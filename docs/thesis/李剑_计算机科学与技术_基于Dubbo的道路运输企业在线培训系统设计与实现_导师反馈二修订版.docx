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F6339">
      <w:pPr>
        <w:spacing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106680</wp:posOffset>
                </wp:positionH>
                <wp:positionV relativeFrom="paragraph">
                  <wp:posOffset>91440</wp:posOffset>
                </wp:positionV>
                <wp:extent cx="5645150" cy="1374775"/>
                <wp:effectExtent l="0" t="0" r="12700" b="15875"/>
                <wp:wrapNone/>
                <wp:docPr id="6" name="组合 6"/>
                <wp:cNvGraphicFramePr/>
                <a:graphic xmlns:a="http://schemas.openxmlformats.org/drawingml/2006/main">
                  <a:graphicData uri="http://schemas.microsoft.com/office/word/2010/wordprocessingGroup">
                    <wpg:wgp>
                      <wpg:cNvGrpSpPr/>
                      <wpg:grpSpPr>
                        <a:xfrm>
                          <a:off x="0" y="0"/>
                          <a:ext cx="5645150" cy="1374775"/>
                          <a:chOff x="2241" y="2198"/>
                          <a:chExt cx="6285" cy="1411"/>
                        </a:xfrm>
                      </wpg:grpSpPr>
                      <pic:pic xmlns:pic="http://schemas.openxmlformats.org/drawingml/2006/picture">
                        <pic:nvPicPr>
                          <pic:cNvPr id="4" name="图片 3" descr="633758469746283750KmZCWaOQdYlGf6h"/>
                          <pic:cNvPicPr>
                            <a:picLocks noChangeAspect="1"/>
                          </pic:cNvPicPr>
                        </pic:nvPicPr>
                        <pic:blipFill>
                          <a:blip r:embed="rId11"/>
                          <a:stretch>
                            <a:fillRect/>
                          </a:stretch>
                        </pic:blipFill>
                        <pic:spPr>
                          <a:xfrm>
                            <a:off x="2241" y="2198"/>
                            <a:ext cx="1455" cy="1411"/>
                          </a:xfrm>
                          <a:prstGeom prst="rect">
                            <a:avLst/>
                          </a:prstGeom>
                          <a:noFill/>
                          <a:ln>
                            <a:noFill/>
                          </a:ln>
                        </pic:spPr>
                      </pic:pic>
                      <pic:pic xmlns:pic="http://schemas.openxmlformats.org/drawingml/2006/picture">
                        <pic:nvPicPr>
                          <pic:cNvPr id="5" name="图片 4" descr="633741041570540000qsZKB576OqRTJ"/>
                          <pic:cNvPicPr>
                            <a:picLocks noChangeAspect="1"/>
                          </pic:cNvPicPr>
                        </pic:nvPicPr>
                        <pic:blipFill>
                          <a:blip r:embed="rId12"/>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8.4pt;margin-top:7.2pt;height:108.25pt;width:444.5pt;z-index:251659264;mso-width-relative:page;mso-height-relative:page;" coordorigin="2241,2198" coordsize="6285,1411" o:gfxdata="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kBAAD//1BLAwQUAAAACACHTuJA&#10;VlMgI6NvAACebwAAFQAAAGRycy9tZWRpYS9pbWFnZTIuanBlZwGeb2GQ/9j/4AAQSkZJRgABAQEA&#10;lgCWAAD/2wBDAAoHBwgHBgoICAgLCgoLDhgQDg0NDh0VFhEYIx8lJCIfIiEmKzcvJik0KSEiMEEx&#10;NDk7Pj4+JS5ESUM8SDc9Pjv/2wBDAQoLCw4NDhwQEBw7KCIoOzs7Ozs7Ozs7Ozs7Ozs7Ozs7Ozs7&#10;Ozs7Ozs7Ozs7Ozs7Ozs7Ozs7Ozs7Ozs7Ozs7Ozv/wAARCAFhBJ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loooAKKKKACiiigAooooAKKKKACiiigAooooAKKSloAKKKKACiiigAoo&#10;ooAKKa27I24xnnPpT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aKACkp&#10;aKACiiigAooooASi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navoGk69b+RqljDcp2Lryv0PUVo0UAeWap8B9GuGZ9M1G5syeQkgEi/0NcxqHwJ1+AE2V7Z3&#10;Y7Akxn9eP1r3qigD5W1TwF4o0cE3ejXIUfxxrvX8xWE9vPE+2SGRG9GUg19jVDJZ2srbpLaJ29WQ&#10;E0AfHpV16qw+ooEbucKrE+gFfXz6bYSEF7K3YryN0SnH6UJpmnxvvSxtlb1WJQf5UAfJ8Hh/WbqM&#10;PBpV5KueqwMR/KvY/gz4b8R6P9qutQMtnYyjaLOZTl2/vgHp/WvVgABgDA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p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mSNIo/&#10;doH9i2KAH0VEjzFsNEFHrvzUt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NcsB8&#10;oBOe5pQSaAFooooAKKKKACiiigAooooAKKKKACiiigAooooAKKKKACiiigAooooAKKKKACiiigAo&#10;oooAKKKKACiiigAooooAKKKKACiiigAooooAKKKKACkx1pa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CARgjNL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FjCFH7QAAADa&#10;AAAADwAAAGRycy9kb3ducmV2LnhtbEVPSwrCMBDdC94hjOBGNK2ISjW6EIS6Eao9wNCMbbGZ1Cb+&#10;bm8EweXj/dfbl2nEgzpXW1YQTyIQxIXVNZcK8vN+vAThPLLGxjIpeJOD7abfW2Oi7ZMzepx8KUII&#10;uwQVVN63iZSuqMigm9iWOHAX2xn0AXal1B0+Q7hp5DSK5tJgzaGhwpZ2FRXX092EGVdtD+U+xps8&#10;zrN0kY1ym5JSw0EcrUB4evm/+OdOtYIZfK8EP8jN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WMIUftAAAANoAAAAPAAAA&#10;AAAAAAEAIAAAACIAAABkcnMvZG93bnJldi54bWxQSwECFAAUAAAACACHTuJAMy8FnjsAAAA5AAAA&#10;EAAAAAAAAAABACAAAAADAQAAZHJzL3NoYXBleG1sLnhtbFBLBQYAAAAABgAGAFsBAACtAwAAAAA=&#10;">
                  <v:fill on="f" focussize="0,0"/>
                  <v:stroke on="f"/>
                  <v:imagedata r:id="rId11" o:title=""/>
                  <o:lock v:ext="edit" aspectratio="t"/>
                </v:shape>
                <v:shape id="图片 4" o:spid="_x0000_s1026" o:spt="75" alt="633741041570540000qsZKB576OqRTJ" type="#_x0000_t75" style="position:absolute;left:4206;top:2465;height:825;width:4320;" filled="f" o:preferrelative="t" stroked="f" coordsize="21600,21600" o:gfxdata="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JGKg&#10;wAAAANoAAAAPAAAAAAAAAAEAIAAAACIAAABkcnMvZG93bnJldi54bWxQSwECFAAUAAAACACHTuJA&#10;My8FnjsAAAA5AAAAEAAAAAAAAAABACAAAAAPAQAAZHJzL3NoYXBleG1sLnhtbFBLBQYAAAAABgAG&#10;AFsBAAC5AwAAAAA=&#10;">
                  <v:fill on="f" focussize="0,0"/>
                  <v:stroke on="f"/>
                  <v:imagedata r:id="rId12" cropleft="1942f" croptop="9977f" cropright="10696f" cropbottom="21379f" o:title=""/>
                  <o:lock v:ext="edit" aspectratio="t"/>
                </v:shape>
              </v:group>
            </w:pict>
          </mc:Fallback>
        </mc:AlternateContent>
      </w:r>
      <w:r>
        <w:rPr>
          <w:rFonts w:hint="eastAsia" w:ascii="宋体" w:hAnsi="宋体"/>
          <w:szCs w:val="21"/>
        </w:rPr>
        <w:t xml:space="preserve">                                               </w:t>
      </w:r>
    </w:p>
    <w:p w14:paraId="53C05E56">
      <w:pPr>
        <w:spacing w:line="360" w:lineRule="auto"/>
        <w:rPr>
          <w:rFonts w:hint="eastAsia" w:ascii="宋体" w:hAnsi="宋体"/>
          <w:sz w:val="32"/>
          <w:szCs w:val="32"/>
        </w:rPr>
      </w:pPr>
      <w:r>
        <w:rPr>
          <w:rFonts w:hint="eastAsia" w:ascii="宋体" w:hAnsi="宋体"/>
          <w:sz w:val="32"/>
          <w:szCs w:val="32"/>
        </w:rPr>
        <w:t xml:space="preserve">     </w:t>
      </w:r>
    </w:p>
    <w:p w14:paraId="1F303D8B">
      <w:pPr>
        <w:spacing w:line="360" w:lineRule="auto"/>
        <w:rPr>
          <w:rFonts w:hint="eastAsia" w:ascii="宋体" w:hAnsi="宋体"/>
          <w:sz w:val="32"/>
          <w:szCs w:val="32"/>
        </w:rPr>
      </w:pPr>
      <w:r>
        <w:rPr>
          <w:rFonts w:hint="eastAsia" w:ascii="宋体" w:hAnsi="宋体"/>
          <w:sz w:val="32"/>
          <w:szCs w:val="32"/>
        </w:rPr>
        <w:t xml:space="preserve">                </w:t>
      </w:r>
    </w:p>
    <w:p w14:paraId="292DFB3A">
      <w:pPr>
        <w:jc w:val="center"/>
        <w:rPr>
          <w:rFonts w:hint="eastAsia" w:ascii="黑体" w:hAnsi="宋体" w:eastAsia="黑体"/>
          <w:sz w:val="40"/>
          <w:szCs w:val="40"/>
        </w:rPr>
      </w:pPr>
    </w:p>
    <w:p w14:paraId="5481E46C">
      <w:pPr>
        <w:jc w:val="center"/>
        <w:rPr>
          <w:rFonts w:hint="eastAsia" w:ascii="黑体" w:hAnsi="宋体" w:eastAsia="黑体"/>
          <w:sz w:val="84"/>
          <w:szCs w:val="84"/>
        </w:rPr>
      </w:pPr>
      <w:r>
        <w:rPr>
          <w:rFonts w:hint="eastAsia" w:ascii="黑体" w:hAnsi="宋体" w:eastAsia="黑体"/>
          <w:sz w:val="84"/>
          <w:szCs w:val="84"/>
        </w:rPr>
        <w:t>自考毕业论文</w:t>
      </w:r>
    </w:p>
    <w:p w14:paraId="7DBBC0DE">
      <w:pPr>
        <w:snapToGrid w:val="0"/>
        <w:spacing w:before="0" w:after="0" w:line="17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209A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0388F777">
            <w:pPr>
              <w:snapToGrid w:val="0"/>
              <w:spacing w:before="0" w:after="0" w:line="640" w:lineRule="exact"/>
              <w:ind w:left="0" w:right="0" w:firstLine="0"/>
              <w:jc w:val="left"/>
            </w:pPr>
            <w:r>
              <w:rPr>
                <w:rFonts w:hint="eastAsia" w:ascii="黑体" w:hAnsi="黑体" w:eastAsia="黑体" w:cs="黑体"/>
                <w:color w:val="000000"/>
                <w:sz w:val="32"/>
                <w:szCs w:val="32"/>
              </w:rPr>
              <w:t>题目：</w:t>
            </w:r>
          </w:p>
        </w:tc>
        <w:tc>
          <w:tcPr>
            <w:tcW w:w="7240" w:type="dxa"/>
            <w:tcBorders>
              <w:bottom w:val="single" w:color="000000" w:sz="4" w:space="0"/>
            </w:tcBorders>
            <w:vAlign w:val="bottom"/>
          </w:tcPr>
          <w:p w14:paraId="15A53DCC">
            <w:pPr>
              <w:snapToGrid w:val="0"/>
              <w:spacing w:before="0" w:after="0" w:line="640" w:lineRule="exact"/>
              <w:ind w:left="0" w:right="0" w:firstLine="0"/>
              <w:jc w:val="center"/>
            </w:pPr>
            <w:r>
              <w:rPr>
                <w:rFonts w:ascii="黑体" w:hAnsi="黑体" w:eastAsia="黑体"/>
                <w:color w:val="000000"/>
                <w:sz w:val="44"/>
              </w:rPr>
              <w:t>基于Dubbo的道路运输企业</w:t>
            </w:r>
          </w:p>
        </w:tc>
      </w:tr>
    </w:tbl>
    <w:p w14:paraId="1463CEA6">
      <w:pPr>
        <w:snapToGrid w:val="0"/>
        <w:spacing w:before="0" w:after="0" w:line="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151A4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66D1FEA3">
            <w:pPr>
              <w:snapToGrid w:val="0"/>
              <w:spacing w:before="0" w:after="0" w:line="640" w:lineRule="exact"/>
              <w:ind w:left="0" w:right="0" w:firstLine="0"/>
              <w:jc w:val="left"/>
            </w:pPr>
          </w:p>
        </w:tc>
        <w:tc>
          <w:tcPr>
            <w:tcW w:w="7240" w:type="dxa"/>
            <w:tcBorders>
              <w:bottom w:val="single" w:color="000000" w:sz="4" w:space="0"/>
            </w:tcBorders>
            <w:vAlign w:val="bottom"/>
          </w:tcPr>
          <w:p w14:paraId="536FD349">
            <w:pPr>
              <w:snapToGrid w:val="0"/>
              <w:spacing w:before="0" w:after="0" w:line="640" w:lineRule="exact"/>
              <w:ind w:left="0" w:right="0" w:firstLine="0"/>
              <w:jc w:val="center"/>
            </w:pPr>
            <w:r>
              <w:rPr>
                <w:rFonts w:ascii="黑体" w:hAnsi="黑体" w:eastAsia="黑体"/>
                <w:color w:val="000000"/>
                <w:sz w:val="44"/>
              </w:rPr>
              <w:t>在线培训系统设计与实现</w:t>
            </w:r>
          </w:p>
        </w:tc>
      </w:tr>
    </w:tbl>
    <w:p w14:paraId="3AD6D714">
      <w:pPr>
        <w:snapToGrid w:val="0"/>
        <w:spacing w:before="0" w:after="0" w:line="68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7C0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E74034D">
            <w:pPr>
              <w:snapToGrid w:val="0"/>
              <w:spacing w:before="0" w:after="0" w:line="480" w:lineRule="exact"/>
              <w:ind w:left="0" w:right="0" w:firstLine="0"/>
              <w:jc w:val="left"/>
            </w:pPr>
            <w:r>
              <w:rPr>
                <w:rFonts w:hint="eastAsia" w:ascii="黑体" w:hAnsi="黑体" w:eastAsia="黑体" w:cs="黑体"/>
                <w:color w:val="000000"/>
                <w:sz w:val="32"/>
                <w:szCs w:val="32"/>
              </w:rPr>
              <w:t>姓　　名：</w:t>
            </w:r>
          </w:p>
        </w:tc>
        <w:tc>
          <w:tcPr>
            <w:tcW w:w="2400" w:type="dxa"/>
            <w:tcBorders>
              <w:bottom w:val="single" w:color="000000" w:sz="4" w:space="0"/>
            </w:tcBorders>
            <w:vAlign w:val="bottom"/>
          </w:tcPr>
          <w:p w14:paraId="2E8D43BB">
            <w:pPr>
              <w:snapToGrid w:val="0"/>
              <w:spacing w:before="0" w:after="0" w:line="480" w:lineRule="exact"/>
              <w:ind w:left="0" w:right="0" w:firstLine="0"/>
              <w:jc w:val="center"/>
            </w:pPr>
            <w:r>
              <w:rPr>
                <w:rFonts w:ascii="宋体" w:hAnsi="宋体" w:eastAsia="宋体"/>
                <w:color w:val="000000"/>
                <w:sz w:val="32"/>
                <w:szCs w:val="32"/>
              </w:rPr>
              <w:t>李剑</w:t>
            </w:r>
          </w:p>
        </w:tc>
        <w:tc>
          <w:tcPr>
            <w:tcW w:w="320" w:type="dxa"/>
            <w:vAlign w:val="bottom"/>
          </w:tcPr>
          <w:p w14:paraId="0D7B2EC2">
            <w:pPr>
              <w:snapToGrid w:val="0"/>
              <w:spacing w:before="0" w:after="0" w:line="480" w:lineRule="exact"/>
              <w:ind w:left="0" w:right="0" w:firstLine="0"/>
              <w:jc w:val="left"/>
            </w:pPr>
          </w:p>
        </w:tc>
        <w:tc>
          <w:tcPr>
            <w:tcW w:w="1600" w:type="dxa"/>
            <w:vAlign w:val="bottom"/>
          </w:tcPr>
          <w:p w14:paraId="59A8BAF4">
            <w:pPr>
              <w:snapToGrid w:val="0"/>
              <w:spacing w:before="0" w:after="0" w:line="480" w:lineRule="exact"/>
              <w:ind w:left="0" w:right="0" w:firstLine="0"/>
              <w:jc w:val="left"/>
            </w:pPr>
            <w:r>
              <w:rPr>
                <w:rFonts w:hint="eastAsia" w:ascii="黑体" w:hAnsi="黑体" w:eastAsia="黑体" w:cs="黑体"/>
                <w:color w:val="000000"/>
                <w:sz w:val="32"/>
                <w:szCs w:val="32"/>
              </w:rPr>
              <w:t>准考证号：</w:t>
            </w:r>
          </w:p>
        </w:tc>
        <w:tc>
          <w:tcPr>
            <w:tcW w:w="2320" w:type="dxa"/>
            <w:tcBorders>
              <w:bottom w:val="single" w:color="000000" w:sz="4" w:space="0"/>
            </w:tcBorders>
            <w:vAlign w:val="bottom"/>
          </w:tcPr>
          <w:p w14:paraId="6E0E9D20">
            <w:pPr>
              <w:snapToGrid w:val="0"/>
              <w:spacing w:before="0" w:after="0" w:line="480" w:lineRule="exact"/>
              <w:ind w:left="0" w:right="0" w:firstLine="0"/>
              <w:jc w:val="center"/>
            </w:pPr>
            <w:r>
              <w:rPr>
                <w:rFonts w:ascii="宋体" w:hAnsi="宋体" w:eastAsia="宋体"/>
                <w:color w:val="000000"/>
                <w:sz w:val="32"/>
                <w:szCs w:val="32"/>
              </w:rPr>
              <w:t>010121202820</w:t>
            </w:r>
          </w:p>
        </w:tc>
      </w:tr>
    </w:tbl>
    <w:p w14:paraId="122E9017">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E60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F3F4505">
            <w:pPr>
              <w:snapToGrid w:val="0"/>
              <w:spacing w:before="0" w:after="0" w:line="480" w:lineRule="exact"/>
              <w:ind w:left="0" w:right="0" w:firstLine="0"/>
              <w:jc w:val="left"/>
            </w:pPr>
            <w:r>
              <w:rPr>
                <w:rFonts w:hint="eastAsia" w:ascii="黑体" w:hAnsi="黑体" w:eastAsia="黑体" w:cs="黑体"/>
                <w:color w:val="000000"/>
                <w:sz w:val="32"/>
                <w:szCs w:val="32"/>
              </w:rPr>
              <w:t>专业名称：</w:t>
            </w:r>
          </w:p>
        </w:tc>
        <w:tc>
          <w:tcPr>
            <w:tcW w:w="2400" w:type="dxa"/>
            <w:tcBorders>
              <w:bottom w:val="single" w:color="000000" w:sz="4" w:space="0"/>
            </w:tcBorders>
            <w:vAlign w:val="bottom"/>
          </w:tcPr>
          <w:p w14:paraId="67A3013C">
            <w:pPr>
              <w:snapToGrid w:val="0"/>
              <w:spacing w:before="0" w:after="0" w:line="480" w:lineRule="exact"/>
              <w:ind w:left="0" w:right="0" w:firstLine="0"/>
              <w:jc w:val="center"/>
            </w:pPr>
            <w:r>
              <w:rPr>
                <w:rFonts w:ascii="宋体" w:hAnsi="宋体" w:eastAsia="宋体"/>
                <w:color w:val="000000"/>
                <w:sz w:val="30"/>
                <w:szCs w:val="30"/>
              </w:rPr>
              <w:t>计算机科学与技术</w:t>
            </w:r>
          </w:p>
        </w:tc>
        <w:tc>
          <w:tcPr>
            <w:tcW w:w="320" w:type="dxa"/>
            <w:vAlign w:val="bottom"/>
          </w:tcPr>
          <w:p w14:paraId="1BDCDB78">
            <w:pPr>
              <w:snapToGrid w:val="0"/>
              <w:spacing w:before="0" w:after="0" w:line="480" w:lineRule="exact"/>
              <w:ind w:left="0" w:right="0" w:firstLine="0"/>
              <w:jc w:val="left"/>
              <w:rPr>
                <w:rFonts w:hint="eastAsia" w:eastAsia="宋体"/>
                <w:lang w:val="en-US" w:eastAsia="zh-CN"/>
              </w:rPr>
            </w:pPr>
            <w:r>
              <w:rPr>
                <w:rFonts w:hint="eastAsia"/>
                <w:lang w:val="en-US" w:eastAsia="zh-CN"/>
              </w:rPr>
              <w:t xml:space="preserve"> </w:t>
            </w:r>
          </w:p>
        </w:tc>
        <w:tc>
          <w:tcPr>
            <w:tcW w:w="1600" w:type="dxa"/>
            <w:vAlign w:val="bottom"/>
          </w:tcPr>
          <w:p w14:paraId="28752669">
            <w:pPr>
              <w:snapToGrid w:val="0"/>
              <w:spacing w:before="0" w:after="0" w:line="480" w:lineRule="exact"/>
              <w:ind w:left="0" w:right="0" w:firstLine="0"/>
              <w:jc w:val="left"/>
            </w:pPr>
            <w:r>
              <w:rPr>
                <w:rFonts w:hint="eastAsia" w:ascii="黑体" w:hAnsi="黑体" w:eastAsia="黑体" w:cs="黑体"/>
                <w:color w:val="000000"/>
                <w:sz w:val="32"/>
                <w:szCs w:val="32"/>
              </w:rPr>
              <w:t>专业代码：</w:t>
            </w:r>
          </w:p>
        </w:tc>
        <w:tc>
          <w:tcPr>
            <w:tcW w:w="2320" w:type="dxa"/>
            <w:tcBorders>
              <w:bottom w:val="single" w:color="000000" w:sz="4" w:space="0"/>
            </w:tcBorders>
            <w:vAlign w:val="bottom"/>
          </w:tcPr>
          <w:p w14:paraId="49952408">
            <w:pPr>
              <w:snapToGrid w:val="0"/>
              <w:spacing w:before="0" w:after="0" w:line="480" w:lineRule="exact"/>
              <w:ind w:left="0" w:right="0" w:firstLine="0"/>
              <w:jc w:val="center"/>
            </w:pPr>
            <w:r>
              <w:rPr>
                <w:rFonts w:ascii="宋体" w:hAnsi="宋体" w:eastAsia="宋体"/>
                <w:color w:val="000000"/>
                <w:sz w:val="32"/>
                <w:szCs w:val="32"/>
              </w:rPr>
              <w:t>080901</w:t>
            </w:r>
          </w:p>
        </w:tc>
      </w:tr>
    </w:tbl>
    <w:p w14:paraId="5740D988">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29D1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50D278AC">
            <w:pPr>
              <w:snapToGrid w:val="0"/>
              <w:spacing w:before="0" w:after="0" w:line="480" w:lineRule="exact"/>
              <w:ind w:left="0" w:right="0" w:firstLine="0"/>
              <w:jc w:val="left"/>
            </w:pPr>
            <w:r>
              <w:rPr>
                <w:rFonts w:hint="eastAsia" w:ascii="黑体" w:hAnsi="黑体" w:eastAsia="黑体" w:cs="黑体"/>
                <w:color w:val="000000"/>
                <w:sz w:val="32"/>
                <w:szCs w:val="32"/>
              </w:rPr>
              <w:t>指导教师：</w:t>
            </w:r>
          </w:p>
        </w:tc>
        <w:tc>
          <w:tcPr>
            <w:tcW w:w="6640" w:type="dxa"/>
            <w:tcBorders>
              <w:bottom w:val="single" w:color="000000" w:sz="4" w:space="0"/>
            </w:tcBorders>
            <w:vAlign w:val="bottom"/>
          </w:tcPr>
          <w:p w14:paraId="146590EB">
            <w:pPr>
              <w:snapToGrid w:val="0"/>
              <w:spacing w:before="0" w:after="0" w:line="480" w:lineRule="exact"/>
              <w:ind w:left="0" w:right="0" w:firstLine="0"/>
              <w:jc w:val="center"/>
            </w:pPr>
            <w:r>
              <w:rPr>
                <w:rFonts w:ascii="宋体" w:hAnsi="宋体" w:eastAsia="宋体"/>
                <w:color w:val="000000"/>
                <w:sz w:val="32"/>
                <w:szCs w:val="32"/>
              </w:rPr>
              <w:t>王鲁瑞</w:t>
            </w:r>
          </w:p>
        </w:tc>
      </w:tr>
    </w:tbl>
    <w:p w14:paraId="392594B3">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1F335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02D3C895">
            <w:pPr>
              <w:snapToGrid w:val="0"/>
              <w:spacing w:before="0" w:after="0" w:line="480" w:lineRule="exact"/>
              <w:ind w:left="0" w:right="0" w:firstLine="0"/>
              <w:jc w:val="left"/>
            </w:pPr>
            <w:r>
              <w:rPr>
                <w:rFonts w:hint="eastAsia" w:ascii="黑体" w:hAnsi="黑体" w:eastAsia="黑体" w:cs="黑体"/>
                <w:color w:val="000000"/>
                <w:sz w:val="32"/>
                <w:szCs w:val="32"/>
              </w:rPr>
              <w:t>时　　间：</w:t>
            </w:r>
          </w:p>
        </w:tc>
        <w:tc>
          <w:tcPr>
            <w:tcW w:w="6640" w:type="dxa"/>
            <w:tcBorders>
              <w:bottom w:val="single" w:color="000000" w:sz="4" w:space="0"/>
            </w:tcBorders>
            <w:vAlign w:val="bottom"/>
          </w:tcPr>
          <w:p w14:paraId="39CE323F">
            <w:pPr>
              <w:snapToGrid w:val="0"/>
              <w:spacing w:before="0" w:after="0" w:line="480" w:lineRule="exact"/>
              <w:ind w:left="0" w:right="0" w:firstLine="0"/>
              <w:jc w:val="center"/>
            </w:pPr>
            <w:r>
              <w:rPr>
                <w:rFonts w:ascii="宋体" w:hAnsi="宋体" w:eastAsia="宋体"/>
                <w:color w:val="000000"/>
                <w:sz w:val="32"/>
                <w:szCs w:val="32"/>
              </w:rPr>
              <w:t>2026年9月</w:t>
            </w:r>
          </w:p>
        </w:tc>
      </w:tr>
    </w:tbl>
    <w:p w14:paraId="31AF4208">
      <w:pPr>
        <w:pStyle w:val="167"/>
        <w:spacing w:before="1000" w:after="1300"/>
        <w:sectPr>
          <w:headerReference r:id="rId6" w:type="first"/>
          <w:headerReference r:id="rId5" w:type="default"/>
          <w:pgSz w:w="11906" w:h="16838"/>
          <w:pgMar w:top="1417" w:right="1417" w:bottom="1417" w:left="1417" w:header="680" w:footer="680" w:gutter="0"/>
          <w:pgBorders>
            <w:top w:val="none" w:sz="0" w:space="0"/>
            <w:left w:val="none" w:sz="0" w:space="0"/>
            <w:bottom w:val="none" w:sz="0" w:space="0"/>
            <w:right w:val="none" w:sz="0" w:space="0"/>
          </w:pgBorders>
          <w:cols w:space="720" w:num="1"/>
          <w:titlePg/>
          <w:docGrid w:linePitch="360" w:charSpace="0"/>
        </w:sectPr>
      </w:pPr>
    </w:p>
    <w:p w14:paraId="6CC117E4"/>
    <w:p w14:paraId="3A22734A">
      <w:pPr>
        <w:pStyle w:val="167"/>
      </w:pPr>
      <w:r>
        <w:t>诚信承诺书</w:t>
      </w:r>
    </w:p>
    <w:p w14:paraId="04A253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t>本人承诺，在毕业设计（论文）的各种检查、评比中，如经本人所在学院或学校认定有抄袭、剽窃等行为，愿按学校有关规定接受处理，并承担相应法律责任。</w:t>
      </w:r>
    </w:p>
    <w:p w14:paraId="775AF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25"/>
        <w:gridCol w:w="3447"/>
      </w:tblGrid>
      <w:tr w14:paraId="2193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00" w:type="pct"/>
            <w:vAlign w:val="center"/>
          </w:tcPr>
          <w:p w14:paraId="0ED66228">
            <w:pPr>
              <w:ind w:left="0" w:right="0" w:firstLine="0"/>
              <w:jc w:val="left"/>
            </w:pPr>
          </w:p>
        </w:tc>
        <w:tc>
          <w:tcPr>
            <w:tcW w:w="1900" w:type="pct"/>
            <w:vAlign w:val="center"/>
          </w:tcPr>
          <w:p w14:paraId="49C7B0F5">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承诺人：</w:t>
            </w:r>
            <w:r>
              <w:rPr>
                <w:rFonts w:hint="eastAsia" w:ascii="宋体" w:hAnsi="宋体" w:cs="宋体"/>
                <w:sz w:val="24"/>
                <w:szCs w:val="24"/>
                <w:lang w:val="en-US" w:eastAsia="zh-CN"/>
              </w:rPr>
              <w:t>李剑</w:t>
            </w:r>
          </w:p>
          <w:p w14:paraId="3FD1F239">
            <w:pPr>
              <w:ind w:left="0" w:right="0" w:firstLine="0"/>
              <w:jc w:val="left"/>
            </w:pPr>
            <w:r>
              <w:rPr>
                <w:rFonts w:hint="eastAsia" w:ascii="宋体" w:hAnsi="宋体" w:eastAsia="宋体" w:cs="宋体"/>
                <w:sz w:val="24"/>
                <w:szCs w:val="24"/>
                <w:lang w:val="en-US" w:eastAsia="zh-CN"/>
              </w:rPr>
              <w:t>时  间：</w:t>
            </w:r>
            <w:r>
              <w:rPr>
                <w:rFonts w:hint="eastAsia" w:ascii="宋体" w:hAnsi="宋体" w:cs="宋体"/>
                <w:sz w:val="24"/>
                <w:szCs w:val="24"/>
                <w:lang w:val="en-US" w:eastAsia="zh-CN"/>
              </w:rPr>
              <w:t>2026年9月</w:t>
            </w:r>
          </w:p>
        </w:tc>
      </w:tr>
    </w:tbl>
    <w:p w14:paraId="6735240E">
      <w:pPr>
        <w:ind w:left="0" w:right="0" w:firstLine="0"/>
        <w:jc w:val="left"/>
      </w:pPr>
      <w:r>
        <w:br w:type="page"/>
      </w:r>
    </w:p>
    <w:p w14:paraId="5D793BAE">
      <w:pPr>
        <w:pStyle w:val="167"/>
      </w:pPr>
      <w:r>
        <w:t>目录</w:t>
      </w:r>
    </w:p>
    <w:p w14:paraId="1497E420">
      <w:pPr>
        <w:pStyle w:val="27"/>
        <w:tabs>
          <w:tab w:val="right" w:leader="dot" w:pos="9072"/>
        </w:tabs>
      </w:pPr>
      <w:r>
        <w:fldChar w:fldCharType="begin"/>
      </w:r>
      <w:r>
        <w:instrText xml:space="preserve"> TOC \o "1-3" \h \z \u </w:instrText>
      </w:r>
      <w:r>
        <w:fldChar w:fldCharType="separate"/>
      </w:r>
      <w:r>
        <w:fldChar w:fldCharType="begin"/>
      </w:r>
      <w:r>
        <w:instrText xml:space="preserve"> HYPERLINK \l _Toc15414 </w:instrText>
      </w:r>
      <w:r>
        <w:fldChar w:fldCharType="separate"/>
      </w:r>
      <w:r>
        <w:t>摘要</w:t>
      </w:r>
      <w:r>
        <w:tab/>
      </w:r>
      <w:r>
        <w:fldChar w:fldCharType="begin"/>
      </w:r>
      <w:r>
        <w:instrText xml:space="preserve"> PAGEREF _Toc15414 \h </w:instrText>
      </w:r>
      <w:r>
        <w:fldChar w:fldCharType="separate"/>
      </w:r>
      <w:r>
        <w:t>I</w:t>
      </w:r>
      <w:r>
        <w:fldChar w:fldCharType="end"/>
      </w:r>
      <w:r>
        <w:fldChar w:fldCharType="end"/>
      </w:r>
    </w:p>
    <w:p w14:paraId="28B1656F">
      <w:pPr>
        <w:pStyle w:val="27"/>
        <w:tabs>
          <w:tab w:val="right" w:leader="dot" w:pos="9072"/>
        </w:tabs>
      </w:pPr>
      <w:r>
        <w:fldChar w:fldCharType="begin"/>
      </w:r>
      <w:r>
        <w:instrText xml:space="preserve"> HYPERLINK \l _Toc17630 </w:instrText>
      </w:r>
      <w:r>
        <w:fldChar w:fldCharType="separate"/>
      </w:r>
      <w:r>
        <w:t>Abstract</w:t>
      </w:r>
      <w:r>
        <w:tab/>
      </w:r>
      <w:r>
        <w:fldChar w:fldCharType="begin"/>
      </w:r>
      <w:r>
        <w:instrText xml:space="preserve"> PAGEREF _Toc17630 \h </w:instrText>
      </w:r>
      <w:r>
        <w:fldChar w:fldCharType="separate"/>
      </w:r>
      <w:r>
        <w:t>II</w:t>
      </w:r>
      <w:r>
        <w:fldChar w:fldCharType="end"/>
      </w:r>
      <w:r>
        <w:fldChar w:fldCharType="end"/>
      </w:r>
    </w:p>
    <w:p w14:paraId="50A5BE31">
      <w:pPr>
        <w:pStyle w:val="27"/>
        <w:tabs>
          <w:tab w:val="right" w:leader="dot" w:pos="9072"/>
        </w:tabs>
      </w:pPr>
      <w:r>
        <w:fldChar w:fldCharType="begin"/>
      </w:r>
      <w:r>
        <w:instrText xml:space="preserve"> HYPERLINK \l _Toc13437 </w:instrText>
      </w:r>
      <w:r>
        <w:fldChar w:fldCharType="separate"/>
      </w:r>
      <w:r>
        <w:t>1 绪论</w:t>
      </w:r>
      <w:r>
        <w:tab/>
      </w:r>
      <w:r>
        <w:fldChar w:fldCharType="begin"/>
      </w:r>
      <w:r>
        <w:instrText xml:space="preserve"> PAGEREF _Toc13437 \h </w:instrText>
      </w:r>
      <w:r>
        <w:fldChar w:fldCharType="separate"/>
      </w:r>
      <w:r>
        <w:t>1</w:t>
      </w:r>
      <w:r>
        <w:fldChar w:fldCharType="end"/>
      </w:r>
      <w:r>
        <w:fldChar w:fldCharType="end"/>
      </w:r>
    </w:p>
    <w:p w14:paraId="5DBC544D">
      <w:pPr>
        <w:pStyle w:val="30"/>
        <w:tabs>
          <w:tab w:val="right" w:leader="dot" w:pos="9072"/>
        </w:tabs>
      </w:pPr>
      <w:r>
        <w:fldChar w:fldCharType="begin"/>
      </w:r>
      <w:r>
        <w:instrText xml:space="preserve"> HYPERLINK \l _Toc12485 </w:instrText>
      </w:r>
      <w:r>
        <w:fldChar w:fldCharType="separate"/>
      </w:r>
      <w:r>
        <w:t>1.1 研究背景与问题提出</w:t>
      </w:r>
      <w:r>
        <w:tab/>
      </w:r>
      <w:r>
        <w:fldChar w:fldCharType="begin"/>
      </w:r>
      <w:r>
        <w:instrText xml:space="preserve"> PAGEREF _Toc12485 \h </w:instrText>
      </w:r>
      <w:r>
        <w:fldChar w:fldCharType="separate"/>
      </w:r>
      <w:r>
        <w:t>1</w:t>
      </w:r>
      <w:r>
        <w:fldChar w:fldCharType="end"/>
      </w:r>
      <w:r>
        <w:fldChar w:fldCharType="end"/>
      </w:r>
    </w:p>
    <w:p w14:paraId="09C4C3B2">
      <w:pPr>
        <w:pStyle w:val="30"/>
        <w:tabs>
          <w:tab w:val="right" w:leader="dot" w:pos="9072"/>
        </w:tabs>
      </w:pPr>
      <w:r>
        <w:fldChar w:fldCharType="begin"/>
      </w:r>
      <w:r>
        <w:instrText xml:space="preserve"> HYPERLINK \l _Toc25266 </w:instrText>
      </w:r>
      <w:r>
        <w:fldChar w:fldCharType="separate"/>
      </w:r>
      <w:r>
        <w:t>1.2 研究目标与意义</w:t>
      </w:r>
      <w:r>
        <w:tab/>
      </w:r>
      <w:r>
        <w:fldChar w:fldCharType="begin"/>
      </w:r>
      <w:r>
        <w:instrText xml:space="preserve"> PAGEREF _Toc25266 \h </w:instrText>
      </w:r>
      <w:r>
        <w:fldChar w:fldCharType="separate"/>
      </w:r>
      <w:r>
        <w:t>1</w:t>
      </w:r>
      <w:r>
        <w:fldChar w:fldCharType="end"/>
      </w:r>
      <w:r>
        <w:fldChar w:fldCharType="end"/>
      </w:r>
    </w:p>
    <w:p w14:paraId="4D6090C6">
      <w:pPr>
        <w:pStyle w:val="30"/>
        <w:tabs>
          <w:tab w:val="right" w:leader="dot" w:pos="9072"/>
        </w:tabs>
      </w:pPr>
      <w:r>
        <w:fldChar w:fldCharType="begin"/>
      </w:r>
      <w:r>
        <w:instrText xml:space="preserve"> HYPERLINK \l _Toc17 </w:instrText>
      </w:r>
      <w:r>
        <w:fldChar w:fldCharType="separate"/>
      </w:r>
      <w:r>
        <w:t>1.3 国内外相关研究进展</w:t>
      </w:r>
      <w:r>
        <w:tab/>
      </w:r>
      <w:r>
        <w:fldChar w:fldCharType="begin"/>
      </w:r>
      <w:r>
        <w:instrText xml:space="preserve"> PAGEREF _Toc17 \h </w:instrText>
      </w:r>
      <w:r>
        <w:fldChar w:fldCharType="separate"/>
      </w:r>
      <w:r>
        <w:t>2</w:t>
      </w:r>
      <w:r>
        <w:fldChar w:fldCharType="end"/>
      </w:r>
      <w:r>
        <w:fldChar w:fldCharType="end"/>
      </w:r>
    </w:p>
    <w:p w14:paraId="469D3C2C">
      <w:pPr>
        <w:pStyle w:val="30"/>
        <w:tabs>
          <w:tab w:val="right" w:leader="dot" w:pos="9072"/>
        </w:tabs>
      </w:pPr>
      <w:r>
        <w:fldChar w:fldCharType="begin"/>
      </w:r>
      <w:r>
        <w:instrText xml:space="preserve"> HYPERLINK \l _Toc22577 </w:instrText>
      </w:r>
      <w:r>
        <w:fldChar w:fldCharType="separate"/>
      </w:r>
      <w:r>
        <w:t>1.4 研究方法与论文组织</w:t>
      </w:r>
      <w:r>
        <w:tab/>
      </w:r>
      <w:r>
        <w:fldChar w:fldCharType="begin"/>
      </w:r>
      <w:r>
        <w:instrText xml:space="preserve"> PAGEREF _Toc22577 \h </w:instrText>
      </w:r>
      <w:r>
        <w:fldChar w:fldCharType="separate"/>
      </w:r>
      <w:r>
        <w:t>3</w:t>
      </w:r>
      <w:r>
        <w:fldChar w:fldCharType="end"/>
      </w:r>
      <w:r>
        <w:fldChar w:fldCharType="end"/>
      </w:r>
    </w:p>
    <w:p w14:paraId="5DAA0DB4">
      <w:pPr>
        <w:pStyle w:val="27"/>
        <w:tabs>
          <w:tab w:val="right" w:leader="dot" w:pos="9072"/>
        </w:tabs>
      </w:pPr>
      <w:r>
        <w:fldChar w:fldCharType="begin"/>
      </w:r>
      <w:r>
        <w:instrText xml:space="preserve"> HYPERLINK \l _Toc8716 </w:instrText>
      </w:r>
      <w:r>
        <w:fldChar w:fldCharType="separate"/>
      </w:r>
      <w:r>
        <w:t>2 相关理论与关键技术</w:t>
      </w:r>
      <w:r>
        <w:tab/>
      </w:r>
      <w:r>
        <w:fldChar w:fldCharType="begin"/>
      </w:r>
      <w:r>
        <w:instrText xml:space="preserve"> PAGEREF _Toc8716 \h </w:instrText>
      </w:r>
      <w:r>
        <w:fldChar w:fldCharType="separate"/>
      </w:r>
      <w:r>
        <w:t>4</w:t>
      </w:r>
      <w:r>
        <w:fldChar w:fldCharType="end"/>
      </w:r>
      <w:r>
        <w:fldChar w:fldCharType="end"/>
      </w:r>
    </w:p>
    <w:p w14:paraId="4A133F6A">
      <w:pPr>
        <w:pStyle w:val="30"/>
        <w:tabs>
          <w:tab w:val="right" w:leader="dot" w:pos="9072"/>
        </w:tabs>
      </w:pPr>
      <w:r>
        <w:fldChar w:fldCharType="begin"/>
      </w:r>
      <w:r>
        <w:instrText xml:space="preserve"> HYPERLINK \l _Toc25847 </w:instrText>
      </w:r>
      <w:r>
        <w:fldChar w:fldCharType="separate"/>
      </w:r>
      <w:r>
        <w:t>2.1 Java与TypeScript编程语言</w:t>
      </w:r>
      <w:r>
        <w:tab/>
      </w:r>
      <w:r>
        <w:fldChar w:fldCharType="begin"/>
      </w:r>
      <w:r>
        <w:instrText xml:space="preserve"> PAGEREF _Toc25847 \h </w:instrText>
      </w:r>
      <w:r>
        <w:fldChar w:fldCharType="separate"/>
      </w:r>
      <w:r>
        <w:t>4</w:t>
      </w:r>
      <w:r>
        <w:fldChar w:fldCharType="end"/>
      </w:r>
      <w:r>
        <w:fldChar w:fldCharType="end"/>
      </w:r>
    </w:p>
    <w:p w14:paraId="3A91DEF8">
      <w:pPr>
        <w:pStyle w:val="30"/>
        <w:tabs>
          <w:tab w:val="right" w:leader="dot" w:pos="9072"/>
        </w:tabs>
      </w:pPr>
      <w:r>
        <w:fldChar w:fldCharType="begin"/>
      </w:r>
      <w:r>
        <w:instrText xml:space="preserve"> HYPERLINK \l _Toc13618 </w:instrText>
      </w:r>
      <w:r>
        <w:fldChar w:fldCharType="separate"/>
      </w:r>
      <w:r>
        <w:t>2.2 Spring Boot与Vue开发框架</w:t>
      </w:r>
      <w:r>
        <w:tab/>
      </w:r>
      <w:r>
        <w:fldChar w:fldCharType="begin"/>
      </w:r>
      <w:r>
        <w:instrText xml:space="preserve"> PAGEREF _Toc13618 \h </w:instrText>
      </w:r>
      <w:r>
        <w:fldChar w:fldCharType="separate"/>
      </w:r>
      <w:r>
        <w:t>4</w:t>
      </w:r>
      <w:r>
        <w:fldChar w:fldCharType="end"/>
      </w:r>
      <w:r>
        <w:fldChar w:fldCharType="end"/>
      </w:r>
    </w:p>
    <w:p w14:paraId="4C86B3F2">
      <w:pPr>
        <w:pStyle w:val="30"/>
        <w:tabs>
          <w:tab w:val="right" w:leader="dot" w:pos="9072"/>
        </w:tabs>
      </w:pPr>
      <w:r>
        <w:fldChar w:fldCharType="begin"/>
      </w:r>
      <w:r>
        <w:instrText xml:space="preserve"> HYPERLINK \l _Toc19005 </w:instrText>
      </w:r>
      <w:r>
        <w:fldChar w:fldCharType="separate"/>
      </w:r>
      <w:r>
        <w:t>2.3 Dubbo远程调用与Nacos服务治理</w:t>
      </w:r>
      <w:r>
        <w:tab/>
      </w:r>
      <w:r>
        <w:fldChar w:fldCharType="begin"/>
      </w:r>
      <w:r>
        <w:instrText xml:space="preserve"> PAGEREF _Toc19005 \h </w:instrText>
      </w:r>
      <w:r>
        <w:fldChar w:fldCharType="separate"/>
      </w:r>
      <w:r>
        <w:t>4</w:t>
      </w:r>
      <w:r>
        <w:fldChar w:fldCharType="end"/>
      </w:r>
      <w:r>
        <w:fldChar w:fldCharType="end"/>
      </w:r>
    </w:p>
    <w:p w14:paraId="58003F97">
      <w:pPr>
        <w:pStyle w:val="30"/>
        <w:tabs>
          <w:tab w:val="right" w:leader="dot" w:pos="9072"/>
        </w:tabs>
      </w:pPr>
      <w:r>
        <w:fldChar w:fldCharType="begin"/>
      </w:r>
      <w:r>
        <w:instrText xml:space="preserve"> HYPERLINK \l _Toc18394 </w:instrText>
      </w:r>
      <w:r>
        <w:fldChar w:fldCharType="separate"/>
      </w:r>
      <w:r>
        <w:t>2.4 MySQL数据库与持久化技术</w:t>
      </w:r>
      <w:r>
        <w:tab/>
      </w:r>
      <w:r>
        <w:fldChar w:fldCharType="begin"/>
      </w:r>
      <w:r>
        <w:instrText xml:space="preserve"> PAGEREF _Toc18394 \h </w:instrText>
      </w:r>
      <w:r>
        <w:fldChar w:fldCharType="separate"/>
      </w:r>
      <w:r>
        <w:t>5</w:t>
      </w:r>
      <w:r>
        <w:fldChar w:fldCharType="end"/>
      </w:r>
      <w:r>
        <w:fldChar w:fldCharType="end"/>
      </w:r>
    </w:p>
    <w:p w14:paraId="0719691E">
      <w:pPr>
        <w:pStyle w:val="30"/>
        <w:tabs>
          <w:tab w:val="right" w:leader="dot" w:pos="9072"/>
        </w:tabs>
      </w:pPr>
      <w:r>
        <w:fldChar w:fldCharType="begin"/>
      </w:r>
      <w:r>
        <w:instrText xml:space="preserve"> HYPERLINK \l _Toc28405 </w:instrText>
      </w:r>
      <w:r>
        <w:fldChar w:fldCharType="separate"/>
      </w:r>
      <w:r>
        <w:t>2.5 WebSocket通信与学习状态控制</w:t>
      </w:r>
      <w:r>
        <w:tab/>
      </w:r>
      <w:r>
        <w:fldChar w:fldCharType="begin"/>
      </w:r>
      <w:r>
        <w:instrText xml:space="preserve"> PAGEREF _Toc28405 \h </w:instrText>
      </w:r>
      <w:r>
        <w:fldChar w:fldCharType="separate"/>
      </w:r>
      <w:r>
        <w:t>5</w:t>
      </w:r>
      <w:r>
        <w:fldChar w:fldCharType="end"/>
      </w:r>
      <w:r>
        <w:fldChar w:fldCharType="end"/>
      </w:r>
    </w:p>
    <w:p w14:paraId="2F2047C9">
      <w:pPr>
        <w:pStyle w:val="30"/>
        <w:tabs>
          <w:tab w:val="right" w:leader="dot" w:pos="9072"/>
        </w:tabs>
      </w:pPr>
      <w:r>
        <w:fldChar w:fldCharType="begin"/>
      </w:r>
      <w:r>
        <w:instrText xml:space="preserve"> HYPERLINK \l _Toc22339 </w:instrText>
      </w:r>
      <w:r>
        <w:fldChar w:fldCharType="separate"/>
      </w:r>
      <w:r>
        <w:t>2.6 RabbitMQ与消息最终一致性</w:t>
      </w:r>
      <w:r>
        <w:tab/>
      </w:r>
      <w:r>
        <w:fldChar w:fldCharType="begin"/>
      </w:r>
      <w:r>
        <w:instrText xml:space="preserve"> PAGEREF _Toc22339 \h </w:instrText>
      </w:r>
      <w:r>
        <w:fldChar w:fldCharType="separate"/>
      </w:r>
      <w:r>
        <w:t>6</w:t>
      </w:r>
      <w:r>
        <w:fldChar w:fldCharType="end"/>
      </w:r>
      <w:r>
        <w:fldChar w:fldCharType="end"/>
      </w:r>
    </w:p>
    <w:p w14:paraId="5963BB9F">
      <w:pPr>
        <w:pStyle w:val="30"/>
        <w:tabs>
          <w:tab w:val="right" w:leader="dot" w:pos="9072"/>
        </w:tabs>
      </w:pPr>
      <w:r>
        <w:fldChar w:fldCharType="begin"/>
      </w:r>
      <w:r>
        <w:instrText xml:space="preserve"> HYPERLINK \l _Toc3373 </w:instrText>
      </w:r>
      <w:r>
        <w:fldChar w:fldCharType="separate"/>
      </w:r>
      <w:r>
        <w:t>2.7 OpenCV与人脸核验技术</w:t>
      </w:r>
      <w:r>
        <w:tab/>
      </w:r>
      <w:r>
        <w:fldChar w:fldCharType="begin"/>
      </w:r>
      <w:r>
        <w:instrText xml:space="preserve"> PAGEREF _Toc3373 \h </w:instrText>
      </w:r>
      <w:r>
        <w:fldChar w:fldCharType="separate"/>
      </w:r>
      <w:r>
        <w:t>6</w:t>
      </w:r>
      <w:r>
        <w:fldChar w:fldCharType="end"/>
      </w:r>
      <w:r>
        <w:fldChar w:fldCharType="end"/>
      </w:r>
    </w:p>
    <w:p w14:paraId="46B7B369">
      <w:pPr>
        <w:pStyle w:val="30"/>
        <w:tabs>
          <w:tab w:val="right" w:leader="dot" w:pos="9072"/>
        </w:tabs>
      </w:pPr>
      <w:r>
        <w:fldChar w:fldCharType="begin"/>
      </w:r>
      <w:r>
        <w:instrText xml:space="preserve"> HYPERLINK \l _Toc18398 </w:instrText>
      </w:r>
      <w:r>
        <w:fldChar w:fldCharType="separate"/>
      </w:r>
      <w:r>
        <w:t>2.8 OSS对象存储与媒体访问</w:t>
      </w:r>
      <w:r>
        <w:tab/>
      </w:r>
      <w:r>
        <w:fldChar w:fldCharType="begin"/>
      </w:r>
      <w:r>
        <w:instrText xml:space="preserve"> PAGEREF _Toc18398 \h </w:instrText>
      </w:r>
      <w:r>
        <w:fldChar w:fldCharType="separate"/>
      </w:r>
      <w:r>
        <w:t>7</w:t>
      </w:r>
      <w:r>
        <w:fldChar w:fldCharType="end"/>
      </w:r>
      <w:r>
        <w:fldChar w:fldCharType="end"/>
      </w:r>
    </w:p>
    <w:p w14:paraId="5C942143">
      <w:pPr>
        <w:pStyle w:val="27"/>
        <w:tabs>
          <w:tab w:val="right" w:leader="dot" w:pos="9072"/>
        </w:tabs>
      </w:pPr>
      <w:r>
        <w:fldChar w:fldCharType="begin"/>
      </w:r>
      <w:r>
        <w:instrText xml:space="preserve"> HYPERLINK \l _Toc18350 </w:instrText>
      </w:r>
      <w:r>
        <w:fldChar w:fldCharType="separate"/>
      </w:r>
      <w:r>
        <w:t>3 需求与可行性分析</w:t>
      </w:r>
      <w:r>
        <w:tab/>
      </w:r>
      <w:r>
        <w:fldChar w:fldCharType="begin"/>
      </w:r>
      <w:r>
        <w:instrText xml:space="preserve"> PAGEREF _Toc18350 \h </w:instrText>
      </w:r>
      <w:r>
        <w:fldChar w:fldCharType="separate"/>
      </w:r>
      <w:r>
        <w:t>8</w:t>
      </w:r>
      <w:r>
        <w:fldChar w:fldCharType="end"/>
      </w:r>
      <w:r>
        <w:fldChar w:fldCharType="end"/>
      </w:r>
    </w:p>
    <w:p w14:paraId="04C4E608">
      <w:pPr>
        <w:pStyle w:val="30"/>
        <w:tabs>
          <w:tab w:val="right" w:leader="dot" w:pos="9072"/>
        </w:tabs>
      </w:pPr>
      <w:r>
        <w:fldChar w:fldCharType="begin"/>
      </w:r>
      <w:r>
        <w:instrText xml:space="preserve"> HYPERLINK \l _Toc10506 </w:instrText>
      </w:r>
      <w:r>
        <w:fldChar w:fldCharType="separate"/>
      </w:r>
      <w:r>
        <w:t>3.1 用户角色与业务范围</w:t>
      </w:r>
      <w:r>
        <w:tab/>
      </w:r>
      <w:r>
        <w:fldChar w:fldCharType="begin"/>
      </w:r>
      <w:r>
        <w:instrText xml:space="preserve"> PAGEREF _Toc10506 \h </w:instrText>
      </w:r>
      <w:r>
        <w:fldChar w:fldCharType="separate"/>
      </w:r>
      <w:r>
        <w:t>8</w:t>
      </w:r>
      <w:r>
        <w:fldChar w:fldCharType="end"/>
      </w:r>
      <w:r>
        <w:fldChar w:fldCharType="end"/>
      </w:r>
    </w:p>
    <w:p w14:paraId="4D2F5181">
      <w:pPr>
        <w:pStyle w:val="24"/>
        <w:tabs>
          <w:tab w:val="right" w:leader="dot" w:pos="9072"/>
        </w:tabs>
      </w:pPr>
      <w:r>
        <w:fldChar w:fldCharType="begin"/>
      </w:r>
      <w:r>
        <w:instrText xml:space="preserve"> HYPERLINK \l _Toc20802 </w:instrText>
      </w:r>
      <w:r>
        <w:fldChar w:fldCharType="separate"/>
      </w:r>
      <w:r>
        <w:t>3.1.1 参与者及其权限范围</w:t>
      </w:r>
      <w:r>
        <w:tab/>
      </w:r>
      <w:r>
        <w:fldChar w:fldCharType="begin"/>
      </w:r>
      <w:r>
        <w:instrText xml:space="preserve"> PAGEREF _Toc20802 \h </w:instrText>
      </w:r>
      <w:r>
        <w:fldChar w:fldCharType="separate"/>
      </w:r>
      <w:r>
        <w:t>8</w:t>
      </w:r>
      <w:r>
        <w:fldChar w:fldCharType="end"/>
      </w:r>
      <w:r>
        <w:fldChar w:fldCharType="end"/>
      </w:r>
    </w:p>
    <w:p w14:paraId="6C9775F8">
      <w:pPr>
        <w:pStyle w:val="24"/>
        <w:tabs>
          <w:tab w:val="right" w:leader="dot" w:pos="9072"/>
        </w:tabs>
      </w:pPr>
      <w:r>
        <w:fldChar w:fldCharType="begin"/>
      </w:r>
      <w:r>
        <w:instrText xml:space="preserve"> HYPERLINK \l _Toc26531 </w:instrText>
      </w:r>
      <w:r>
        <w:fldChar w:fldCharType="separate"/>
      </w:r>
      <w:r>
        <w:t>3.1.2 角色用例分析</w:t>
      </w:r>
      <w:r>
        <w:tab/>
      </w:r>
      <w:r>
        <w:fldChar w:fldCharType="begin"/>
      </w:r>
      <w:r>
        <w:instrText xml:space="preserve"> PAGEREF _Toc26531 \h </w:instrText>
      </w:r>
      <w:r>
        <w:fldChar w:fldCharType="separate"/>
      </w:r>
      <w:r>
        <w:t>9</w:t>
      </w:r>
      <w:r>
        <w:fldChar w:fldCharType="end"/>
      </w:r>
      <w:r>
        <w:fldChar w:fldCharType="end"/>
      </w:r>
    </w:p>
    <w:p w14:paraId="24A5C44F">
      <w:pPr>
        <w:pStyle w:val="30"/>
        <w:tabs>
          <w:tab w:val="right" w:leader="dot" w:pos="9072"/>
        </w:tabs>
      </w:pPr>
      <w:r>
        <w:fldChar w:fldCharType="begin"/>
      </w:r>
      <w:r>
        <w:instrText xml:space="preserve"> HYPERLINK \l _Toc23439 </w:instrText>
      </w:r>
      <w:r>
        <w:fldChar w:fldCharType="separate"/>
      </w:r>
      <w:r>
        <w:t>3.2 培训业务流程与功能需求</w:t>
      </w:r>
      <w:r>
        <w:tab/>
      </w:r>
      <w:r>
        <w:fldChar w:fldCharType="begin"/>
      </w:r>
      <w:r>
        <w:instrText xml:space="preserve"> PAGEREF _Toc23439 \h </w:instrText>
      </w:r>
      <w:r>
        <w:fldChar w:fldCharType="separate"/>
      </w:r>
      <w:r>
        <w:t>11</w:t>
      </w:r>
      <w:r>
        <w:fldChar w:fldCharType="end"/>
      </w:r>
      <w:r>
        <w:fldChar w:fldCharType="end"/>
      </w:r>
    </w:p>
    <w:p w14:paraId="16E9E7EC">
      <w:pPr>
        <w:pStyle w:val="24"/>
        <w:tabs>
          <w:tab w:val="right" w:leader="dot" w:pos="9072"/>
        </w:tabs>
      </w:pPr>
      <w:r>
        <w:fldChar w:fldCharType="begin"/>
      </w:r>
      <w:r>
        <w:instrText xml:space="preserve"> HYPERLINK \l _Toc28178 </w:instrText>
      </w:r>
      <w:r>
        <w:fldChar w:fldCharType="separate"/>
      </w:r>
      <w:r>
        <w:t>3.2.1 课程与计划发布</w:t>
      </w:r>
      <w:r>
        <w:tab/>
      </w:r>
      <w:r>
        <w:fldChar w:fldCharType="begin"/>
      </w:r>
      <w:r>
        <w:instrText xml:space="preserve"> PAGEREF _Toc28178 \h </w:instrText>
      </w:r>
      <w:r>
        <w:fldChar w:fldCharType="separate"/>
      </w:r>
      <w:r>
        <w:t>11</w:t>
      </w:r>
      <w:r>
        <w:fldChar w:fldCharType="end"/>
      </w:r>
      <w:r>
        <w:fldChar w:fldCharType="end"/>
      </w:r>
    </w:p>
    <w:p w14:paraId="309ABD2F">
      <w:pPr>
        <w:pStyle w:val="24"/>
        <w:tabs>
          <w:tab w:val="right" w:leader="dot" w:pos="9072"/>
        </w:tabs>
      </w:pPr>
      <w:r>
        <w:fldChar w:fldCharType="begin"/>
      </w:r>
      <w:r>
        <w:instrText xml:space="preserve"> HYPERLINK \l _Toc29032 </w:instrText>
      </w:r>
      <w:r>
        <w:fldChar w:fldCharType="separate"/>
      </w:r>
      <w:r>
        <w:t>3.2.2 学习与异常恢复</w:t>
      </w:r>
      <w:r>
        <w:tab/>
      </w:r>
      <w:r>
        <w:fldChar w:fldCharType="begin"/>
      </w:r>
      <w:r>
        <w:instrText xml:space="preserve"> PAGEREF _Toc29032 \h </w:instrText>
      </w:r>
      <w:r>
        <w:fldChar w:fldCharType="separate"/>
      </w:r>
      <w:r>
        <w:t>12</w:t>
      </w:r>
      <w:r>
        <w:fldChar w:fldCharType="end"/>
      </w:r>
      <w:r>
        <w:fldChar w:fldCharType="end"/>
      </w:r>
    </w:p>
    <w:p w14:paraId="6808A668">
      <w:pPr>
        <w:pStyle w:val="24"/>
        <w:tabs>
          <w:tab w:val="right" w:leader="dot" w:pos="9072"/>
        </w:tabs>
      </w:pPr>
      <w:r>
        <w:fldChar w:fldCharType="begin"/>
      </w:r>
      <w:r>
        <w:instrText xml:space="preserve"> HYPERLINK \l _Toc26040 </w:instrText>
      </w:r>
      <w:r>
        <w:fldChar w:fldCharType="separate"/>
      </w:r>
      <w:r>
        <w:t>3.2.3 抽验与考试</w:t>
      </w:r>
      <w:r>
        <w:tab/>
      </w:r>
      <w:r>
        <w:fldChar w:fldCharType="begin"/>
      </w:r>
      <w:r>
        <w:instrText xml:space="preserve"> PAGEREF _Toc26040 \h </w:instrText>
      </w:r>
      <w:r>
        <w:fldChar w:fldCharType="separate"/>
      </w:r>
      <w:r>
        <w:t>12</w:t>
      </w:r>
      <w:r>
        <w:fldChar w:fldCharType="end"/>
      </w:r>
      <w:r>
        <w:fldChar w:fldCharType="end"/>
      </w:r>
    </w:p>
    <w:p w14:paraId="0991F8A3">
      <w:pPr>
        <w:pStyle w:val="24"/>
        <w:tabs>
          <w:tab w:val="right" w:leader="dot" w:pos="9072"/>
        </w:tabs>
      </w:pPr>
      <w:r>
        <w:fldChar w:fldCharType="begin"/>
      </w:r>
      <w:r>
        <w:instrText xml:space="preserve"> HYPERLINK \l _Toc16640 </w:instrText>
      </w:r>
      <w:r>
        <w:fldChar w:fldCharType="separate"/>
      </w:r>
      <w:r>
        <w:t>3.2.4 档案与统计</w:t>
      </w:r>
      <w:r>
        <w:tab/>
      </w:r>
      <w:r>
        <w:fldChar w:fldCharType="begin"/>
      </w:r>
      <w:r>
        <w:instrText xml:space="preserve"> PAGEREF _Toc16640 \h </w:instrText>
      </w:r>
      <w:r>
        <w:fldChar w:fldCharType="separate"/>
      </w:r>
      <w:r>
        <w:t>12</w:t>
      </w:r>
      <w:r>
        <w:fldChar w:fldCharType="end"/>
      </w:r>
      <w:r>
        <w:fldChar w:fldCharType="end"/>
      </w:r>
    </w:p>
    <w:p w14:paraId="4B52057F">
      <w:pPr>
        <w:pStyle w:val="30"/>
        <w:tabs>
          <w:tab w:val="right" w:leader="dot" w:pos="9072"/>
        </w:tabs>
      </w:pPr>
      <w:r>
        <w:fldChar w:fldCharType="begin"/>
      </w:r>
      <w:r>
        <w:instrText xml:space="preserve"> HYPERLINK \l _Toc11507 </w:instrText>
      </w:r>
      <w:r>
        <w:fldChar w:fldCharType="separate"/>
      </w:r>
      <w:r>
        <w:t>3.3 非功能需求</w:t>
      </w:r>
      <w:r>
        <w:tab/>
      </w:r>
      <w:r>
        <w:fldChar w:fldCharType="begin"/>
      </w:r>
      <w:r>
        <w:instrText xml:space="preserve"> PAGEREF _Toc11507 \h </w:instrText>
      </w:r>
      <w:r>
        <w:fldChar w:fldCharType="separate"/>
      </w:r>
      <w:r>
        <w:t>13</w:t>
      </w:r>
      <w:r>
        <w:fldChar w:fldCharType="end"/>
      </w:r>
      <w:r>
        <w:fldChar w:fldCharType="end"/>
      </w:r>
    </w:p>
    <w:p w14:paraId="6F5B7023">
      <w:pPr>
        <w:pStyle w:val="30"/>
        <w:tabs>
          <w:tab w:val="right" w:leader="dot" w:pos="9072"/>
        </w:tabs>
      </w:pPr>
      <w:r>
        <w:fldChar w:fldCharType="begin"/>
      </w:r>
      <w:r>
        <w:instrText xml:space="preserve"> HYPERLINK \l _Toc15464 </w:instrText>
      </w:r>
      <w:r>
        <w:fldChar w:fldCharType="separate"/>
      </w:r>
      <w:r>
        <w:t>3.4 方案可行性与选择</w:t>
      </w:r>
      <w:r>
        <w:tab/>
      </w:r>
      <w:r>
        <w:fldChar w:fldCharType="begin"/>
      </w:r>
      <w:r>
        <w:instrText xml:space="preserve"> PAGEREF _Toc15464 \h </w:instrText>
      </w:r>
      <w:r>
        <w:fldChar w:fldCharType="separate"/>
      </w:r>
      <w:r>
        <w:t>13</w:t>
      </w:r>
      <w:r>
        <w:fldChar w:fldCharType="end"/>
      </w:r>
      <w:r>
        <w:fldChar w:fldCharType="end"/>
      </w:r>
    </w:p>
    <w:p w14:paraId="581A5C9A">
      <w:pPr>
        <w:pStyle w:val="24"/>
        <w:tabs>
          <w:tab w:val="right" w:leader="dot" w:pos="9072"/>
        </w:tabs>
      </w:pPr>
      <w:r>
        <w:fldChar w:fldCharType="begin"/>
      </w:r>
      <w:r>
        <w:instrText xml:space="preserve"> HYPERLINK \l _Toc28174 </w:instrText>
      </w:r>
      <w:r>
        <w:fldChar w:fldCharType="separate"/>
      </w:r>
      <w:r>
        <w:t>3.4.1 技术可行性</w:t>
      </w:r>
      <w:r>
        <w:tab/>
      </w:r>
      <w:r>
        <w:fldChar w:fldCharType="begin"/>
      </w:r>
      <w:r>
        <w:instrText xml:space="preserve"> PAGEREF _Toc28174 \h </w:instrText>
      </w:r>
      <w:r>
        <w:fldChar w:fldCharType="separate"/>
      </w:r>
      <w:r>
        <w:t>13</w:t>
      </w:r>
      <w:r>
        <w:fldChar w:fldCharType="end"/>
      </w:r>
      <w:r>
        <w:fldChar w:fldCharType="end"/>
      </w:r>
    </w:p>
    <w:p w14:paraId="766B7645">
      <w:pPr>
        <w:pStyle w:val="24"/>
        <w:tabs>
          <w:tab w:val="right" w:leader="dot" w:pos="9072"/>
        </w:tabs>
      </w:pPr>
      <w:r>
        <w:fldChar w:fldCharType="begin"/>
      </w:r>
      <w:r>
        <w:instrText xml:space="preserve"> HYPERLINK \l _Toc27450 </w:instrText>
      </w:r>
      <w:r>
        <w:fldChar w:fldCharType="separate"/>
      </w:r>
      <w:r>
        <w:t>3.4.2 经济可行性</w:t>
      </w:r>
      <w:r>
        <w:tab/>
      </w:r>
      <w:r>
        <w:fldChar w:fldCharType="begin"/>
      </w:r>
      <w:r>
        <w:instrText xml:space="preserve"> PAGEREF _Toc27450 \h </w:instrText>
      </w:r>
      <w:r>
        <w:fldChar w:fldCharType="separate"/>
      </w:r>
      <w:r>
        <w:t>13</w:t>
      </w:r>
      <w:r>
        <w:fldChar w:fldCharType="end"/>
      </w:r>
      <w:r>
        <w:fldChar w:fldCharType="end"/>
      </w:r>
    </w:p>
    <w:p w14:paraId="0A8B6A6F">
      <w:pPr>
        <w:pStyle w:val="24"/>
        <w:tabs>
          <w:tab w:val="right" w:leader="dot" w:pos="9072"/>
        </w:tabs>
      </w:pPr>
      <w:r>
        <w:fldChar w:fldCharType="begin"/>
      </w:r>
      <w:r>
        <w:instrText xml:space="preserve"> HYPERLINK \l _Toc26323 </w:instrText>
      </w:r>
      <w:r>
        <w:fldChar w:fldCharType="separate"/>
      </w:r>
      <w:r>
        <w:t>3.4.3 操作可行性</w:t>
      </w:r>
      <w:r>
        <w:tab/>
      </w:r>
      <w:r>
        <w:fldChar w:fldCharType="begin"/>
      </w:r>
      <w:r>
        <w:instrText xml:space="preserve"> PAGEREF _Toc26323 \h </w:instrText>
      </w:r>
      <w:r>
        <w:fldChar w:fldCharType="separate"/>
      </w:r>
      <w:r>
        <w:t>14</w:t>
      </w:r>
      <w:r>
        <w:fldChar w:fldCharType="end"/>
      </w:r>
      <w:r>
        <w:fldChar w:fldCharType="end"/>
      </w:r>
    </w:p>
    <w:p w14:paraId="10DAA4B5">
      <w:pPr>
        <w:pStyle w:val="24"/>
        <w:tabs>
          <w:tab w:val="right" w:leader="dot" w:pos="9072"/>
        </w:tabs>
      </w:pPr>
      <w:r>
        <w:fldChar w:fldCharType="begin"/>
      </w:r>
      <w:r>
        <w:instrText xml:space="preserve"> HYPERLINK \l _Toc24159 </w:instrText>
      </w:r>
      <w:r>
        <w:fldChar w:fldCharType="separate"/>
      </w:r>
      <w:r>
        <w:t>3.4.4 方案比较与选择</w:t>
      </w:r>
      <w:r>
        <w:tab/>
      </w:r>
      <w:r>
        <w:fldChar w:fldCharType="begin"/>
      </w:r>
      <w:r>
        <w:instrText xml:space="preserve"> PAGEREF _Toc24159 \h </w:instrText>
      </w:r>
      <w:r>
        <w:fldChar w:fldCharType="separate"/>
      </w:r>
      <w:r>
        <w:t>14</w:t>
      </w:r>
      <w:r>
        <w:fldChar w:fldCharType="end"/>
      </w:r>
      <w:r>
        <w:fldChar w:fldCharType="end"/>
      </w:r>
    </w:p>
    <w:p w14:paraId="36665BF9">
      <w:pPr>
        <w:pStyle w:val="27"/>
        <w:tabs>
          <w:tab w:val="right" w:leader="dot" w:pos="9072"/>
        </w:tabs>
      </w:pPr>
      <w:r>
        <w:fldChar w:fldCharType="begin"/>
      </w:r>
      <w:r>
        <w:instrText xml:space="preserve"> HYPERLINK \l _Toc11681 </w:instrText>
      </w:r>
      <w:r>
        <w:fldChar w:fldCharType="separate"/>
      </w:r>
      <w:r>
        <w:t>4 系统设计</w:t>
      </w:r>
      <w:r>
        <w:tab/>
      </w:r>
      <w:r>
        <w:fldChar w:fldCharType="begin"/>
      </w:r>
      <w:r>
        <w:instrText xml:space="preserve"> PAGEREF _Toc11681 \h </w:instrText>
      </w:r>
      <w:r>
        <w:fldChar w:fldCharType="separate"/>
      </w:r>
      <w:r>
        <w:t>16</w:t>
      </w:r>
      <w:r>
        <w:fldChar w:fldCharType="end"/>
      </w:r>
      <w:r>
        <w:fldChar w:fldCharType="end"/>
      </w:r>
    </w:p>
    <w:p w14:paraId="352EAA34">
      <w:pPr>
        <w:pStyle w:val="30"/>
        <w:tabs>
          <w:tab w:val="right" w:leader="dot" w:pos="9072"/>
        </w:tabs>
      </w:pPr>
      <w:r>
        <w:fldChar w:fldCharType="begin"/>
      </w:r>
      <w:r>
        <w:instrText xml:space="preserve"> HYPERLINK \l _Toc32600 </w:instrText>
      </w:r>
      <w:r>
        <w:fldChar w:fldCharType="separate"/>
      </w:r>
      <w:r>
        <w:t>4.1 总体架构</w:t>
      </w:r>
      <w:r>
        <w:tab/>
      </w:r>
      <w:r>
        <w:fldChar w:fldCharType="begin"/>
      </w:r>
      <w:r>
        <w:instrText xml:space="preserve"> PAGEREF _Toc32600 \h </w:instrText>
      </w:r>
      <w:r>
        <w:fldChar w:fldCharType="separate"/>
      </w:r>
      <w:r>
        <w:t>16</w:t>
      </w:r>
      <w:r>
        <w:fldChar w:fldCharType="end"/>
      </w:r>
      <w:r>
        <w:fldChar w:fldCharType="end"/>
      </w:r>
    </w:p>
    <w:p w14:paraId="40F4EDC6">
      <w:pPr>
        <w:pStyle w:val="30"/>
        <w:tabs>
          <w:tab w:val="right" w:leader="dot" w:pos="9072"/>
        </w:tabs>
      </w:pPr>
      <w:r>
        <w:fldChar w:fldCharType="begin"/>
      </w:r>
      <w:r>
        <w:instrText xml:space="preserve"> HYPERLINK \l _Toc26669 </w:instrText>
      </w:r>
      <w:r>
        <w:fldChar w:fldCharType="separate"/>
      </w:r>
      <w:r>
        <w:t>4.2 系统功能结构</w:t>
      </w:r>
      <w:r>
        <w:tab/>
      </w:r>
      <w:r>
        <w:fldChar w:fldCharType="begin"/>
      </w:r>
      <w:r>
        <w:instrText xml:space="preserve"> PAGEREF _Toc26669 \h </w:instrText>
      </w:r>
      <w:r>
        <w:fldChar w:fldCharType="separate"/>
      </w:r>
      <w:r>
        <w:t>17</w:t>
      </w:r>
      <w:r>
        <w:fldChar w:fldCharType="end"/>
      </w:r>
      <w:r>
        <w:fldChar w:fldCharType="end"/>
      </w:r>
    </w:p>
    <w:p w14:paraId="01F6BBF1">
      <w:pPr>
        <w:pStyle w:val="30"/>
        <w:tabs>
          <w:tab w:val="right" w:leader="dot" w:pos="9072"/>
        </w:tabs>
      </w:pPr>
      <w:r>
        <w:fldChar w:fldCharType="begin"/>
      </w:r>
      <w:r>
        <w:instrText xml:space="preserve"> HYPERLINK \l _Toc32367 </w:instrText>
      </w:r>
      <w:r>
        <w:fldChar w:fldCharType="separate"/>
      </w:r>
      <w:r>
        <w:t>4.3 数据库设计</w:t>
      </w:r>
      <w:r>
        <w:tab/>
      </w:r>
      <w:r>
        <w:fldChar w:fldCharType="begin"/>
      </w:r>
      <w:r>
        <w:instrText xml:space="preserve"> PAGEREF _Toc32367 \h </w:instrText>
      </w:r>
      <w:r>
        <w:fldChar w:fldCharType="separate"/>
      </w:r>
      <w:r>
        <w:t>18</w:t>
      </w:r>
      <w:r>
        <w:fldChar w:fldCharType="end"/>
      </w:r>
      <w:r>
        <w:fldChar w:fldCharType="end"/>
      </w:r>
    </w:p>
    <w:p w14:paraId="0A3B8737">
      <w:pPr>
        <w:pStyle w:val="24"/>
        <w:tabs>
          <w:tab w:val="right" w:leader="dot" w:pos="9072"/>
        </w:tabs>
      </w:pPr>
      <w:r>
        <w:fldChar w:fldCharType="begin"/>
      </w:r>
      <w:r>
        <w:instrText xml:space="preserve"> HYPERLINK \l _Toc18778 </w:instrText>
      </w:r>
      <w:r>
        <w:fldChar w:fldCharType="separate"/>
      </w:r>
      <w:r>
        <w:t>4.3.1 主要业务实体</w:t>
      </w:r>
      <w:r>
        <w:tab/>
      </w:r>
      <w:r>
        <w:fldChar w:fldCharType="begin"/>
      </w:r>
      <w:r>
        <w:instrText xml:space="preserve"> PAGEREF _Toc18778 \h </w:instrText>
      </w:r>
      <w:r>
        <w:fldChar w:fldCharType="separate"/>
      </w:r>
      <w:r>
        <w:t>18</w:t>
      </w:r>
      <w:r>
        <w:fldChar w:fldCharType="end"/>
      </w:r>
      <w:r>
        <w:fldChar w:fldCharType="end"/>
      </w:r>
    </w:p>
    <w:p w14:paraId="1353C559">
      <w:pPr>
        <w:pStyle w:val="24"/>
        <w:tabs>
          <w:tab w:val="right" w:leader="dot" w:pos="9072"/>
        </w:tabs>
      </w:pPr>
      <w:r>
        <w:fldChar w:fldCharType="begin"/>
      </w:r>
      <w:r>
        <w:instrText xml:space="preserve"> HYPERLINK \l _Toc32689 </w:instrText>
      </w:r>
      <w:r>
        <w:fldChar w:fldCharType="separate"/>
      </w:r>
      <w:r>
        <w:t>4.3.2 快照与历史解释</w:t>
      </w:r>
      <w:r>
        <w:tab/>
      </w:r>
      <w:r>
        <w:fldChar w:fldCharType="begin"/>
      </w:r>
      <w:r>
        <w:instrText xml:space="preserve"> PAGEREF _Toc32689 \h </w:instrText>
      </w:r>
      <w:r>
        <w:fldChar w:fldCharType="separate"/>
      </w:r>
      <w:r>
        <w:t>22</w:t>
      </w:r>
      <w:r>
        <w:fldChar w:fldCharType="end"/>
      </w:r>
      <w:r>
        <w:fldChar w:fldCharType="end"/>
      </w:r>
    </w:p>
    <w:p w14:paraId="775D39E2">
      <w:pPr>
        <w:pStyle w:val="24"/>
        <w:tabs>
          <w:tab w:val="right" w:leader="dot" w:pos="9072"/>
        </w:tabs>
      </w:pPr>
      <w:r>
        <w:fldChar w:fldCharType="begin"/>
      </w:r>
      <w:r>
        <w:instrText xml:space="preserve"> HYPERLINK \l _Toc5841 </w:instrText>
      </w:r>
      <w:r>
        <w:fldChar w:fldCharType="separate"/>
      </w:r>
      <w:r>
        <w:t>4.3.3 唯一性与删除约束</w:t>
      </w:r>
      <w:r>
        <w:tab/>
      </w:r>
      <w:r>
        <w:fldChar w:fldCharType="begin"/>
      </w:r>
      <w:r>
        <w:instrText xml:space="preserve"> PAGEREF _Toc5841 \h </w:instrText>
      </w:r>
      <w:r>
        <w:fldChar w:fldCharType="separate"/>
      </w:r>
      <w:r>
        <w:t>23</w:t>
      </w:r>
      <w:r>
        <w:fldChar w:fldCharType="end"/>
      </w:r>
      <w:r>
        <w:fldChar w:fldCharType="end"/>
      </w:r>
    </w:p>
    <w:p w14:paraId="1972C776">
      <w:pPr>
        <w:pStyle w:val="24"/>
        <w:tabs>
          <w:tab w:val="right" w:leader="dot" w:pos="9072"/>
        </w:tabs>
      </w:pPr>
      <w:r>
        <w:fldChar w:fldCharType="begin"/>
      </w:r>
      <w:r>
        <w:instrText xml:space="preserve"> HYPERLINK \l _Toc25780 </w:instrText>
      </w:r>
      <w:r>
        <w:fldChar w:fldCharType="separate"/>
      </w:r>
      <w:r>
        <w:t>4.3.4 核心数据表结构</w:t>
      </w:r>
      <w:r>
        <w:tab/>
      </w:r>
      <w:r>
        <w:fldChar w:fldCharType="begin"/>
      </w:r>
      <w:r>
        <w:instrText xml:space="preserve"> PAGEREF _Toc25780 \h </w:instrText>
      </w:r>
      <w:r>
        <w:fldChar w:fldCharType="separate"/>
      </w:r>
      <w:r>
        <w:t>23</w:t>
      </w:r>
      <w:r>
        <w:fldChar w:fldCharType="end"/>
      </w:r>
      <w:r>
        <w:fldChar w:fldCharType="end"/>
      </w:r>
    </w:p>
    <w:p w14:paraId="6290D001">
      <w:pPr>
        <w:pStyle w:val="30"/>
        <w:tabs>
          <w:tab w:val="right" w:leader="dot" w:pos="9072"/>
        </w:tabs>
      </w:pPr>
      <w:r>
        <w:fldChar w:fldCharType="begin"/>
      </w:r>
      <w:r>
        <w:instrText xml:space="preserve"> HYPERLINK \l _Toc15412 </w:instrText>
      </w:r>
      <w:r>
        <w:fldChar w:fldCharType="separate"/>
      </w:r>
      <w:r>
        <w:t>4.4 学习消息处理流程</w:t>
      </w:r>
      <w:r>
        <w:tab/>
      </w:r>
      <w:r>
        <w:fldChar w:fldCharType="begin"/>
      </w:r>
      <w:r>
        <w:instrText xml:space="preserve"> PAGEREF _Toc15412 \h </w:instrText>
      </w:r>
      <w:r>
        <w:fldChar w:fldCharType="separate"/>
      </w:r>
      <w:r>
        <w:t>35</w:t>
      </w:r>
      <w:r>
        <w:fldChar w:fldCharType="end"/>
      </w:r>
      <w:r>
        <w:fldChar w:fldCharType="end"/>
      </w:r>
    </w:p>
    <w:p w14:paraId="0549122F">
      <w:pPr>
        <w:pStyle w:val="30"/>
        <w:tabs>
          <w:tab w:val="right" w:leader="dot" w:pos="9072"/>
        </w:tabs>
      </w:pPr>
      <w:r>
        <w:fldChar w:fldCharType="begin"/>
      </w:r>
      <w:r>
        <w:instrText xml:space="preserve"> HYPERLINK \l _Toc16742 </w:instrText>
      </w:r>
      <w:r>
        <w:fldChar w:fldCharType="separate"/>
      </w:r>
      <w:r>
        <w:t>4.5 抽验与考试状态设计</w:t>
      </w:r>
      <w:r>
        <w:tab/>
      </w:r>
      <w:r>
        <w:fldChar w:fldCharType="begin"/>
      </w:r>
      <w:r>
        <w:instrText xml:space="preserve"> PAGEREF _Toc16742 \h </w:instrText>
      </w:r>
      <w:r>
        <w:fldChar w:fldCharType="separate"/>
      </w:r>
      <w:r>
        <w:t>36</w:t>
      </w:r>
      <w:r>
        <w:fldChar w:fldCharType="end"/>
      </w:r>
      <w:r>
        <w:fldChar w:fldCharType="end"/>
      </w:r>
    </w:p>
    <w:p w14:paraId="251A36D0">
      <w:pPr>
        <w:pStyle w:val="30"/>
        <w:tabs>
          <w:tab w:val="right" w:leader="dot" w:pos="9072"/>
        </w:tabs>
      </w:pPr>
      <w:r>
        <w:fldChar w:fldCharType="begin"/>
      </w:r>
      <w:r>
        <w:instrText xml:space="preserve"> HYPERLINK \l _Toc24876 </w:instrText>
      </w:r>
      <w:r>
        <w:fldChar w:fldCharType="separate"/>
      </w:r>
      <w:r>
        <w:t>4.6 安全与只读查询设计</w:t>
      </w:r>
      <w:r>
        <w:tab/>
      </w:r>
      <w:r>
        <w:fldChar w:fldCharType="begin"/>
      </w:r>
      <w:r>
        <w:instrText xml:space="preserve"> PAGEREF _Toc24876 \h </w:instrText>
      </w:r>
      <w:r>
        <w:fldChar w:fldCharType="separate"/>
      </w:r>
      <w:r>
        <w:t>36</w:t>
      </w:r>
      <w:r>
        <w:fldChar w:fldCharType="end"/>
      </w:r>
      <w:r>
        <w:fldChar w:fldCharType="end"/>
      </w:r>
    </w:p>
    <w:p w14:paraId="6B74D435">
      <w:pPr>
        <w:pStyle w:val="27"/>
        <w:tabs>
          <w:tab w:val="right" w:leader="dot" w:pos="9072"/>
        </w:tabs>
      </w:pPr>
      <w:r>
        <w:fldChar w:fldCharType="begin"/>
      </w:r>
      <w:r>
        <w:instrText xml:space="preserve"> HYPERLINK \l _Toc15482 </w:instrText>
      </w:r>
      <w:r>
        <w:fldChar w:fldCharType="separate"/>
      </w:r>
      <w:r>
        <w:t>5 系统实现</w:t>
      </w:r>
      <w:r>
        <w:tab/>
      </w:r>
      <w:r>
        <w:fldChar w:fldCharType="begin"/>
      </w:r>
      <w:r>
        <w:instrText xml:space="preserve"> PAGEREF _Toc15482 \h </w:instrText>
      </w:r>
      <w:r>
        <w:fldChar w:fldCharType="separate"/>
      </w:r>
      <w:r>
        <w:t>38</w:t>
      </w:r>
      <w:r>
        <w:fldChar w:fldCharType="end"/>
      </w:r>
      <w:r>
        <w:fldChar w:fldCharType="end"/>
      </w:r>
    </w:p>
    <w:p w14:paraId="446F1743">
      <w:pPr>
        <w:pStyle w:val="30"/>
        <w:tabs>
          <w:tab w:val="right" w:leader="dot" w:pos="9072"/>
        </w:tabs>
      </w:pPr>
      <w:r>
        <w:fldChar w:fldCharType="begin"/>
      </w:r>
      <w:r>
        <w:instrText xml:space="preserve"> HYPERLINK \l _Toc24735 </w:instrText>
      </w:r>
      <w:r>
        <w:fldChar w:fldCharType="separate"/>
      </w:r>
      <w:r>
        <w:t>5.1 工程组织与基础管理实现</w:t>
      </w:r>
      <w:r>
        <w:tab/>
      </w:r>
      <w:r>
        <w:fldChar w:fldCharType="begin"/>
      </w:r>
      <w:r>
        <w:instrText xml:space="preserve"> PAGEREF _Toc24735 \h </w:instrText>
      </w:r>
      <w:r>
        <w:fldChar w:fldCharType="separate"/>
      </w:r>
      <w:r>
        <w:t>39</w:t>
      </w:r>
      <w:r>
        <w:fldChar w:fldCharType="end"/>
      </w:r>
      <w:r>
        <w:fldChar w:fldCharType="end"/>
      </w:r>
    </w:p>
    <w:p w14:paraId="60CE4C89">
      <w:pPr>
        <w:pStyle w:val="30"/>
        <w:tabs>
          <w:tab w:val="right" w:leader="dot" w:pos="9072"/>
        </w:tabs>
      </w:pPr>
      <w:r>
        <w:fldChar w:fldCharType="begin"/>
      </w:r>
      <w:r>
        <w:instrText xml:space="preserve"> HYPERLINK \l _Toc24631 </w:instrText>
      </w:r>
      <w:r>
        <w:fldChar w:fldCharType="separate"/>
      </w:r>
      <w:r>
        <w:t>5.2 课程资源与计划实现</w:t>
      </w:r>
      <w:r>
        <w:tab/>
      </w:r>
      <w:r>
        <w:fldChar w:fldCharType="begin"/>
      </w:r>
      <w:r>
        <w:instrText xml:space="preserve"> PAGEREF _Toc24631 \h </w:instrText>
      </w:r>
      <w:r>
        <w:fldChar w:fldCharType="separate"/>
      </w:r>
      <w:r>
        <w:t>40</w:t>
      </w:r>
      <w:r>
        <w:fldChar w:fldCharType="end"/>
      </w:r>
      <w:r>
        <w:fldChar w:fldCharType="end"/>
      </w:r>
    </w:p>
    <w:p w14:paraId="65A8F368">
      <w:pPr>
        <w:pStyle w:val="30"/>
        <w:tabs>
          <w:tab w:val="right" w:leader="dot" w:pos="9072"/>
        </w:tabs>
      </w:pPr>
      <w:r>
        <w:fldChar w:fldCharType="begin"/>
      </w:r>
      <w:r>
        <w:instrText xml:space="preserve"> HYPERLINK \l _Toc13002 </w:instrText>
      </w:r>
      <w:r>
        <w:fldChar w:fldCharType="separate"/>
      </w:r>
      <w:r>
        <w:t>5.3 视频学习、断线恢复与补学实现</w:t>
      </w:r>
      <w:r>
        <w:tab/>
      </w:r>
      <w:r>
        <w:fldChar w:fldCharType="begin"/>
      </w:r>
      <w:r>
        <w:instrText xml:space="preserve"> PAGEREF _Toc13002 \h </w:instrText>
      </w:r>
      <w:r>
        <w:fldChar w:fldCharType="separate"/>
      </w:r>
      <w:r>
        <w:t>41</w:t>
      </w:r>
      <w:r>
        <w:fldChar w:fldCharType="end"/>
      </w:r>
      <w:r>
        <w:fldChar w:fldCharType="end"/>
      </w:r>
    </w:p>
    <w:p w14:paraId="1400AD1C">
      <w:pPr>
        <w:pStyle w:val="30"/>
        <w:tabs>
          <w:tab w:val="right" w:leader="dot" w:pos="9072"/>
        </w:tabs>
      </w:pPr>
      <w:r>
        <w:fldChar w:fldCharType="begin"/>
      </w:r>
      <w:r>
        <w:instrText xml:space="preserve"> HYPERLINK \l _Toc18093 </w:instrText>
      </w:r>
      <w:r>
        <w:fldChar w:fldCharType="separate"/>
      </w:r>
      <w:r>
        <w:t>5.4 幂等与异步结果实现</w:t>
      </w:r>
      <w:r>
        <w:tab/>
      </w:r>
      <w:r>
        <w:fldChar w:fldCharType="begin"/>
      </w:r>
      <w:r>
        <w:instrText xml:space="preserve"> PAGEREF _Toc18093 \h </w:instrText>
      </w:r>
      <w:r>
        <w:fldChar w:fldCharType="separate"/>
      </w:r>
      <w:r>
        <w:t>44</w:t>
      </w:r>
      <w:r>
        <w:fldChar w:fldCharType="end"/>
      </w:r>
      <w:r>
        <w:fldChar w:fldCharType="end"/>
      </w:r>
    </w:p>
    <w:p w14:paraId="764FB843">
      <w:pPr>
        <w:pStyle w:val="30"/>
        <w:tabs>
          <w:tab w:val="right" w:leader="dot" w:pos="9072"/>
        </w:tabs>
      </w:pPr>
      <w:r>
        <w:fldChar w:fldCharType="begin"/>
      </w:r>
      <w:r>
        <w:instrText xml:space="preserve"> HYPERLINK \l _Toc10530 </w:instrText>
      </w:r>
      <w:r>
        <w:fldChar w:fldCharType="separate"/>
      </w:r>
      <w:r>
        <w:t>5.5 抽验与考试实现</w:t>
      </w:r>
      <w:r>
        <w:tab/>
      </w:r>
      <w:r>
        <w:fldChar w:fldCharType="begin"/>
      </w:r>
      <w:r>
        <w:instrText xml:space="preserve"> PAGEREF _Toc10530 \h </w:instrText>
      </w:r>
      <w:r>
        <w:fldChar w:fldCharType="separate"/>
      </w:r>
      <w:r>
        <w:t>44</w:t>
      </w:r>
      <w:r>
        <w:fldChar w:fldCharType="end"/>
      </w:r>
      <w:r>
        <w:fldChar w:fldCharType="end"/>
      </w:r>
    </w:p>
    <w:p w14:paraId="4E34BB00">
      <w:pPr>
        <w:pStyle w:val="30"/>
        <w:tabs>
          <w:tab w:val="right" w:leader="dot" w:pos="9072"/>
        </w:tabs>
      </w:pPr>
      <w:r>
        <w:fldChar w:fldCharType="begin"/>
      </w:r>
      <w:r>
        <w:instrText xml:space="preserve"> HYPERLINK \l _Toc9371 </w:instrText>
      </w:r>
      <w:r>
        <w:fldChar w:fldCharType="separate"/>
      </w:r>
      <w:r>
        <w:t>5.6 档案聚合与界面交互实现</w:t>
      </w:r>
      <w:r>
        <w:tab/>
      </w:r>
      <w:r>
        <w:fldChar w:fldCharType="begin"/>
      </w:r>
      <w:r>
        <w:instrText xml:space="preserve"> PAGEREF _Toc9371 \h </w:instrText>
      </w:r>
      <w:r>
        <w:fldChar w:fldCharType="separate"/>
      </w:r>
      <w:r>
        <w:t>47</w:t>
      </w:r>
      <w:r>
        <w:fldChar w:fldCharType="end"/>
      </w:r>
      <w:r>
        <w:fldChar w:fldCharType="end"/>
      </w:r>
    </w:p>
    <w:p w14:paraId="0D4F5377">
      <w:pPr>
        <w:pStyle w:val="27"/>
        <w:tabs>
          <w:tab w:val="right" w:leader="dot" w:pos="9072"/>
        </w:tabs>
      </w:pPr>
      <w:r>
        <w:fldChar w:fldCharType="begin"/>
      </w:r>
      <w:r>
        <w:instrText xml:space="preserve"> HYPERLINK \l _Toc4633 </w:instrText>
      </w:r>
      <w:r>
        <w:fldChar w:fldCharType="separate"/>
      </w:r>
      <w:r>
        <w:t>6 测试与结果分析</w:t>
      </w:r>
      <w:r>
        <w:tab/>
      </w:r>
      <w:r>
        <w:fldChar w:fldCharType="begin"/>
      </w:r>
      <w:r>
        <w:instrText xml:space="preserve"> PAGEREF _Toc4633 \h </w:instrText>
      </w:r>
      <w:r>
        <w:fldChar w:fldCharType="separate"/>
      </w:r>
      <w:r>
        <w:t>49</w:t>
      </w:r>
      <w:r>
        <w:fldChar w:fldCharType="end"/>
      </w:r>
      <w:r>
        <w:fldChar w:fldCharType="end"/>
      </w:r>
    </w:p>
    <w:p w14:paraId="4B94DBC7">
      <w:pPr>
        <w:pStyle w:val="30"/>
        <w:tabs>
          <w:tab w:val="right" w:leader="dot" w:pos="9072"/>
        </w:tabs>
      </w:pPr>
      <w:r>
        <w:fldChar w:fldCharType="begin"/>
      </w:r>
      <w:r>
        <w:instrText xml:space="preserve"> HYPERLINK \l _Toc4240 </w:instrText>
      </w:r>
      <w:r>
        <w:fldChar w:fldCharType="separate"/>
      </w:r>
      <w:r>
        <w:t>6.1 测试环境与验证范围</w:t>
      </w:r>
      <w:r>
        <w:tab/>
      </w:r>
      <w:r>
        <w:fldChar w:fldCharType="begin"/>
      </w:r>
      <w:r>
        <w:instrText xml:space="preserve"> PAGEREF _Toc4240 \h </w:instrText>
      </w:r>
      <w:r>
        <w:fldChar w:fldCharType="separate"/>
      </w:r>
      <w:r>
        <w:t>49</w:t>
      </w:r>
      <w:r>
        <w:fldChar w:fldCharType="end"/>
      </w:r>
      <w:r>
        <w:fldChar w:fldCharType="end"/>
      </w:r>
    </w:p>
    <w:p w14:paraId="00BA3A3F">
      <w:pPr>
        <w:pStyle w:val="30"/>
        <w:tabs>
          <w:tab w:val="right" w:leader="dot" w:pos="9072"/>
        </w:tabs>
      </w:pPr>
      <w:r>
        <w:fldChar w:fldCharType="begin"/>
      </w:r>
      <w:r>
        <w:instrText xml:space="preserve"> HYPERLINK \l _Toc19523 </w:instrText>
      </w:r>
      <w:r>
        <w:fldChar w:fldCharType="separate"/>
      </w:r>
      <w:r>
        <w:t>6.2 自动化测试结果</w:t>
      </w:r>
      <w:r>
        <w:tab/>
      </w:r>
      <w:r>
        <w:fldChar w:fldCharType="begin"/>
      </w:r>
      <w:r>
        <w:instrText xml:space="preserve"> PAGEREF _Toc19523 \h </w:instrText>
      </w:r>
      <w:r>
        <w:fldChar w:fldCharType="separate"/>
      </w:r>
      <w:r>
        <w:t>50</w:t>
      </w:r>
      <w:r>
        <w:fldChar w:fldCharType="end"/>
      </w:r>
      <w:r>
        <w:fldChar w:fldCharType="end"/>
      </w:r>
    </w:p>
    <w:p w14:paraId="6BC2192B">
      <w:pPr>
        <w:pStyle w:val="30"/>
        <w:tabs>
          <w:tab w:val="right" w:leader="dot" w:pos="9072"/>
        </w:tabs>
      </w:pPr>
      <w:r>
        <w:fldChar w:fldCharType="begin"/>
      </w:r>
      <w:r>
        <w:instrText xml:space="preserve"> HYPERLINK \l _Toc4111 </w:instrText>
      </w:r>
      <w:r>
        <w:fldChar w:fldCharType="separate"/>
      </w:r>
      <w:r>
        <w:t>6.3 核心业务用例分析</w:t>
      </w:r>
      <w:r>
        <w:tab/>
      </w:r>
      <w:r>
        <w:fldChar w:fldCharType="begin"/>
      </w:r>
      <w:r>
        <w:instrText xml:space="preserve"> PAGEREF _Toc4111 \h </w:instrText>
      </w:r>
      <w:r>
        <w:fldChar w:fldCharType="separate"/>
      </w:r>
      <w:r>
        <w:t>51</w:t>
      </w:r>
      <w:r>
        <w:fldChar w:fldCharType="end"/>
      </w:r>
      <w:r>
        <w:fldChar w:fldCharType="end"/>
      </w:r>
    </w:p>
    <w:p w14:paraId="15078315">
      <w:pPr>
        <w:pStyle w:val="30"/>
        <w:tabs>
          <w:tab w:val="right" w:leader="dot" w:pos="9072"/>
        </w:tabs>
      </w:pPr>
      <w:r>
        <w:fldChar w:fldCharType="begin"/>
      </w:r>
      <w:r>
        <w:instrText xml:space="preserve"> HYPERLINK \l _Toc19312 </w:instrText>
      </w:r>
      <w:r>
        <w:fldChar w:fldCharType="separate"/>
      </w:r>
      <w:r>
        <w:t>6.4 合成计时实验与结果解释</w:t>
      </w:r>
      <w:r>
        <w:tab/>
      </w:r>
      <w:r>
        <w:fldChar w:fldCharType="begin"/>
      </w:r>
      <w:r>
        <w:instrText xml:space="preserve"> PAGEREF _Toc19312 \h </w:instrText>
      </w:r>
      <w:r>
        <w:fldChar w:fldCharType="separate"/>
      </w:r>
      <w:r>
        <w:t>52</w:t>
      </w:r>
      <w:r>
        <w:fldChar w:fldCharType="end"/>
      </w:r>
      <w:r>
        <w:fldChar w:fldCharType="end"/>
      </w:r>
    </w:p>
    <w:p w14:paraId="2406A70C">
      <w:pPr>
        <w:pStyle w:val="30"/>
        <w:tabs>
          <w:tab w:val="right" w:leader="dot" w:pos="9072"/>
        </w:tabs>
      </w:pPr>
      <w:r>
        <w:fldChar w:fldCharType="begin"/>
      </w:r>
      <w:r>
        <w:instrText xml:space="preserve"> HYPERLINK \l _Toc690 </w:instrText>
      </w:r>
      <w:r>
        <w:fldChar w:fldCharType="separate"/>
      </w:r>
      <w:r>
        <w:t>6.5 数据库事务与消息路由结果</w:t>
      </w:r>
      <w:r>
        <w:tab/>
      </w:r>
      <w:r>
        <w:fldChar w:fldCharType="begin"/>
      </w:r>
      <w:r>
        <w:instrText xml:space="preserve"> PAGEREF _Toc690 \h </w:instrText>
      </w:r>
      <w:r>
        <w:fldChar w:fldCharType="separate"/>
      </w:r>
      <w:r>
        <w:t>52</w:t>
      </w:r>
      <w:r>
        <w:fldChar w:fldCharType="end"/>
      </w:r>
      <w:r>
        <w:fldChar w:fldCharType="end"/>
      </w:r>
    </w:p>
    <w:p w14:paraId="444CC620">
      <w:pPr>
        <w:pStyle w:val="30"/>
        <w:tabs>
          <w:tab w:val="right" w:leader="dot" w:pos="9072"/>
        </w:tabs>
      </w:pPr>
      <w:r>
        <w:fldChar w:fldCharType="begin"/>
      </w:r>
      <w:r>
        <w:instrText xml:space="preserve"> HYPERLINK \l _Toc26539 </w:instrText>
      </w:r>
      <w:r>
        <w:fldChar w:fldCharType="separate"/>
      </w:r>
      <w:r>
        <w:t>6.6 WebSocket心跳性能分析</w:t>
      </w:r>
      <w:r>
        <w:tab/>
      </w:r>
      <w:r>
        <w:fldChar w:fldCharType="begin"/>
      </w:r>
      <w:r>
        <w:instrText xml:space="preserve"> PAGEREF _Toc26539 \h </w:instrText>
      </w:r>
      <w:r>
        <w:fldChar w:fldCharType="separate"/>
      </w:r>
      <w:r>
        <w:t>53</w:t>
      </w:r>
      <w:r>
        <w:fldChar w:fldCharType="end"/>
      </w:r>
      <w:r>
        <w:fldChar w:fldCharType="end"/>
      </w:r>
    </w:p>
    <w:p w14:paraId="70B200CA">
      <w:pPr>
        <w:pStyle w:val="27"/>
        <w:tabs>
          <w:tab w:val="right" w:leader="dot" w:pos="9072"/>
        </w:tabs>
      </w:pPr>
      <w:r>
        <w:fldChar w:fldCharType="begin"/>
      </w:r>
      <w:r>
        <w:instrText xml:space="preserve"> HYPERLINK \l _Toc942 </w:instrText>
      </w:r>
      <w:r>
        <w:fldChar w:fldCharType="separate"/>
      </w:r>
      <w:r>
        <w:t>7 总结与展望</w:t>
      </w:r>
      <w:r>
        <w:tab/>
      </w:r>
      <w:r>
        <w:fldChar w:fldCharType="begin"/>
      </w:r>
      <w:r>
        <w:instrText xml:space="preserve"> PAGEREF _Toc942 \h </w:instrText>
      </w:r>
      <w:r>
        <w:fldChar w:fldCharType="separate"/>
      </w:r>
      <w:r>
        <w:t>54</w:t>
      </w:r>
      <w:r>
        <w:fldChar w:fldCharType="end"/>
      </w:r>
      <w:r>
        <w:fldChar w:fldCharType="end"/>
      </w:r>
    </w:p>
    <w:p w14:paraId="7E44FF24">
      <w:pPr>
        <w:pStyle w:val="30"/>
        <w:tabs>
          <w:tab w:val="right" w:leader="dot" w:pos="9072"/>
        </w:tabs>
      </w:pPr>
      <w:r>
        <w:fldChar w:fldCharType="begin"/>
      </w:r>
      <w:r>
        <w:instrText xml:space="preserve"> HYPERLINK \l _Toc19791 </w:instrText>
      </w:r>
      <w:r>
        <w:fldChar w:fldCharType="separate"/>
      </w:r>
      <w:r>
        <w:t>7.1 研究总结</w:t>
      </w:r>
      <w:r>
        <w:tab/>
      </w:r>
      <w:r>
        <w:fldChar w:fldCharType="begin"/>
      </w:r>
      <w:r>
        <w:instrText xml:space="preserve"> PAGEREF _Toc19791 \h </w:instrText>
      </w:r>
      <w:r>
        <w:fldChar w:fldCharType="separate"/>
      </w:r>
      <w:r>
        <w:t>54</w:t>
      </w:r>
      <w:r>
        <w:fldChar w:fldCharType="end"/>
      </w:r>
      <w:r>
        <w:fldChar w:fldCharType="end"/>
      </w:r>
    </w:p>
    <w:p w14:paraId="79993E9C">
      <w:pPr>
        <w:pStyle w:val="30"/>
        <w:tabs>
          <w:tab w:val="right" w:leader="dot" w:pos="9072"/>
        </w:tabs>
      </w:pPr>
      <w:r>
        <w:fldChar w:fldCharType="begin"/>
      </w:r>
      <w:r>
        <w:instrText xml:space="preserve"> HYPERLINK \l _Toc23583 </w:instrText>
      </w:r>
      <w:r>
        <w:fldChar w:fldCharType="separate"/>
      </w:r>
      <w:r>
        <w:t>7.2 局限与后续工作</w:t>
      </w:r>
      <w:r>
        <w:tab/>
      </w:r>
      <w:r>
        <w:fldChar w:fldCharType="begin"/>
      </w:r>
      <w:r>
        <w:instrText xml:space="preserve"> PAGEREF _Toc23583 \h </w:instrText>
      </w:r>
      <w:r>
        <w:fldChar w:fldCharType="separate"/>
      </w:r>
      <w:r>
        <w:t>54</w:t>
      </w:r>
      <w:r>
        <w:fldChar w:fldCharType="end"/>
      </w:r>
      <w:r>
        <w:fldChar w:fldCharType="end"/>
      </w:r>
    </w:p>
    <w:p w14:paraId="26DB1A03">
      <w:pPr>
        <w:pStyle w:val="27"/>
        <w:tabs>
          <w:tab w:val="right" w:leader="dot" w:pos="9072"/>
        </w:tabs>
      </w:pPr>
      <w:r>
        <w:fldChar w:fldCharType="begin"/>
      </w:r>
      <w:r>
        <w:instrText xml:space="preserve"> HYPERLINK \l _Toc24198 </w:instrText>
      </w:r>
      <w:r>
        <w:fldChar w:fldCharType="separate"/>
      </w:r>
      <w:r>
        <w:t>致谢</w:t>
      </w:r>
      <w:r>
        <w:tab/>
      </w:r>
      <w:r>
        <w:fldChar w:fldCharType="begin"/>
      </w:r>
      <w:r>
        <w:instrText xml:space="preserve"> PAGEREF _Toc24198 \h </w:instrText>
      </w:r>
      <w:r>
        <w:fldChar w:fldCharType="separate"/>
      </w:r>
      <w:r>
        <w:t>56</w:t>
      </w:r>
      <w:r>
        <w:fldChar w:fldCharType="end"/>
      </w:r>
      <w:r>
        <w:fldChar w:fldCharType="end"/>
      </w:r>
    </w:p>
    <w:p w14:paraId="453B9925">
      <w:pPr>
        <w:pStyle w:val="27"/>
        <w:tabs>
          <w:tab w:val="right" w:leader="dot" w:pos="9072"/>
        </w:tabs>
      </w:pPr>
      <w:r>
        <w:fldChar w:fldCharType="begin"/>
      </w:r>
      <w:r>
        <w:instrText xml:space="preserve"> HYPERLINK \l _Toc13570 </w:instrText>
      </w:r>
      <w:r>
        <w:fldChar w:fldCharType="separate"/>
      </w:r>
      <w:r>
        <w:t>参考文献</w:t>
      </w:r>
      <w:r>
        <w:tab/>
      </w:r>
      <w:r>
        <w:fldChar w:fldCharType="begin"/>
      </w:r>
      <w:r>
        <w:instrText xml:space="preserve"> PAGEREF _Toc13570 \h </w:instrText>
      </w:r>
      <w:r>
        <w:fldChar w:fldCharType="separate"/>
      </w:r>
      <w:r>
        <w:t>57</w:t>
      </w:r>
      <w:r>
        <w:fldChar w:fldCharType="end"/>
      </w:r>
      <w:r>
        <w:fldChar w:fldCharType="end"/>
      </w:r>
    </w:p>
    <w:p>
      <w:pPr>
        <w:pStyle w:val="27"/>
        <w:tabs>
          <w:tab w:val="right" w:leader="dot" w:pos="9072"/>
        </w:tabs>
      </w:pPr>
      <w:r>
        <w:fldChar w:fldCharType="begin"/>
      </w:r>
      <w:r>
        <w:instrText xml:space="preserve"> HYPERLINK \l _TocAdvisor20261016_61 </w:instrText>
      </w:r>
      <w:r>
        <w:fldChar w:fldCharType="separate"/>
      </w:r>
      <w:r>
        <w:t>附录A 关键补充表与特殊约束</w:t>
      </w:r>
      <w:r>
        <w:tab/>
      </w:r>
      <w:r>
        <w:fldChar w:fldCharType="begin"/>
      </w:r>
      <w:r>
        <w:instrText xml:space="preserve"> PAGEREF _TocAdvisor20261016_61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_TocAdvisor20261016_62 </w:instrText>
      </w:r>
      <w:r>
        <w:fldChar w:fldCharType="separate"/>
      </w:r>
      <w:r>
        <w:t>A.1 计划课程规则快照</w:t>
      </w:r>
      <w:r>
        <w:tab/>
      </w:r>
      <w:r>
        <w:fldChar w:fldCharType="begin"/>
      </w:r>
      <w:r>
        <w:instrText xml:space="preserve"> PAGEREF _TocAdvisor20261016_62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_TocAdvisor20261016_63 </w:instrText>
      </w:r>
      <w:r>
        <w:fldChar w:fldCharType="separate"/>
      </w:r>
      <w:r>
        <w:t>A.2 计划课件清单快照</w:t>
      </w:r>
      <w:r>
        <w:tab/>
      </w:r>
      <w:r>
        <w:fldChar w:fldCharType="begin"/>
      </w:r>
      <w:r>
        <w:instrText xml:space="preserve"> PAGEREF _TocAdvisor20261016_63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_TocAdvisor20261016_64 </w:instrText>
      </w:r>
      <w:r>
        <w:fldChar w:fldCharType="separate"/>
      </w:r>
      <w:r>
        <w:t>A.3 关键学习事件</w:t>
      </w:r>
      <w:r>
        <w:tab/>
      </w:r>
      <w:r>
        <w:fldChar w:fldCharType="begin"/>
      </w:r>
      <w:r>
        <w:instrText xml:space="preserve"> PAGEREF _TocAdvisor20261016_64 \h </w:instrText>
      </w:r>
      <w:r>
        <w:fldChar w:fldCharType="separate"/>
      </w:r>
      <w:r>
        <w:t>60</w:t>
      </w:r>
      <w:r>
        <w:fldChar w:fldCharType="end"/>
      </w:r>
      <w:r>
        <w:fldChar w:fldCharType="end"/>
      </w:r>
    </w:p>
    <w:p>
      <w:pPr>
        <w:pStyle w:val="30"/>
        <w:tabs>
          <w:tab w:val="right" w:leader="dot" w:pos="9072"/>
        </w:tabs>
      </w:pPr>
      <w:r>
        <w:fldChar w:fldCharType="begin"/>
      </w:r>
      <w:r>
        <w:instrText xml:space="preserve"> HYPERLINK \l _TocAdvisor20261016_65 </w:instrText>
      </w:r>
      <w:r>
        <w:fldChar w:fldCharType="separate"/>
      </w:r>
      <w:r>
        <w:t>A.4 可靠消息发件记录</w:t>
      </w:r>
      <w:r>
        <w:tab/>
      </w:r>
      <w:r>
        <w:fldChar w:fldCharType="begin"/>
      </w:r>
      <w:r>
        <w:instrText xml:space="preserve"> PAGEREF _TocAdvisor20261016_65 \h </w:instrText>
      </w:r>
      <w:r>
        <w:fldChar w:fldCharType="separate"/>
      </w:r>
      <w:r>
        <w:t>61</w:t>
      </w:r>
      <w:r>
        <w:fldChar w:fldCharType="end"/>
      </w:r>
      <w:r>
        <w:fldChar w:fldCharType="end"/>
      </w:r>
    </w:p>
    <w:p>
      <w:pPr>
        <w:pStyle w:val="30"/>
        <w:tabs>
          <w:tab w:val="right" w:leader="dot" w:pos="9072"/>
        </w:tabs>
      </w:pPr>
      <w:r>
        <w:fldChar w:fldCharType="begin"/>
      </w:r>
      <w:r>
        <w:instrText xml:space="preserve"> HYPERLINK \l _TocAdvisor20261016_66 </w:instrText>
      </w:r>
      <w:r>
        <w:fldChar w:fldCharType="separate"/>
      </w:r>
      <w:r>
        <w:t>A.5 特殊约束汇总</w:t>
      </w:r>
      <w:r>
        <w:tab/>
      </w:r>
      <w:r>
        <w:fldChar w:fldCharType="begin"/>
      </w:r>
      <w:r>
        <w:instrText xml:space="preserve"> PAGEREF _TocAdvisor20261016_66 \h </w:instrText>
      </w:r>
      <w:r>
        <w:fldChar w:fldCharType="separate"/>
      </w:r>
      <w:r>
        <w:t>62</w:t>
      </w:r>
      <w:r>
        <w:fldChar w:fldCharType="end"/>
      </w:r>
      <w:r>
        <w:fldChar w:fldCharType="end"/>
      </w:r>
    </w:p>
    <w:p w14:paraId="5DA1F069">
      <w:pPr>
        <w:ind w:firstLine="0"/>
      </w:pPr>
      <w:r>
        <w:fldChar w:fldCharType="end"/>
      </w:r>
    </w:p>
    <w:p w14:paraId="254EA3D1">
      <w:pPr>
        <w:sectPr>
          <w:pgSz w:w="11906" w:h="16838"/>
          <w:pgMar w:top="1417" w:right="1417" w:bottom="1417" w:left="1417" w:header="737" w:footer="680" w:gutter="0"/>
          <w:pgBorders>
            <w:top w:val="none" w:sz="0" w:space="0"/>
            <w:left w:val="none" w:sz="0" w:space="0"/>
            <w:bottom w:val="none" w:sz="0" w:space="0"/>
            <w:right w:val="none" w:sz="0" w:space="0"/>
          </w:pgBorders>
          <w:cols w:space="720" w:num="1"/>
          <w:docGrid w:linePitch="360" w:charSpace="0"/>
        </w:sectPr>
      </w:pPr>
    </w:p>
    <w:p w14:paraId="363D327F">
      <w:pPr>
        <w:pStyle w:val="3"/>
        <w:spacing w:after="360"/>
      </w:pPr>
      <w:bookmarkStart w:id="0" w:name="_Toc15414"/>
      <w:r>
        <w:t>摘要</w:t>
      </w:r>
      <w:bookmarkEnd w:id="0"/>
    </w:p>
    <w:p w14:paraId="077D30AC">
      <w:pPr>
        <w:jc w:val="both"/>
      </w:pPr>
      <w:r>
        <w:t>道路运输企业人员分散、作业时间不固定，在线培训能够减少集中授课对时间和地点的依赖，但浏览器播放进度与课程完成标记难以完整反映培训过程。针对学时记录不可靠、网络中断后状态恢复困难、跨服务结果同步及历史档案追溯等问题，本研究旨在设计并实现基于Dubbo的道路运输企业在线培训系统，为企业培训过程管理与结果核对提供支撑。</w:t>
      </w:r>
    </w:p>
    <w:p w14:paraId="3B9EC80F">
      <w:pPr>
        <w:jc w:val="both"/>
      </w:pPr>
      <w:r>
        <w:t>本研究采用业务建模、方案比较、源码核查和分层测试方法，以Java、Spring Boot和Dubbo构建后端服务，结合Vue前端与MySQL数据库，实现企业与人员管理、课程与培训计划、在线学习、身份抽验、考试和档案查询等功能。系统以发布快照固定培训规则，通过服务端时间与媒体位置共同约束有效学时，利用本地事务和Outbox传递学习结果，并以独立抽验任务保留零提交超时记录。后端全量266项测试均执行通过，覆盖学时计算、幂等处理、数据库集成、真实OSS及授权照片模型场景；在总媒体位置增量为100秒的合成抖动输入下，计算器累计95秒有效学时。系统建立任务、会话、过程事件与成绩之间的查询关系，支持企业数据隔离和历史档案只读访问，可为道路运输企业在线培训的过程监管与结果追溯提供实现参考。</w:t>
      </w:r>
    </w:p>
    <w:p w14:paraId="3F21F295">
      <w:pPr>
        <w:spacing w:before="240"/>
        <w:ind w:firstLine="0"/>
        <w:jc w:val="both"/>
      </w:pPr>
      <w:r>
        <w:rPr>
          <w:b/>
        </w:rPr>
        <w:t>关键词：</w:t>
      </w:r>
      <w:r>
        <w:t>道路运输培训；微服务；有效学时；最终一致性；培训档案</w:t>
      </w:r>
    </w:p>
    <w:p w14:paraId="04D340F2">
      <w:r>
        <w:br w:type="page"/>
      </w:r>
    </w:p>
    <w:p w14:paraId="24121850">
      <w:pPr>
        <w:pStyle w:val="3"/>
        <w:spacing w:after="360"/>
      </w:pPr>
      <w:bookmarkStart w:id="1" w:name="_Toc17630"/>
      <w:r>
        <w:t>Abstract</w:t>
      </w:r>
      <w:bookmarkEnd w:id="1"/>
    </w:p>
    <w:p w14:paraId="6B17273F">
      <w:pPr>
        <w:pStyle w:val="168"/>
        <w:jc w:val="both"/>
      </w:pPr>
      <w:r>
        <w:t>Road transport enterprises have geographically dispersed personnel and irregular work schedules. Online training reduces dependence on a fixed time and place, but browser playback progress and course completion markers alone cannot fully represent the training process. This study aims to design and implement a Dubbo-based online training system for road transport enterprises to address unreliable learning-time records, state recovery after network interruptions, cross-service result synchronization, and historical record traceability, thereby supporting training-process management and result verification.</w:t>
      </w:r>
    </w:p>
    <w:p w14:paraId="16645B99">
      <w:pPr>
        <w:pStyle w:val="168"/>
        <w:jc w:val="both"/>
      </w:pPr>
      <w:r>
        <w:t>The study combines business modelling, solution comparison, source code inspection, and layered testing. Java, Spring Boot, and Dubbo are used for backend services, together with a Vue frontend and a MySQL database, to implement enterprise and personnel management, courses and training plans, online learning, identity verification, examinations, and record queries. Published snapshots preserve training rules; server-side elapsed time and media position jointly constrain credited learning time; local transactions and a transactional Outbox propagate learning outcomes; and independent verification tasks retain timeout records even when no image is submitted. All 266 backend tests were executed and passed, covering learning-time calculation, idempotency, database integration, real OSS operations, and model inference with authorised photographs. For synthetic jitter inputs with a total media-position increment of 100 seconds, the calculator credited 95 seconds. The system links training tasks, sessions, process events, and results for retrieval, with enterprise-level data isolation and read-only access to historical records. The work provides an implementation reference for training-process supervision and result traceability in road transport enterprises.</w:t>
      </w:r>
    </w:p>
    <w:p w14:paraId="531E9AB2">
      <w:pPr>
        <w:spacing w:before="240"/>
        <w:ind w:firstLine="0"/>
        <w:jc w:val="both"/>
      </w:pPr>
      <w:r>
        <w:rPr>
          <w:b/>
        </w:rPr>
        <w:t xml:space="preserve">Key words: </w:t>
      </w:r>
      <w:r>
        <w:t>road transport training; microservices; credited</w:t>
      </w:r>
      <w:r>
        <w:rPr>
          <w:rFonts w:hint="eastAsia"/>
          <w:lang w:val="en-US" w:eastAsia="zh-CN"/>
        </w:rPr>
        <w:t xml:space="preserve"> </w:t>
      </w:r>
      <w:r>
        <w:t>learning time; eventual consistency; training records</w:t>
      </w:r>
    </w:p>
    <w:p w14:paraId="7306E0B6">
      <w:pPr>
        <w:sectPr>
          <w:footerReference r:id="rId7" w:type="default"/>
          <w:pgSz w:w="11906" w:h="16838"/>
          <w:pgMar w:top="1417" w:right="1417" w:bottom="1417" w:left="1417"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7F73FD6">
      <w:pPr>
        <w:pStyle w:val="3"/>
        <w:pageBreakBefore w:val="0"/>
      </w:pPr>
      <w:bookmarkStart w:id="2" w:name="_Toc13437"/>
      <w:r>
        <w:t>1 绪论</w:t>
      </w:r>
      <w:bookmarkEnd w:id="2"/>
    </w:p>
    <w:p w14:paraId="19AF7F0C">
      <w:pPr>
        <w:pStyle w:val="4"/>
        <w:pageBreakBefore w:val="0"/>
      </w:pPr>
      <w:bookmarkStart w:id="3" w:name="_Toc12485"/>
      <w:r>
        <w:t>1.1 研究背景与问题提出</w:t>
      </w:r>
      <w:bookmarkEnd w:id="3"/>
    </w:p>
    <w:p w14:paraId="1AB1F76D">
      <w:pPr>
        <w:jc w:val="both"/>
      </w:pPr>
      <w:r>
        <w:t>道路运输企业的安全培训需要适应人员分散、作业时间不固定和培训记录长期留存的业务条件。在线学习能够减少集中授课对地点和时间的依赖，但视频可以打开、课程可以播放，只能说明资源具备访问条件。企业还需要回答某名学员参加了哪次培训、实际完成了多少规定学时、学习过程中是否出现中断、考核结果怎样形成等问题。这些问题最终都落在记录的形成规则及其可追溯性上。</w:t>
      </w:r>
    </w:p>
    <w:p w14:paraId="6475CF56">
      <w:pPr>
        <w:jc w:val="both"/>
      </w:pPr>
      <w:r>
        <w:t>《中华人民共和国安全生产法》要求生产经营单位开展从业人员安全教育培训，并建立档案记录时间、内容、参加人员和考核结果。</w:t>
      </w:r>
      <w:r>
        <w:rPr>
          <w:vertAlign w:val="superscript"/>
        </w:rPr>
        <w:t>[1]</w:t>
      </w:r>
      <w:r>
        <w:t>2026年修正的《道路运输从业人员管理规定》继续保留从业人员按规定参加相关法规、职业道德及业务知识培训的要求。</w:t>
      </w:r>
      <w:r>
        <w:rPr>
          <w:vertAlign w:val="superscript"/>
        </w:rPr>
        <w:t>[2]</w:t>
      </w:r>
      <w:r>
        <w:t>这些规定为企业培训档案建设提供了背景，但不能直接推出所有驾驶员均适用同一个固定培训周期和学时数。系统因此把课程规定学时和计划有效期设计为业务配置，并在发布时保存具体规则。</w:t>
      </w:r>
    </w:p>
    <w:p w14:paraId="29CEA42A">
      <w:pPr>
        <w:jc w:val="both"/>
      </w:pPr>
      <w:r>
        <w:t>从软件实现看，在线培训存在几类容易被一般课程管理功能掩盖的问题。首先，浏览器上报的播放位置受到拖动、重复请求和网络中断影响，直接累加客户端时间可能形成不可靠的学习记录。其次，学习状态与培训任务分属不同业务模块，学时已经落库而任务状态尚未更新时，需要解释两者的短暂差异。再次，计划到期之后仍应能够查看档案，历史查询不应重新启动学习或考试。最后，多个企业共用平台时，知道记录编号不能成为越权读取其他企业数据的条件。</w:t>
      </w:r>
    </w:p>
    <w:p w14:paraId="2A5E0AFF">
      <w:pPr>
        <w:jc w:val="both"/>
      </w:pPr>
      <w:r>
        <w:t>本研究以道路运输企业在线培训平台为对象，结合项目代码、数据库迁移与归档测试材料，围绕上述问题开展需求分析、系统设计和实现验证。研究对象是企业内部安全培训的软件原型，覆盖基础管理、课程与计划、学习会话、抽验、考试和档案统计。车辆模块提供企业台账支撑，不承担运输调度、驾驶行为识别或车辆年审业务。</w:t>
      </w:r>
    </w:p>
    <w:p w14:paraId="52EC304C">
      <w:pPr>
        <w:pStyle w:val="4"/>
        <w:pageBreakBefore w:val="0"/>
      </w:pPr>
      <w:bookmarkStart w:id="4" w:name="_Toc25266"/>
      <w:r>
        <w:t>1.2 研究目标与意义</w:t>
      </w:r>
      <w:bookmarkEnd w:id="4"/>
    </w:p>
    <w:p w14:paraId="530923E6">
      <w:pPr>
        <w:jc w:val="both"/>
      </w:pPr>
      <w:r>
        <w:t>本研究的首要目标是建立可解释的有效学时记录规则。每次增加学时都应能够关联到已受理的学习事件，并说明采用的服务端时间、播放位置增量及状态条件。学员端展示的进度应以服务端确认值为依据，连接心跳不能直接换算成学习时长。通过这一约束，学时统计具有明确的计算来源，出现争议时可以检查具体会话及其事件。</w:t>
      </w:r>
    </w:p>
    <w:p w14:paraId="46B6B0F8">
      <w:pPr>
        <w:jc w:val="both"/>
      </w:pPr>
      <w:r>
        <w:t>第二个目标是保持培训规则和完成结果的一致含义。课程内容会调整，题库会维护，人员会更换部门，而已经发布的任务需要保留当时的课程规则与考试内容。系统以发布快照固定任务依据，以学习结果事件更新完成状态，并将历史查询从学习操作中分离出来。这样，当前配置的变化不会无声地改写既有培训记录。</w:t>
      </w:r>
    </w:p>
    <w:p w14:paraId="279013EE">
      <w:pPr>
        <w:jc w:val="both"/>
      </w:pPr>
      <w:r>
        <w:t>第三个目标是把权限和异常处理落实到服务端。企业管理员只能管理本企业资源，学员只能访问本人被分配的任务。断线、乱序、抽验超时和重复提交都需要有确定的处理结果，不能依赖页面是否隐藏按钮来保证规则。研究的实践价值主要体现为将分散的培训管理要求转化为可测试的程序约束；其效果限于已核验的实现与实验条件，不推断实际事故率下降或企业管理成本节约。</w:t>
      </w:r>
    </w:p>
    <w:p w14:paraId="6B123717">
      <w:pPr>
        <w:pStyle w:val="4"/>
        <w:pageBreakBefore w:val="0"/>
      </w:pPr>
      <w:bookmarkStart w:id="5" w:name="_Toc17"/>
      <w:r>
        <w:t>1.3 国内外相关研究进展</w:t>
      </w:r>
      <w:bookmarkEnd w:id="5"/>
    </w:p>
    <w:p w14:paraId="33E20F01">
      <w:pPr>
        <w:jc w:val="both"/>
      </w:pPr>
      <w:r>
        <w:t>在线培训涉及教学效果、过程记录和系统可靠性。以下从职业安全培训、学习分析、身份核验与服务协同四个方向归纳六组代表性研究。</w:t>
      </w:r>
    </w:p>
    <w:p w14:paraId="42EED13E">
      <w:pPr>
        <w:jc w:val="both"/>
      </w:pPr>
      <w:r>
        <w:t>2022年，Duarte Hernández与Gómez Gómez通过教师在线防跌倒培训的纵向观察，记录到85.5%的课程通过率，但前后年度事故频率与严重程度未出现显著差异。</w:t>
      </w:r>
      <w:r>
        <w:rPr>
          <w:vertAlign w:val="superscript"/>
        </w:rPr>
        <w:t>[3]</w:t>
      </w:r>
      <w:r>
        <w:t>课程通过与岗位安全结果需分别评价，且教师观察研究不能直接推断驾驶员培训效果。本文据此先保存培训过程，岗位结果仍需独立研究评价。</w:t>
      </w:r>
    </w:p>
    <w:p w14:paraId="41B9B372">
      <w:pPr>
        <w:jc w:val="both"/>
      </w:pPr>
      <w:r>
        <w:t>2024年，Pradhan等对长途卡车驾驶员的超速记录进行聚类和反馈比较。高风险群体接受实时与事后反馈后超速下降较明显，但无反馈组也出现下降，监督方式与背景资料亦有限制。</w:t>
      </w:r>
      <w:r>
        <w:rPr>
          <w:vertAlign w:val="superscript"/>
        </w:rPr>
        <w:t>[4]</w:t>
      </w:r>
      <w:r>
        <w:t>该研究说明持续记录与反馈的价值，使用的却是真实驾驶数据，其效果不能移作本平台的实测成果。</w:t>
      </w:r>
    </w:p>
    <w:p w14:paraId="32DBA28E">
      <w:pPr>
        <w:jc w:val="both"/>
      </w:pPr>
      <w:r>
        <w:t>2024年，Paulsen与Lindsay系统综述学习分析仪表板研究，发现反馈与学习建议逐渐增多，描述性统计仍占重要位置，效果验证存在范围限制。</w:t>
      </w:r>
      <w:r>
        <w:rPr>
          <w:vertAlign w:val="superscript"/>
        </w:rPr>
        <w:t>[5]</w:t>
      </w:r>
      <w:r>
        <w:t>同年，Pan等综述学习管理系统的日志干预，指出次数与时长常用于分析，但长期效果验证不足。</w:t>
      </w:r>
      <w:r>
        <w:rPr>
          <w:vertAlign w:val="superscript"/>
        </w:rPr>
        <w:t>[6]</w:t>
      </w:r>
      <w:r>
        <w:t>因此，本文将剩余学时、异常原因与补学入口一并呈现，分别保存学时、抽验和考试结果，不把在线时长直接视为学习效果。</w:t>
      </w:r>
    </w:p>
    <w:p w14:paraId="574CF5DD">
      <w:pPr>
        <w:jc w:val="both"/>
      </w:pPr>
      <w:r>
        <w:t>2022年，Kaddoura等按考前、考中与考后三阶段综述机器学习的身份认证、监考和评分应用，讨论隐私、安全与公平问题，提供方法分类而非通用识别准确率。</w:t>
      </w:r>
      <w:r>
        <w:rPr>
          <w:vertAlign w:val="superscript"/>
        </w:rPr>
        <w:t>[7]</w:t>
      </w:r>
      <w:r>
        <w:t>2025年，Heinrich分析在线监考系统公开说明，发现数据处理、安全性及人工智能用途的信息缺口，但公开描述不能替代安全实测。</w:t>
      </w:r>
      <w:r>
        <w:rPr>
          <w:vertAlign w:val="superscript"/>
        </w:rPr>
        <w:t>[8]</w:t>
      </w:r>
      <w:r>
        <w:t>本文据此分离模型判断与业务规则，并独立保存抽验任务和提交记录，让异常有明确来源。</w:t>
      </w:r>
    </w:p>
    <w:p w14:paraId="5AF11EFD">
      <w:pPr>
        <w:jc w:val="both"/>
      </w:pPr>
      <w:r>
        <w:t>2024年，张齐勋等从监控、日志与分布式追踪梳理微服务依赖发现技术，区分调用依赖与逻辑依赖，并指出相关性判断的局限。</w:t>
      </w:r>
      <w:r>
        <w:rPr>
          <w:vertAlign w:val="superscript"/>
        </w:rPr>
        <w:t>[9]</w:t>
      </w:r>
      <w:r>
        <w:t>该研究说明模块名称不足以支持故障定位。本文围绕任务、会话与事件标识分析调用关系和结果传播，以保留跨服务查询线索。</w:t>
      </w:r>
    </w:p>
    <w:p w14:paraId="345388AA">
      <w:pPr>
        <w:jc w:val="both"/>
      </w:pPr>
      <w:r>
        <w:t>2026年，Bação与Guerreiro将事件驱动微服务的一致性问题分为数据、流程和系统演化三个层面，整理最终一致性、补偿与契约管理方案，分类验证仍有限制。</w:t>
      </w:r>
      <w:r>
        <w:rPr>
          <w:vertAlign w:val="superscript"/>
        </w:rPr>
        <w:t>[10]</w:t>
      </w:r>
      <w:r>
        <w:t>培训结果异步更新也涉及重复消费、迟到事件和状态回退，本文以本地事务、Outbox与状态检查共同处理，消息送达本身不能代表业务一致。</w:t>
      </w:r>
    </w:p>
    <w:p w14:paraId="6E2567BF">
      <w:pPr>
        <w:jc w:val="both"/>
      </w:pPr>
      <w:r>
        <w:t>上述研究分别关注安全结果、学习反馈、身份信息与服务协同，尚未提供本项目可直接采用的端到端方案。本文将其落实为企业培训原型：发布快照固定规则，保守计时与补学处理进度边界，抽验任务保留未响应事实，幂等事件维护结果，并以分层测试限定结论范围。</w:t>
      </w:r>
    </w:p>
    <w:p w14:paraId="790E0FF2">
      <w:pPr>
        <w:pStyle w:val="4"/>
        <w:pageBreakBefore w:val="0"/>
      </w:pPr>
      <w:bookmarkStart w:id="6" w:name="_Toc22577"/>
      <w:r>
        <w:t>1.4 研究方法与论文组织</w:t>
      </w:r>
      <w:bookmarkEnd w:id="6"/>
    </w:p>
    <w:p w14:paraId="65B3EA1B">
      <w:pPr>
        <w:jc w:val="both"/>
      </w:pPr>
      <w:r>
        <w:t>研究采用业务建模、方案比较、源码核查与分层验证相结合的方法。需求建模从企业管理员和学员的操作出发，提取计划发布、学习累计、抽验处置、考试提交和档案查询的前后条件；系统设计比较单体与微服务、同步调用与异步事件以及动态读取与发布快照的适用性；实现分析沿接口、领域服务和数据持久化关系核对代码，避免只根据界面名称判断功能是否完成。</w:t>
      </w:r>
    </w:p>
    <w:p w14:paraId="569F56CF">
      <w:pPr>
        <w:jc w:val="both"/>
      </w:pPr>
      <w:r>
        <w:t>验证材料包括领域规则测试、数据库和消息组件集成测试、浏览器接口契约测试及真实接口回归。本文以固定归档源码开展实现级核查，以具有执行记录的归档版本统计实验结果；源码核查用于确认机制与边界控制，测试执行用于评价指定输入和环境下的行为。不同证据分别使用，重复运行不累加样本，归档结果不扩展至其覆盖范围之外的代码。</w:t>
      </w:r>
    </w:p>
    <w:p w14:paraId="61374BD7">
      <w:pPr>
        <w:jc w:val="both"/>
      </w:pPr>
      <w:r>
        <w:t>全文共七章，依次介绍研究问题与目标、相关理论与技术、需求与可行性、系统设计、系统实现、测试结果与证据边界、总结与展望。附录补充关键数据表与特殊约束。</w:t>
      </w:r>
    </w:p>
    <w:p w14:paraId="1F1A84DD">
      <w:pPr>
        <w:pStyle w:val="3"/>
        <w:pageBreakBefore/>
      </w:pPr>
      <w:bookmarkStart w:id="7" w:name="_Toc8716"/>
      <w:r>
        <w:t>2 相关理论与关键技术</w:t>
      </w:r>
      <w:bookmarkEnd w:id="7"/>
    </w:p>
    <w:p w14:paraId="15BD2FF3">
      <w:pPr>
        <w:jc w:val="both"/>
      </w:pPr>
      <w:r>
        <w:t>本章介绍系统所用语言、框架与支撑组件的基本原理、选用依据及业务用途。</w:t>
      </w:r>
    </w:p>
    <w:p w14:paraId="3AF31D26">
      <w:pPr>
        <w:pStyle w:val="4"/>
        <w:pageBreakBefore w:val="0"/>
      </w:pPr>
      <w:bookmarkStart w:id="8" w:name="_Toc25847"/>
      <w:r>
        <w:t>2.1 Java与TypeScript编程语言</w:t>
      </w:r>
      <w:bookmarkEnd w:id="8"/>
    </w:p>
    <w:p w14:paraId="78A7537B">
      <w:pPr>
        <w:jc w:val="both"/>
      </w:pPr>
      <w:r>
        <w:t>Java是面向对象的静态类型语言，源程序编译为字节码并在Java虚拟机运行。后端采用JDK 17，以接口定义跨服务契约，以实体和数据传输对象表达业务信息。明确的参数与返回类型便于编译期检查和分层维护，适合培训规则较多的服务端。</w:t>
      </w:r>
    </w:p>
    <w:p w14:paraId="1EAC46C5">
      <w:pPr>
        <w:jc w:val="both"/>
      </w:pPr>
      <w:r>
        <w:t>TypeScript为JavaScript增加静态类型，编译成JavaScript后在浏览器执行。前端用其定义接口返回值、页面状态与学习消息，减少字段和调用错误；运行时数据合法性与权限仍由服务端校验。前后端通过HTTP接口和WebSocket交换数据。</w:t>
      </w:r>
    </w:p>
    <w:p w14:paraId="5EF59FBF">
      <w:pPr>
        <w:pStyle w:val="4"/>
        <w:pageBreakBefore w:val="0"/>
      </w:pPr>
      <w:bookmarkStart w:id="9" w:name="_Toc13618"/>
      <w:r>
        <w:t>2.2 Spring Boot与Vue开发框架</w:t>
      </w:r>
      <w:bookmarkEnd w:id="9"/>
    </w:p>
    <w:p w14:paraId="0C947DE3">
      <w:pPr>
        <w:jc w:val="both"/>
      </w:pPr>
      <w:r>
        <w:t>Spring Boot通过自动配置和依赖集成减少基础设施接入的重复配置。后端采用Spring Boot 3.5.3，通过依赖注入连接接口、业务和数据访问组件，以本地事务管理业务更新。父工程统一依赖版本，各服务独立启动；Spring Cloud Gateway负责外部路由，Spring Security负责Web认证与授权。</w:t>
      </w:r>
    </w:p>
    <w:p w14:paraId="4EB24BD1">
      <w:pPr>
        <w:jc w:val="both"/>
      </w:pPr>
      <w:r>
        <w:t>Vue 3以声明式视图、响应式状态和可复用组件组织界面，适合任务进度与考试状态更新。管理端和学员端结合Element Plus构建表单、表格与弹窗，以Vue Router管理路由、Pinia维护共享状态，由Vite启动和构建。前端权限控制提供交互反馈，业务访问以服务端授权为准。</w:t>
      </w:r>
    </w:p>
    <w:p w14:paraId="0F4999DD">
      <w:pPr>
        <w:pStyle w:val="4"/>
        <w:pageBreakBefore w:val="0"/>
      </w:pPr>
      <w:bookmarkStart w:id="10" w:name="_Toc19005"/>
      <w:r>
        <w:t>2.3 Dubbo远程调用与Nacos服务治理</w:t>
      </w:r>
      <w:bookmarkEnd w:id="10"/>
    </w:p>
    <w:p w14:paraId="1ED36442">
      <w:pPr>
        <w:jc w:val="both"/>
      </w:pPr>
      <w:r>
        <w:t>组织与权限、课程与计划、学习会话具有不同变更节奏。单体部署较简单，但高频学习与低频管理容易共享过多细节。项目按业务职责划分管理、培训和学习服务，分别维护所属数据，以明确变更与调用边界。</w:t>
      </w:r>
    </w:p>
    <w:p w14:paraId="0A84C649">
      <w:pPr>
        <w:jc w:val="both"/>
      </w:pPr>
      <w:r>
        <w:t>Dubbo通过服务接口和注册发现连接调用方与提供方。</w:t>
      </w:r>
      <w:r>
        <w:rPr>
          <w:vertAlign w:val="superscript"/>
        </w:rPr>
        <w:t>[11]</w:t>
      </w:r>
      <w:r>
        <w:t>项目由接口模块统一请求与返回类型，业务服务实现规则，Web API组合页面接口。RPC采用明确泛型的Result，调用方先判断结果再读取数据。服务拆分并不自动提升性能，仍需控制边界与调用粒度。</w:t>
      </w:r>
    </w:p>
    <w:p w14:paraId="3E6369D1">
      <w:pPr>
        <w:jc w:val="both"/>
      </w:pPr>
      <w:r>
        <w:t>Nacos提供服务注册发现与配置管理：提供方注册实例，调用方发现可用服务。本文以Nacos支撑Dubbo服务发现和集中配置，以Dubbo执行远程调用；业务数据由所属服务维护，注册中心不承担课程、学时或成绩存储。</w:t>
      </w:r>
    </w:p>
    <w:p w14:paraId="34483B48">
      <w:pPr>
        <w:jc w:val="both"/>
      </w:pPr>
      <w:r>
        <w:t>Michael Ayas等通过访谈和开发者讨论指出，微服务迁移依赖业务理解、部署、测试与监控条件。</w:t>
      </w:r>
      <w:r>
        <w:rPr>
          <w:vertAlign w:val="superscript"/>
        </w:rPr>
        <w:t>[12]</w:t>
      </w:r>
      <w:r>
        <w:t>项目据此明确数据所有权，并以当前页任务集合批量查询学习进度，在Web API组合结果，避免逐行跨服务调用。此处分析调用规模，不量化未实测的响应时间改善。</w:t>
      </w:r>
    </w:p>
    <w:p w14:paraId="7E989003">
      <w:pPr>
        <w:pStyle w:val="4"/>
        <w:pageBreakBefore w:val="0"/>
      </w:pPr>
      <w:bookmarkStart w:id="11" w:name="_Toc18394"/>
      <w:r>
        <w:t>2.4 MySQL数据库与持久化技术</w:t>
      </w:r>
      <w:bookmarkEnd w:id="11"/>
    </w:p>
    <w:p w14:paraId="2CE20219">
      <w:pPr>
        <w:jc w:val="both"/>
      </w:pPr>
      <w:r>
        <w:t>MySQL以表、SQL和约束组织结构化数据，InnoDB支持事务与行级锁。培训对象字段及关联明确，项目以MySQL保存业务事实，用索引支持查询、唯一约束控制重复。各业务服务维护所属数据库，跨服务读取通过接口完成。</w:t>
      </w:r>
    </w:p>
    <w:p w14:paraId="5B8F5B3A">
      <w:pPr>
        <w:jc w:val="both"/>
      </w:pPr>
      <w:r>
        <w:t>MyBatis-Flex提供实体映射、Mapper与查询构建，项目采用1.11.4版加入企业归属、状态和分页条件。Flyway按版本管理数据库迁移，保留已使用脚本，以追加迁移表达结构变化。框架负责持久化，学时与完成条件由业务逻辑判断。</w:t>
      </w:r>
    </w:p>
    <w:p w14:paraId="0BD957DF">
      <w:pPr>
        <w:jc w:val="both"/>
      </w:pPr>
      <w:r>
        <w:t>Redis以带有效期的内存键值数据提供快速访问，项目用于认证会话、登录版本和授权缓存。MySQL业务记录长期保存，会话缓存按期限失效；缓存不代替学习档案，其失效也不代表培训结果变化。</w:t>
      </w:r>
    </w:p>
    <w:p w14:paraId="4370E6A9">
      <w:pPr>
        <w:pStyle w:val="4"/>
        <w:pageBreakBefore w:val="0"/>
      </w:pPr>
      <w:bookmarkStart w:id="12" w:name="_Toc28405"/>
      <w:r>
        <w:t>2.5 WebSocket通信与学习状态控制</w:t>
      </w:r>
      <w:bookmarkEnd w:id="12"/>
    </w:p>
    <w:p w14:paraId="0C4DD739">
      <w:pPr>
        <w:jc w:val="both"/>
      </w:pPr>
      <w:r>
        <w:t>WebSocket提供浏览器与服务端的双向通道，适合进度上报和核验状态推送。Realtime服务维护连接并转交播放事件，由学习服务处理后返回确认。请求标识、事件序号、心跳与重连同步处理重复、迟到和中断，最终学时以服务端受理结果为准。</w:t>
      </w:r>
    </w:p>
    <w:p w14:paraId="1DA4AFB2">
      <w:pPr>
        <w:jc w:val="both"/>
      </w:pPr>
      <w:r>
        <w:t>状态机以受条件约束的转换组织播放、暂停、核验和完成过程。服务端统一控制：抽验等待时不计时，关闭会话不能因迟到消息恢复播放，重连须同步状态而非沿用浏览器缓存，避免接口分别修改状态造成冲突。</w:t>
      </w:r>
    </w:p>
    <w:p w14:paraId="0DAEF539">
      <w:pPr>
        <w:jc w:val="both"/>
      </w:pPr>
      <w:r>
        <w:t>有效学时不同于页面停留、媒体总时长和学习效果：播放到结尾不保证所有区间合法计入，满足学时也不证明理解全部内容。系统分别维护播放位置、有效学时与考试成绩；学习完成检查前两者，需考核的计划另检查考试结果。</w:t>
      </w:r>
    </w:p>
    <w:p w14:paraId="6D37BB31">
      <w:pPr>
        <w:jc w:val="both"/>
      </w:pPr>
      <w:r>
        <w:t>对于状态与顺序合规的区间，设相邻服务端确认时间差为Δt、媒体位置非负增量为Δp、最大上报间隔（上报周期与容差之和）为G、剩余规定学时为R，计入量见式（2-1）。不允许计时、间隔超过G或违反防拖动规则时，按拒绝或零计时处理，不直接套用公式。</w:t>
      </w: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07"/>
        <w:gridCol w:w="7258"/>
        <w:gridCol w:w="907"/>
      </w:tblGrid>
      <w:tr w14:paraId="65D9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 w:type="pct"/>
            <w:vAlign w:val="center"/>
          </w:tcPr>
          <w:p w14:paraId="68446840">
            <w:pPr>
              <w:ind w:left="0" w:right="0" w:firstLine="0"/>
              <w:jc w:val="left"/>
            </w:pPr>
          </w:p>
        </w:tc>
        <w:tc>
          <w:tcPr>
            <w:tcW w:w="4000" w:type="pct"/>
            <w:vAlign w:val="center"/>
          </w:tcPr>
          <w:p w14:paraId="38687CA8">
            <w:pPr>
              <w:ind w:left="0" w:right="0" w:firstLine="0"/>
              <w:jc w:val="center"/>
            </w:pPr>
            <m:oMathPara>
              <m:oMath>
                <m:r>
                  <m:rPr/>
                  <m:t>Δτ = min{max(0, Δt), max(0, Δp), G, max(0, R)}</m:t>
                </m:r>
              </m:oMath>
            </m:oMathPara>
          </w:p>
        </w:tc>
        <w:tc>
          <w:tcPr>
            <w:tcW w:w="500" w:type="pct"/>
            <w:noWrap/>
            <w:vAlign w:val="center"/>
          </w:tcPr>
          <w:p w14:paraId="0FE8AE04">
            <w:pPr>
              <w:ind w:left="0" w:right="0" w:firstLine="0"/>
              <w:jc w:val="right"/>
            </w:pPr>
            <w:r>
              <w:t>（2-1）</w:t>
            </w:r>
          </w:p>
        </w:tc>
      </w:tr>
    </w:tbl>
    <w:p w14:paraId="719C15E6">
      <w:pPr>
        <w:jc w:val="both"/>
      </w:pPr>
      <w:r>
        <w:t>公式采取保守累计：媒体位置增加10秒、服务端经过9秒时最多计9秒；下一段经过11秒、位置增加10秒时最多计10秒，少计部分不自动补回。容差用于位置合法性、上报超时及课件完成边界判断，不直接增加计入学时。该规则限制客户端异常增长，也可能使正常播放后仍需补学。</w:t>
      </w:r>
    </w:p>
    <w:p w14:paraId="024523B7">
      <w:pPr>
        <w:pStyle w:val="4"/>
        <w:pageBreakBefore w:val="0"/>
      </w:pPr>
      <w:bookmarkStart w:id="13" w:name="_Toc22339"/>
      <w:r>
        <w:t>2.6 RabbitMQ与消息最终一致性</w:t>
      </w:r>
      <w:bookmarkEnd w:id="13"/>
    </w:p>
    <w:p w14:paraId="52D2259B">
      <w:pPr>
        <w:jc w:val="both"/>
      </w:pPr>
      <w:r>
        <w:t>RabbitMQ通过交换机、绑定和队列将消息交给消费者。项目传递学习开始与完成事件，将进度保存和任务更新分开执行。队列可缓冲生产与消费差异，业务一致性仍需本地事务、重试与消费去重支撑。</w:t>
      </w:r>
    </w:p>
    <w:p w14:paraId="514488BE">
      <w:pPr>
        <w:jc w:val="both"/>
      </w:pPr>
      <w:r>
        <w:t>本地事务只能保证单库更新共同提交。黄纯悦等综述多副本架构、一致性与跨节点并发控制，</w:t>
      </w:r>
      <w:r>
        <w:rPr>
          <w:vertAlign w:val="superscript"/>
        </w:rPr>
        <w:t>[13]</w:t>
      </w:r>
      <w:r>
        <w:t>其数据库副本一致性不同于本文的业务事件一致性，Outbox不实现复制协议。进度提交后再发消息可能因退出漏发，先发消息则可能通知尚未成立的结果，问题在于业务落库与消息发送不能原子完成。</w:t>
      </w:r>
    </w:p>
    <w:p w14:paraId="5933D0A4">
      <w:pPr>
        <w:jc w:val="both"/>
      </w:pPr>
      <w:r>
        <w:t>事务性Outbox将业务更新与待发送事件纳入同一数据库事务，再独立转发。</w:t>
      </w:r>
      <w:r>
        <w:rPr>
          <w:vertAlign w:val="superscript"/>
        </w:rPr>
        <w:t>[14]</w:t>
      </w:r>
      <w:r>
        <w:t>项目共同保存学时、受理事件和消息记录，失败保留记录重试，消费端按事件标识去重。模式接受短暂传播延迟，可靠性还依赖发送器恢复、消费幂等与异常记录。</w:t>
      </w:r>
    </w:p>
    <w:p w14:paraId="6017390D">
      <w:pPr>
        <w:jc w:val="both"/>
      </w:pPr>
      <w:r>
        <w:t>RabbitMQ发布确认只说明代理接收处理消息，不等于业务消费者已完成；不能路由的消息还需检查退回通知。</w:t>
      </w:r>
      <w:r>
        <w:rPr>
          <w:vertAlign w:val="superscript"/>
        </w:rPr>
        <w:t>[15]</w:t>
      </w:r>
      <w:r>
        <w:t>系统在发布确认满足要求且无路由退回时标记已发送，消费端完成业务更新后形成结果。因此，页面任务状态可能晚于学习库进度。</w:t>
      </w:r>
    </w:p>
    <w:p w14:paraId="1FEC4D14">
      <w:pPr>
        <w:pStyle w:val="4"/>
        <w:pageBreakBefore w:val="0"/>
      </w:pPr>
      <w:bookmarkStart w:id="14" w:name="_Toc3373"/>
      <w:r>
        <w:t>2.7 OpenCV与人脸核验技术</w:t>
      </w:r>
      <w:bookmarkEnd w:id="14"/>
    </w:p>
    <w:p w14:paraId="177FFEE0">
      <w:pPr>
        <w:jc w:val="both"/>
      </w:pPr>
      <w:r>
        <w:t>OpenCV提供图像处理接口。项目通过Java适配模块调用OpenCV 4.9.0，对图像解码、检测、对齐和提取特征，再作一对一比较。适配层返回结果，学习服务处理任务与会话，将算法调用和培训规则分离。</w:t>
      </w:r>
    </w:p>
    <w:p w14:paraId="31BD104B">
      <w:pPr>
        <w:jc w:val="both"/>
      </w:pPr>
      <w:r>
        <w:t>人脸检测判断输入是否可用，特征比较将登记与提交图像的相似度同配置阈值比较。YuNet、SFace承担模型能力，业务层管理抽验创建、截止时间、重试和失败处置，将模型判断与抽验任务流程分离。</w:t>
      </w:r>
    </w:p>
    <w:p w14:paraId="365BD400">
      <w:pPr>
        <w:jc w:val="both"/>
      </w:pPr>
      <w:r>
        <w:t>Wu等的YuNet以轻量结构权衡检测成本与精度，</w:t>
      </w:r>
      <w:r>
        <w:rPr>
          <w:vertAlign w:val="superscript"/>
        </w:rPr>
        <w:t>[16]</w:t>
      </w:r>
      <w:r>
        <w:t>Zhong等的SFace以损失函数约束特征学习，处理训练图像质量差异。</w:t>
      </w:r>
      <w:r>
        <w:rPr>
          <w:vertAlign w:val="superscript"/>
        </w:rPr>
        <w:t>[17]</w:t>
      </w:r>
      <w:r>
        <w:t>项目仅用已有模型推理，未重新训练，原论文基准不作为系统指标；身份抽验采用人脸检测与相似度比较，不能等同活体检测。</w:t>
      </w:r>
    </w:p>
    <w:p w14:paraId="17D46369">
      <w:pPr>
        <w:jc w:val="both"/>
      </w:pPr>
      <w:r>
        <w:t>《个人信息保护法》要求敏感个人信息处理具备特定目的、充分必要性与严格保护。</w:t>
      </w:r>
      <w:r>
        <w:rPr>
          <w:vertAlign w:val="superscript"/>
        </w:rPr>
        <w:t>[18]</w:t>
      </w:r>
      <w:r>
        <w:t>2025年施行的《人脸识别技术应用安全管理办法》规定告知、保存期限和替代验证方式。</w:t>
      </w:r>
      <w:r>
        <w:rPr>
          <w:vertAlign w:val="superscript"/>
        </w:rPr>
        <w:t>[19]</w:t>
      </w:r>
      <w:r>
        <w:t>项目以私有存储及访问控制保护照片，治理局限见7.2节。</w:t>
      </w:r>
    </w:p>
    <w:p w14:paraId="77582DA0">
      <w:pPr>
        <w:pStyle w:val="4"/>
        <w:pageBreakBefore w:val="0"/>
      </w:pPr>
      <w:bookmarkStart w:id="15" w:name="_Toc18398"/>
      <w:r>
        <w:t>2.8 OSS对象存储与媒体访问</w:t>
      </w:r>
      <w:bookmarkEnd w:id="15"/>
    </w:p>
    <w:p w14:paraId="650BAAB7">
      <w:pPr>
        <w:jc w:val="both"/>
      </w:pPr>
      <w:r>
        <w:t>对象存储适合视频、图像等非结构化资源。项目以OSS私有存储保存课件和照片，MySQL保存引用与元数据。浏览器授权直传视频，后端签发授权并校验元数据；播放和照片预览须检查企业归属及业务条件，使用有期限的授权。</w:t>
      </w:r>
    </w:p>
    <w:p w14:paraId="479645BC">
      <w:pPr>
        <w:jc w:val="both"/>
      </w:pPr>
      <w:r>
        <w:t>HTTP范围请求按字节区间取资源，支撑视频定位和分段读取。</w:t>
      </w:r>
      <w:r>
        <w:rPr>
          <w:vertAlign w:val="superscript"/>
        </w:rPr>
        <w:t>[20]</w:t>
      </w:r>
      <w:r>
        <w:t>浏览器读取并播放媒体，学习服务依据事件与状态计时。资源访问授权保护媒体，培训完成由业务规则判定，取得内容本身不代表完成学时。</w:t>
      </w:r>
    </w:p>
    <w:p w14:paraId="346AF172">
      <w:pPr>
        <w:pStyle w:val="3"/>
        <w:pageBreakBefore/>
      </w:pPr>
      <w:bookmarkStart w:id="16" w:name="_Toc18350"/>
      <w:r>
        <w:t>3 需求与可行性分析</w:t>
      </w:r>
      <w:bookmarkEnd w:id="16"/>
    </w:p>
    <w:p w14:paraId="1764322F">
      <w:pPr>
        <w:pStyle w:val="4"/>
        <w:pageBreakBefore w:val="0"/>
      </w:pPr>
      <w:bookmarkStart w:id="17" w:name="_Toc10506"/>
      <w:r>
        <w:t>3.1 用户角色与业务范围</w:t>
      </w:r>
      <w:bookmarkEnd w:id="17"/>
    </w:p>
    <w:p w14:paraId="2593DC20">
      <w:pPr>
        <w:pStyle w:val="5"/>
        <w:keepNext/>
        <w:keepLines/>
      </w:pPr>
      <w:bookmarkStart w:id="18" w:name="_Toc20802"/>
      <w:r>
        <w:t>3.1.1 参与者及其权限范围</w:t>
      </w:r>
      <w:bookmarkEnd w:id="18"/>
    </w:p>
    <w:p w14:paraId="0D2BCD93">
      <w:pPr>
        <w:jc w:val="both"/>
      </w:pPr>
      <w:r>
        <w:t>系统提取平台管理员、企业管理员和学员三类主要参与者。平台管理员建立企业或行管组织及初始管理账号，维护行政区域并处理组织启停、管理员密码重置等平台操作。企业管理员维护本企业部门、人员、车辆、角色授权、课程、题库、试卷和培训计划，并查询培训过程与结果。学员参加本人被分配的培训，完成视频学习、身份核验和考试，查询个人档案。角色决定功能权限，企业标识和用户标识决定数据范围，二者共同构成访问条件。</w:t>
      </w:r>
    </w:p>
    <w:p w14:paraId="213D86D1">
      <w:pPr>
        <w:jc w:val="both"/>
      </w:pPr>
      <w:r>
        <w:t>论文中的学时监管指企业管理员对本企业学习过程的查询和核对。本文授权模型以企业数据隔离和本人任务访问为边界，行政区域用于基础组织信息，不承担行业管理机构的跨企业监管授权。车辆模块维护车牌、企业、可选部门及启停状态，并支持人员可选绑定一辆本企业车辆，同一车辆可关联多人；不承担营运证生命周期或驾驶员调度。</w:t>
      </w:r>
    </w:p>
    <w:p w14:paraId="191763FC">
      <w:pPr>
        <w:jc w:val="both"/>
      </w:pPr>
      <w:r>
        <w:t>表3-1概括角色与主要对象的关系。表中的“本企业”和“本人”是服务端数据范围要求，并非只对前端菜单的显示规则作说明。</w:t>
      </w:r>
    </w:p>
    <w:p w14:paraId="02CD676D">
      <w:pPr>
        <w:pStyle w:val="15"/>
      </w:pPr>
      <w:r>
        <w:t>表3-1 用户角色与业务操作范围</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599043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319AD4B">
            <w:pPr>
              <w:keepNext/>
              <w:spacing w:before="40" w:after="40" w:line="300" w:lineRule="auto"/>
              <w:ind w:firstLine="0"/>
              <w:jc w:val="center"/>
            </w:pPr>
            <w:r>
              <w:rPr>
                <w:b/>
                <w:sz w:val="21"/>
              </w:rPr>
              <w:t>角色</w:t>
            </w:r>
          </w:p>
        </w:tc>
        <w:tc>
          <w:tcPr>
            <w:tcW w:w="3175" w:type="dxa"/>
            <w:shd w:val="clear" w:color="auto" w:fill="F0F0F0"/>
            <w:vAlign w:val="center"/>
          </w:tcPr>
          <w:p w14:paraId="521569F8">
            <w:pPr>
              <w:keepNext/>
              <w:spacing w:before="40" w:after="40" w:line="300" w:lineRule="auto"/>
              <w:ind w:firstLine="0"/>
              <w:jc w:val="center"/>
            </w:pPr>
            <w:r>
              <w:rPr>
                <w:b/>
                <w:sz w:val="21"/>
              </w:rPr>
              <w:t>主要操作</w:t>
            </w:r>
          </w:p>
        </w:tc>
        <w:tc>
          <w:tcPr>
            <w:tcW w:w="3798" w:type="dxa"/>
            <w:shd w:val="clear" w:color="auto" w:fill="F0F0F0"/>
            <w:vAlign w:val="center"/>
          </w:tcPr>
          <w:p w14:paraId="429FC7FF">
            <w:pPr>
              <w:keepNext/>
              <w:spacing w:before="40" w:after="40" w:line="300" w:lineRule="auto"/>
              <w:ind w:firstLine="0"/>
              <w:jc w:val="center"/>
            </w:pPr>
            <w:r>
              <w:rPr>
                <w:b/>
                <w:sz w:val="21"/>
              </w:rPr>
              <w:t>数据范围</w:t>
            </w:r>
          </w:p>
        </w:tc>
      </w:tr>
      <w:tr w14:paraId="442649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44FE5CB">
            <w:pPr>
              <w:keepNext/>
              <w:spacing w:before="40" w:after="40" w:line="300" w:lineRule="auto"/>
              <w:ind w:firstLine="0"/>
              <w:jc w:val="left"/>
            </w:pPr>
            <w:r>
              <w:rPr>
                <w:sz w:val="21"/>
              </w:rPr>
              <w:t>平台管理员</w:t>
            </w:r>
          </w:p>
        </w:tc>
        <w:tc>
          <w:tcPr>
            <w:tcW w:w="3175" w:type="dxa"/>
            <w:vAlign w:val="center"/>
          </w:tcPr>
          <w:p w14:paraId="51978241">
            <w:pPr>
              <w:keepNext/>
              <w:spacing w:before="40" w:after="40" w:line="300" w:lineRule="auto"/>
              <w:ind w:firstLine="0"/>
              <w:jc w:val="left"/>
            </w:pPr>
            <w:r>
              <w:rPr>
                <w:sz w:val="21"/>
              </w:rPr>
              <w:t>建立组织及管理账号</w:t>
            </w:r>
          </w:p>
        </w:tc>
        <w:tc>
          <w:tcPr>
            <w:tcW w:w="3798" w:type="dxa"/>
            <w:vAlign w:val="center"/>
          </w:tcPr>
          <w:p w14:paraId="23EC87F5">
            <w:pPr>
              <w:keepNext/>
              <w:spacing w:before="40" w:after="40" w:line="300" w:lineRule="auto"/>
              <w:ind w:firstLine="0"/>
              <w:jc w:val="left"/>
            </w:pPr>
            <w:r>
              <w:rPr>
                <w:sz w:val="21"/>
              </w:rPr>
              <w:t>按平台授权处理基础对象</w:t>
            </w:r>
          </w:p>
        </w:tc>
      </w:tr>
      <w:tr w14:paraId="0B7108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629718E">
            <w:pPr>
              <w:keepNext/>
              <w:spacing w:before="40" w:after="40" w:line="300" w:lineRule="auto"/>
              <w:ind w:firstLine="0"/>
              <w:jc w:val="left"/>
            </w:pPr>
            <w:r>
              <w:rPr>
                <w:sz w:val="21"/>
              </w:rPr>
              <w:t>企业管理员</w:t>
            </w:r>
          </w:p>
        </w:tc>
        <w:tc>
          <w:tcPr>
            <w:tcW w:w="3175" w:type="dxa"/>
            <w:vAlign w:val="center"/>
          </w:tcPr>
          <w:p w14:paraId="5085FEA1">
            <w:pPr>
              <w:keepNext/>
              <w:spacing w:before="40" w:after="40" w:line="300" w:lineRule="auto"/>
              <w:ind w:firstLine="0"/>
              <w:jc w:val="left"/>
            </w:pPr>
            <w:r>
              <w:rPr>
                <w:sz w:val="21"/>
              </w:rPr>
              <w:t>管理课程、计划、人员、车辆、考试与档案</w:t>
            </w:r>
          </w:p>
        </w:tc>
        <w:tc>
          <w:tcPr>
            <w:tcW w:w="3798" w:type="dxa"/>
            <w:vAlign w:val="center"/>
          </w:tcPr>
          <w:p w14:paraId="4BD9C86A">
            <w:pPr>
              <w:keepNext/>
              <w:spacing w:before="40" w:after="40" w:line="300" w:lineRule="auto"/>
              <w:ind w:firstLine="0"/>
              <w:jc w:val="left"/>
            </w:pPr>
            <w:r>
              <w:rPr>
                <w:sz w:val="21"/>
              </w:rPr>
              <w:t>当前登录企业</w:t>
            </w:r>
          </w:p>
        </w:tc>
      </w:tr>
      <w:tr w14:paraId="69FCFB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3CDD279">
            <w:pPr>
              <w:keepNext w:val="0"/>
              <w:spacing w:before="40" w:after="40" w:line="300" w:lineRule="auto"/>
              <w:ind w:firstLine="0"/>
              <w:jc w:val="left"/>
            </w:pPr>
            <w:r>
              <w:rPr>
                <w:sz w:val="21"/>
              </w:rPr>
              <w:t>学员</w:t>
            </w:r>
          </w:p>
        </w:tc>
        <w:tc>
          <w:tcPr>
            <w:tcW w:w="3175" w:type="dxa"/>
            <w:vAlign w:val="center"/>
          </w:tcPr>
          <w:p w14:paraId="255306D8">
            <w:pPr>
              <w:keepNext w:val="0"/>
              <w:spacing w:before="40" w:after="40" w:line="300" w:lineRule="auto"/>
              <w:ind w:firstLine="0"/>
              <w:jc w:val="left"/>
            </w:pPr>
            <w:r>
              <w:rPr>
                <w:sz w:val="21"/>
              </w:rPr>
              <w:t>参加学习、提交考试、查询成果</w:t>
            </w:r>
          </w:p>
        </w:tc>
        <w:tc>
          <w:tcPr>
            <w:tcW w:w="3798" w:type="dxa"/>
            <w:vAlign w:val="center"/>
          </w:tcPr>
          <w:p w14:paraId="0CFBFB9E">
            <w:pPr>
              <w:keepNext w:val="0"/>
              <w:spacing w:before="40" w:after="40" w:line="300" w:lineRule="auto"/>
              <w:ind w:firstLine="0"/>
              <w:jc w:val="left"/>
            </w:pPr>
            <w:r>
              <w:rPr>
                <w:sz w:val="21"/>
              </w:rPr>
              <w:t>本人被分配的任务</w:t>
            </w:r>
          </w:p>
        </w:tc>
      </w:tr>
    </w:tbl>
    <w:p w14:paraId="5FBB92DA">
      <w:pPr>
        <w:spacing w:after="80" w:line="240" w:lineRule="auto"/>
      </w:pPr>
    </w:p>
    <w:p w14:paraId="5425A4A3">
      <w:pPr>
        <w:keepNext w:val="0"/>
        <w:spacing w:line="360" w:lineRule="auto"/>
        <w:ind w:firstLine="480"/>
        <w:jc w:val="both"/>
      </w:pPr>
      <w:r>
        <w:rPr>
          <w:rFonts w:ascii="Times New Roman" w:hAnsi="Times New Roman" w:eastAsia="宋体"/>
          <w:b w:val="0"/>
          <w:color w:val="000000"/>
          <w:sz w:val="24"/>
        </w:rPr>
        <w:t>组织性质中的行管类别沿用组织管理员账号和租户隔离机制，当前只建立组织及辖区基础模型。本文不将行业管理机构的跨企业统计或监管列为已完成用例。平台、企业和学员身份也不构成逐层继承的权限关系，平台身份不自动获得企业学习照片的读取权限。</w:t>
      </w:r>
    </w:p>
    <w:p w14:paraId="23E59553">
      <w:pPr>
        <w:pStyle w:val="5"/>
        <w:keepNext/>
        <w:keepLines/>
      </w:pPr>
      <w:bookmarkStart w:id="19" w:name="_Toc26531"/>
      <w:r>
        <w:t>3.1.2 角色用例分析</w:t>
      </w:r>
      <w:bookmarkEnd w:id="19"/>
    </w:p>
    <w:p w14:paraId="4B923CBC">
      <w:pPr>
        <w:keepNext w:val="0"/>
        <w:spacing w:line="360" w:lineRule="auto"/>
        <w:ind w:firstLine="480"/>
        <w:jc w:val="both"/>
      </w:pPr>
      <w:r>
        <w:rPr>
          <w:rFonts w:ascii="Times New Roman" w:hAnsi="Times New Roman" w:eastAsia="宋体"/>
          <w:b w:val="0"/>
          <w:color w:val="000000"/>
          <w:sz w:val="24"/>
        </w:rPr>
        <w:t>图3-1至图3-3按参与者的业务目标划分用例，各操作以认证和授权为前提。连线表示交互关系，不表示执行顺序。</w:t>
      </w:r>
    </w:p>
    <w:p w14:paraId="37AAC4BF">
      <w:pPr>
        <w:keepNext/>
        <w:spacing w:line="360" w:lineRule="auto"/>
        <w:ind w:firstLine="480"/>
        <w:jc w:val="both"/>
      </w:pPr>
      <w:r>
        <w:rPr>
          <w:rFonts w:ascii="Times New Roman" w:hAnsi="Times New Roman" w:eastAsia="宋体"/>
          <w:b w:val="0"/>
          <w:color w:val="000000"/>
          <w:sz w:val="24"/>
        </w:rPr>
        <w:t>平台管理员用例见图3-1。组织管理涵盖企业和行管基础资料，行政区域维护用于组织辖区绑定。平台工作台只展示当前身份具备权限的入口，组织维护与企业培训业务分属不同授权范围。</w:t>
      </w:r>
    </w:p>
    <w:p w14:paraId="594DA363">
      <w:pPr>
        <w:keepNext/>
        <w:spacing w:before="120" w:line="240" w:lineRule="auto"/>
        <w:ind w:firstLine="0"/>
        <w:jc w:val="center"/>
      </w:pPr>
      <w:r>
        <w:drawing>
          <wp:inline distT="0" distB="0" distL="114300" distR="114300">
            <wp:extent cx="5579745" cy="2789555"/>
            <wp:effectExtent l="0" t="0" r="1905" b="10795"/>
            <wp:docPr id="7" name="Picture 7" descr="图3-1 平台管理员用例图" title="图3-1 平台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1 平台管理员用例图" title="图3-1 平台管理员用例图"/>
                    <pic:cNvPicPr>
                      <a:picLocks noChangeAspect="1"/>
                    </pic:cNvPicPr>
                  </pic:nvPicPr>
                  <pic:blipFill>
                    <a:blip r:embed="rId13"/>
                    <a:stretch>
                      <a:fillRect/>
                    </a:stretch>
                  </pic:blipFill>
                  <pic:spPr>
                    <a:xfrm>
                      <a:off x="0" y="0"/>
                      <a:ext cx="5580000" cy="2790000"/>
                    </a:xfrm>
                    <a:prstGeom prst="rect">
                      <a:avLst/>
                    </a:prstGeom>
                  </pic:spPr>
                </pic:pic>
              </a:graphicData>
            </a:graphic>
          </wp:inline>
        </w:drawing>
      </w:r>
    </w:p>
    <w:p w14:paraId="5B0CB76B">
      <w:pPr>
        <w:pStyle w:val="15"/>
        <w:keepNext w:val="0"/>
        <w:spacing w:before="120" w:after="120"/>
        <w:ind w:firstLine="0"/>
        <w:jc w:val="center"/>
      </w:pPr>
      <w:r>
        <w:rPr>
          <w:rFonts w:ascii="Times New Roman" w:hAnsi="Times New Roman" w:eastAsia="宋体"/>
          <w:b w:val="0"/>
          <w:color w:val="000000"/>
          <w:sz w:val="21"/>
        </w:rPr>
        <w:t>图3-1 平台管理员用例图</w:t>
      </w:r>
    </w:p>
    <w:p w14:paraId="226F4A59">
      <w:pPr>
        <w:keepNext/>
        <w:spacing w:line="360" w:lineRule="auto"/>
        <w:ind w:firstLine="480"/>
        <w:jc w:val="both"/>
      </w:pPr>
      <w:r>
        <w:rPr>
          <w:rFonts w:ascii="Times New Roman" w:hAnsi="Times New Roman" w:eastAsia="宋体"/>
          <w:b w:val="0"/>
          <w:color w:val="000000"/>
          <w:sz w:val="24"/>
        </w:rPr>
        <w:t>企业管理员用例见图3-2。管理员先准备人员、课程和考试资源，再编排并发布培训计划，随后通过统计和档案查询培训执行情况。角色授权限定本企业可分配的权限，人员登记照用于已授权的身份核验业务。</w:t>
      </w:r>
    </w:p>
    <w:p w14:paraId="1F661F2C">
      <w:pPr>
        <w:keepNext/>
        <w:spacing w:before="120" w:line="240" w:lineRule="auto"/>
        <w:ind w:firstLine="0"/>
        <w:jc w:val="center"/>
      </w:pPr>
      <w:r>
        <w:drawing>
          <wp:inline distT="0" distB="0" distL="114300" distR="114300">
            <wp:extent cx="5579745" cy="4128770"/>
            <wp:effectExtent l="0" t="0" r="1905" b="5080"/>
            <wp:docPr id="8" name="Picture 8" descr="图3-2 企业管理员用例图" title="图3-2 企业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3-2 企业管理员用例图" title="图3-2 企业管理员用例图"/>
                    <pic:cNvPicPr>
                      <a:picLocks noChangeAspect="1"/>
                    </pic:cNvPicPr>
                  </pic:nvPicPr>
                  <pic:blipFill>
                    <a:blip r:embed="rId14"/>
                    <a:stretch>
                      <a:fillRect/>
                    </a:stretch>
                  </pic:blipFill>
                  <pic:spPr>
                    <a:xfrm>
                      <a:off x="0" y="0"/>
                      <a:ext cx="5580000" cy="4129200"/>
                    </a:xfrm>
                    <a:prstGeom prst="rect">
                      <a:avLst/>
                    </a:prstGeom>
                  </pic:spPr>
                </pic:pic>
              </a:graphicData>
            </a:graphic>
          </wp:inline>
        </w:drawing>
      </w:r>
    </w:p>
    <w:p w14:paraId="62168426">
      <w:pPr>
        <w:pStyle w:val="15"/>
        <w:keepNext w:val="0"/>
        <w:spacing w:before="120" w:after="120"/>
        <w:ind w:firstLine="0"/>
        <w:jc w:val="center"/>
      </w:pPr>
      <w:r>
        <w:rPr>
          <w:rFonts w:ascii="Times New Roman" w:hAnsi="Times New Roman" w:eastAsia="宋体"/>
          <w:b w:val="0"/>
          <w:color w:val="000000"/>
          <w:sz w:val="21"/>
        </w:rPr>
        <w:t>图3-2 企业管理员用例图</w:t>
      </w:r>
    </w:p>
    <w:p w14:paraId="241CDAE2">
      <w:pPr>
        <w:keepNext/>
        <w:spacing w:line="360" w:lineRule="auto"/>
        <w:ind w:firstLine="480"/>
        <w:jc w:val="both"/>
      </w:pPr>
      <w:r>
        <w:rPr>
          <w:rFonts w:ascii="Times New Roman" w:hAnsi="Times New Roman" w:eastAsia="宋体"/>
          <w:b w:val="0"/>
          <w:color w:val="000000"/>
          <w:sz w:val="24"/>
        </w:rPr>
        <w:t>学员用例见图3-3。视频学习包含签到、播放、暂停恢复、补足学时和签退等操作；启用身份核验时，学员按会话规则提交照片。在线考试以该任务学习完成为前置条件，不能把观看课程画成考试过程中的包含用例。档案查询范围为本人已分配任务，计划结束后仍可查看历史结果。</w:t>
      </w:r>
    </w:p>
    <w:p w14:paraId="6232F73E">
      <w:pPr>
        <w:keepNext/>
        <w:spacing w:before="120" w:line="240" w:lineRule="auto"/>
        <w:ind w:firstLine="0"/>
        <w:jc w:val="center"/>
      </w:pPr>
      <w:r>
        <w:drawing>
          <wp:inline distT="0" distB="0" distL="114300" distR="114300">
            <wp:extent cx="5579745" cy="3682365"/>
            <wp:effectExtent l="0" t="0" r="1905" b="13335"/>
            <wp:docPr id="9" name="Picture 9" descr="图3-3 学员用例图" title="图3-3 学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3-3 学员用例图" title="图3-3 学员用例图"/>
                    <pic:cNvPicPr>
                      <a:picLocks noChangeAspect="1"/>
                    </pic:cNvPicPr>
                  </pic:nvPicPr>
                  <pic:blipFill>
                    <a:blip r:embed="rId15"/>
                    <a:stretch>
                      <a:fillRect/>
                    </a:stretch>
                  </pic:blipFill>
                  <pic:spPr>
                    <a:xfrm>
                      <a:off x="0" y="0"/>
                      <a:ext cx="5580000" cy="3682800"/>
                    </a:xfrm>
                    <a:prstGeom prst="rect">
                      <a:avLst/>
                    </a:prstGeom>
                  </pic:spPr>
                </pic:pic>
              </a:graphicData>
            </a:graphic>
          </wp:inline>
        </w:drawing>
      </w:r>
    </w:p>
    <w:p w14:paraId="020C45B5">
      <w:pPr>
        <w:pStyle w:val="15"/>
        <w:keepNext w:val="0"/>
        <w:spacing w:before="120" w:after="120"/>
        <w:ind w:firstLine="0"/>
        <w:jc w:val="center"/>
      </w:pPr>
      <w:r>
        <w:rPr>
          <w:rFonts w:ascii="Times New Roman" w:hAnsi="Times New Roman" w:eastAsia="宋体"/>
          <w:b w:val="0"/>
          <w:color w:val="000000"/>
          <w:sz w:val="21"/>
        </w:rPr>
        <w:t>图3-3 学员用例图</w:t>
      </w:r>
    </w:p>
    <w:p w14:paraId="71E6AE0E">
      <w:pPr>
        <w:pStyle w:val="4"/>
        <w:pageBreakBefore w:val="0"/>
      </w:pPr>
      <w:bookmarkStart w:id="20" w:name="_Toc23439"/>
      <w:r>
        <w:t>3.2 培训业务流程与功能需求</w:t>
      </w:r>
      <w:bookmarkEnd w:id="20"/>
    </w:p>
    <w:p w14:paraId="0F9ABE31">
      <w:pPr>
        <w:pStyle w:val="5"/>
        <w:pageBreakBefore w:val="0"/>
      </w:pPr>
      <w:bookmarkStart w:id="21" w:name="_Toc28178"/>
      <w:r>
        <w:t>3.2.1 课程与计划发布</w:t>
      </w:r>
      <w:bookmarkEnd w:id="21"/>
    </w:p>
    <w:p w14:paraId="1E2E5DF0">
      <w:pPr>
        <w:jc w:val="both"/>
      </w:pPr>
      <w:r>
        <w:t>企业管理员先维护课程基本信息及视频课件，再选择课程与参训学员建立培训计划。计划支持“仅学习”和“学习加考试”两种模式。周期按自然日设置，新建或更新时将起始日归一为00:00:00、结束日归一为23:59:59，允许同日培训。发布至少需要一门课程和一名学员；需要考试时，还应具有有效试卷及判定配置。发布过程应保存课程、课件、规定时长和相关规则的快照。</w:t>
      </w:r>
    </w:p>
    <w:p w14:paraId="5E30E0C2">
      <w:pPr>
        <w:jc w:val="both"/>
      </w:pPr>
      <w:r>
        <w:t>课程编辑与历史任务必须隔离。如果一门课程从100秒视频调整为更长视频，已经参加旧计划的学员不应在没有重新发布的情况下突然增加学习要求。同样，试题答案维护不能改写既有考试的判分依据。需求因此区分可维护的基础资源与发布后服务于具体任务的快照资源，删除和停用操作也要检查对象是否被既有业务引用。</w:t>
      </w:r>
    </w:p>
    <w:p w14:paraId="51B98681">
      <w:pPr>
        <w:pStyle w:val="5"/>
        <w:pageBreakBefore w:val="0"/>
      </w:pPr>
      <w:bookmarkStart w:id="22" w:name="_Toc29032"/>
      <w:r>
        <w:t>3.2.2 学习与异常恢复</w:t>
      </w:r>
      <w:bookmarkEnd w:id="22"/>
    </w:p>
    <w:p w14:paraId="5BA09C60">
      <w:pPr>
        <w:jc w:val="both"/>
      </w:pPr>
      <w:r>
        <w:t>学员进入任务时，系统核实登录身份、企业归属、任务分配和计划状态，再建立或恢复学习会话。播放期间上报的消息包含请求标识、会话内序号、课件标识与位置等信息。系统应拒绝越权会话访问，避免同一请求重复累计，并对不符合状态的播放操作返回明确结果。学员看到的累计学时应来自服务端确认。</w:t>
      </w:r>
    </w:p>
    <w:p w14:paraId="0B7EB94C">
      <w:pPr>
        <w:jc w:val="both"/>
      </w:pPr>
      <w:r>
        <w:t>断线需要同时考虑界面与服务端。前端检测连接不可用后暂停播放入口，恢复连接时先获取已确认状态，再决定是否继续学习；服务端不能把断线期间客户端自行推进的位置全部补记为学时。所有课件已经到达结尾但累计值仍不足时，应允许按正常规则重新播放补足差额。补学不能清空原累计值，也不能仅点击播放就增加学时。</w:t>
      </w:r>
    </w:p>
    <w:p w14:paraId="08E7585D">
      <w:pPr>
        <w:pStyle w:val="5"/>
        <w:pageBreakBefore w:val="0"/>
      </w:pPr>
      <w:bookmarkStart w:id="23" w:name="_Toc26040"/>
      <w:r>
        <w:t>3.2.3 抽验与考试</w:t>
      </w:r>
      <w:bookmarkEnd w:id="23"/>
    </w:p>
    <w:p w14:paraId="3BF1D7D6">
      <w:pPr>
        <w:jc w:val="both"/>
      </w:pPr>
      <w:r>
        <w:t>身份抽验需要记录“系统要求进行一次核验”和“学员提交了一次图像”两个事实。学员可能在截止时间前提交多次，也可能始终不提交。因此，抽验任务具有独立状态，提交日志归属于任务；超时任务即使没有照片也必须能够被管理员查询。核验期间暂停正常学习，成功后的恢复和失败后的处置由服务端规则决定。</w:t>
      </w:r>
    </w:p>
    <w:p w14:paraId="37DC8279">
      <w:pPr>
        <w:jc w:val="both"/>
      </w:pPr>
      <w:r>
        <w:t>考试需求包括开始时间、截止时间、答案保存、交卷和成绩查询。开始或继续进行中的考试前，服务端要求学习已完成；已有交卷结果仍可读取。截止时间以服务端为准，判分依据发布后的题目快照。答案自动保存须避免连续请求覆盖，重复交卷不能产生重复成绩。仅学习模式以学习完成为结业条件，学习加考试模式还要求考试及格。全部有效参训任务结业后，计划可提前结束；已结业学员在原培训周期内仍可回看，过期或取消后不再取得播放授权。</w:t>
      </w:r>
    </w:p>
    <w:p w14:paraId="655ABB5C">
      <w:pPr>
        <w:pStyle w:val="5"/>
        <w:pageBreakBefore w:val="0"/>
      </w:pPr>
      <w:bookmarkStart w:id="24" w:name="_Toc16640"/>
      <w:r>
        <w:t>3.2.4 档案与统计</w:t>
      </w:r>
      <w:bookmarkEnd w:id="24"/>
    </w:p>
    <w:p w14:paraId="79829BD5">
      <w:pPr>
        <w:jc w:val="both"/>
      </w:pPr>
      <w:r>
        <w:t>学员档案展示本人计划、课程规定学时、已确认学时和成绩；管理端进一步查询本企业会话、受理事件与抽验记录。档案支持受控预览签到、签退及抽验照片，无照片的历史记录仍按原记录展示。计划结束后保留只读访问，未学习课程按发布快照显示零进度。档案查询不创建进度行、不启动考试、不推进计划生命周期，防止查看历史记录改变记录本身。</w:t>
      </w:r>
    </w:p>
    <w:p w14:paraId="4F529D91">
      <w:pPr>
        <w:jc w:val="both"/>
      </w:pPr>
      <w:r>
        <w:t>统计采用任务和确认进度作为来源，展示状态应能够解释到具体明细。完成比例、学习进度与考试通过情况需要使用明确分母，不能把未参加考试等同于考试不及格。由于任务完成状态由事件投影维护，统计页面需要接受短暂传播延迟，遇到差异时能够沿任务、会话和事件标识追溯，而不是人工覆盖最终结果。</w:t>
      </w:r>
    </w:p>
    <w:p w14:paraId="16ED2F2E">
      <w:pPr>
        <w:pStyle w:val="4"/>
        <w:pageBreakBefore w:val="0"/>
      </w:pPr>
      <w:bookmarkStart w:id="25" w:name="_Toc11507"/>
      <w:r>
        <w:t>3.3 非功能需求</w:t>
      </w:r>
      <w:bookmarkEnd w:id="25"/>
    </w:p>
    <w:p w14:paraId="26BDFBA4">
      <w:pPr>
        <w:jc w:val="both"/>
      </w:pPr>
      <w:r>
        <w:t>安全性首先体现为服务端持续验证数据归属。仅在登录时确认企业身份并不足够，后续按记录编号读取、修改或查询详情时都需要重新检查。认证令牌不放入URL，课程访问使用短期授权地址，历史档案只返回业务必需字段。浏览器认证采用HttpOnly Cookie和CSRF双提交保护，前端不能将读取不到令牌内容误解为不需要处理跨站请求风险。</w:t>
      </w:r>
    </w:p>
    <w:p w14:paraId="0FD4F072">
      <w:pPr>
        <w:jc w:val="both"/>
      </w:pPr>
      <w:r>
        <w:t>可靠性要求同一业务事件的重复出现不会改变其最终含义。学习进度需要幂等处理，消息重复消费需要去重，迟到的开始事件不能把完成任务回退为进行中。发生依赖故障时应保留重试所需信息，同时让失败能够被识别。系统允许过程状态存在短暂差异，但不接受无法解释的静默丢失。</w:t>
      </w:r>
    </w:p>
    <w:p w14:paraId="094ACDA3">
      <w:pPr>
        <w:jc w:val="both"/>
      </w:pPr>
      <w:r>
        <w:t>可维护性要求服务职责、接口泛型和数据库迁移保持明确。数据库迁移提供从空库建立结构及检查约束的路径，测试应覆盖真实数据库中的事务回滚和唯一索引，而不能只在替身对象上断言方法被调用。可部署性以单实例演示环境为目标。</w:t>
      </w:r>
    </w:p>
    <w:p w14:paraId="47891903">
      <w:pPr>
        <w:pStyle w:val="4"/>
        <w:pageBreakBefore w:val="0"/>
      </w:pPr>
      <w:bookmarkStart w:id="26" w:name="_Toc15464"/>
      <w:r>
        <w:t>3.4 方案可行性与选择</w:t>
      </w:r>
      <w:bookmarkEnd w:id="26"/>
    </w:p>
    <w:p w14:paraId="273D6DDB">
      <w:pPr>
        <w:pStyle w:val="5"/>
        <w:keepNext/>
        <w:keepLines/>
      </w:pPr>
      <w:bookmarkStart w:id="27" w:name="_Toc28174"/>
      <w:r>
        <w:t>3.4.1 技术可行性</w:t>
      </w:r>
      <w:bookmarkEnd w:id="27"/>
    </w:p>
    <w:p w14:paraId="1B3D2202">
      <w:pPr>
        <w:keepNext w:val="0"/>
        <w:spacing w:line="360" w:lineRule="auto"/>
        <w:ind w:firstLine="480"/>
        <w:jc w:val="both"/>
      </w:pPr>
      <w:r>
        <w:rPr>
          <w:rFonts w:ascii="Times New Roman" w:hAnsi="Times New Roman" w:eastAsia="宋体"/>
          <w:b w:val="0"/>
          <w:color w:val="000000"/>
          <w:sz w:val="24"/>
        </w:rPr>
        <w:t>Java与Spring Boot处理业务，Vue与TypeScript组织管理端和学员端，Dubbo连接管理、培训和学习服务。MySQL保存任务、进度和结果，Redis缓存认证与授权信息，WebSocket双向传递学习消息，RabbitMQ配合本地事务消息异步传递学习结果。各组件已有明确接入位置，可支撑职责分层和规则分析。</w:t>
      </w:r>
    </w:p>
    <w:p w14:paraId="07F2528D">
      <w:pPr>
        <w:keepNext w:val="0"/>
        <w:spacing w:line="360" w:lineRule="auto"/>
        <w:ind w:firstLine="480"/>
        <w:jc w:val="both"/>
      </w:pPr>
      <w:r>
        <w:rPr>
          <w:rFonts w:ascii="Times New Roman" w:hAnsi="Times New Roman" w:eastAsia="宋体"/>
          <w:b w:val="0"/>
          <w:color w:val="000000"/>
          <w:sz w:val="24"/>
        </w:rPr>
        <w:t>实现依赖Java 17、数据库与中间件、支持视频及摄像头的浏览器、课程媒体和人脸模型。对象存储管理私有媒体，人脸适配器负责图像比较。迁移、领域测试和本地联调见第6章；路线面向单实例演示，生产容量及多实例协调仍需分别评价。</w:t>
      </w:r>
    </w:p>
    <w:p w14:paraId="0197A017">
      <w:pPr>
        <w:pStyle w:val="5"/>
        <w:keepNext/>
        <w:keepLines/>
      </w:pPr>
      <w:bookmarkStart w:id="28" w:name="_Toc27450"/>
      <w:r>
        <w:t>3.4.2 经济可行性</w:t>
      </w:r>
      <w:bookmarkEnd w:id="28"/>
    </w:p>
    <w:p w14:paraId="50DB923D">
      <w:pPr>
        <w:keepNext w:val="0"/>
        <w:spacing w:line="360" w:lineRule="auto"/>
        <w:ind w:firstLine="480"/>
        <w:jc w:val="both"/>
      </w:pPr>
      <w:r>
        <w:rPr>
          <w:rFonts w:ascii="Times New Roman" w:hAnsi="Times New Roman" w:eastAsia="宋体"/>
          <w:b w:val="0"/>
          <w:color w:val="000000"/>
          <w:sz w:val="24"/>
        </w:rPr>
        <w:t>开发使用已有设备、浏览器和开发工具，主要投入为需求梳理、编码、调试及维护。开源框架可减少通用能力建设，但实际部署仍需计算、存储、网络和运维支出。</w:t>
      </w:r>
    </w:p>
    <w:p w14:paraId="216299FE">
      <w:pPr>
        <w:keepNext w:val="0"/>
        <w:spacing w:line="360" w:lineRule="auto"/>
        <w:ind w:firstLine="480"/>
        <w:jc w:val="both"/>
      </w:pPr>
      <w:r>
        <w:rPr>
          <w:rFonts w:ascii="Times New Roman" w:hAnsi="Times New Roman" w:eastAsia="宋体"/>
          <w:b w:val="0"/>
          <w:color w:val="000000"/>
          <w:sz w:val="24"/>
        </w:rPr>
        <w:t>运行成本主要来自服务与中间件、媒体存储、流量及备份运维。浏览器经授权直连对象存储，减少业务接口转发媒体的负担。快照和日志增加存储量，用于稳定解释历史和追溯异常。演示可复用单机环境及有限自制样本，企业投入需按规模、媒体大小和保存期限测算，不给出未经测量的节省比例或回收期。</w:t>
      </w:r>
    </w:p>
    <w:p w14:paraId="7CFEA7B3">
      <w:pPr>
        <w:pStyle w:val="5"/>
        <w:keepNext/>
        <w:keepLines/>
      </w:pPr>
      <w:bookmarkStart w:id="29" w:name="_Toc26323"/>
      <w:r>
        <w:t>3.4.3 操作可行性</w:t>
      </w:r>
      <w:bookmarkEnd w:id="29"/>
    </w:p>
    <w:p w14:paraId="6E724920">
      <w:pPr>
        <w:keepNext w:val="0"/>
        <w:spacing w:line="360" w:lineRule="auto"/>
        <w:ind w:firstLine="480"/>
        <w:jc w:val="both"/>
      </w:pPr>
      <w:r>
        <w:rPr>
          <w:rFonts w:ascii="Times New Roman" w:hAnsi="Times New Roman" w:eastAsia="宋体"/>
          <w:b w:val="0"/>
          <w:color w:val="000000"/>
          <w:sz w:val="24"/>
        </w:rPr>
        <w:t>系统采用浏览器入口，管理员和学员通过各自工作台完成操作。管理员的操作顺序与培训组织过程一致：维护基础人员和课程，配置计划及参训对象，发布后查看进度、异常和成绩。学员从任务列表进入课程，按提示签到、播放和签退，在学习完成后参加考试，最后查询个人档案。明确的角色入口和任务状态使使用者能够判断当前可执行的操作。</w:t>
      </w:r>
    </w:p>
    <w:p w14:paraId="7BA86BB2">
      <w:pPr>
        <w:keepNext w:val="0"/>
        <w:spacing w:line="360" w:lineRule="auto"/>
        <w:ind w:firstLine="480"/>
        <w:jc w:val="both"/>
      </w:pPr>
      <w:r>
        <w:rPr>
          <w:rFonts w:ascii="Times New Roman" w:hAnsi="Times New Roman" w:eastAsia="宋体"/>
          <w:b w:val="0"/>
          <w:color w:val="000000"/>
          <w:sz w:val="24"/>
        </w:rPr>
        <w:t>操作依赖可用网络、兼容课程编码的浏览器，以及启用核验时可访问的摄像头和登记照。界面提供断线恢复、学时差额与补学、抽验时限和结束任务的只读提示。企业仍需准备账号、资源并开展必要培训；页面设计不等同于大规模易用性评价。</w:t>
      </w:r>
    </w:p>
    <w:p w14:paraId="1FCEDFCF">
      <w:pPr>
        <w:pStyle w:val="5"/>
        <w:keepNext/>
        <w:keepLines/>
      </w:pPr>
      <w:bookmarkStart w:id="30" w:name="_Toc24159"/>
      <w:r>
        <w:t>3.4.4 方案比较与选择</w:t>
      </w:r>
      <w:bookmarkEnd w:id="30"/>
    </w:p>
    <w:p w14:paraId="26A031F8">
      <w:pPr>
        <w:keepNext w:val="0"/>
        <w:spacing w:line="360" w:lineRule="auto"/>
        <w:ind w:firstLine="480"/>
        <w:jc w:val="both"/>
      </w:pPr>
      <w:r>
        <w:rPr>
          <w:rFonts w:ascii="Times New Roman" w:hAnsi="Times New Roman" w:eastAsia="宋体"/>
          <w:b w:val="0"/>
          <w:color w:val="000000"/>
          <w:sz w:val="24"/>
        </w:rPr>
        <w:t>模块化单体部署节点较少，本地事务关系直观，适合业务规模较小或维护人员有限的场景。业务微服务便于按职责划分数据所有权，但增加远程调用、注册发现和故障排查成本。本项目采用Dubbo架构，研究重点是管理、培训和高频学习职责的分离，以及拆分后的结果一致性处理。表3-2比较了架构与结果传播方案，选型围绕研究目标展开。</w:t>
      </w:r>
    </w:p>
    <w:p w14:paraId="13A7739C">
      <w:pPr>
        <w:pStyle w:val="15"/>
        <w:keepNext/>
        <w:spacing w:before="120" w:after="120"/>
        <w:ind w:firstLine="0"/>
        <w:jc w:val="center"/>
      </w:pPr>
      <w:r>
        <w:rPr>
          <w:rFonts w:ascii="Times New Roman" w:hAnsi="Times New Roman" w:eastAsia="宋体"/>
          <w:b w:val="0"/>
          <w:color w:val="000000"/>
          <w:sz w:val="21"/>
        </w:rPr>
        <w:t>表3-2 系统方案比较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4FB11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256261D4">
            <w:pPr>
              <w:keepNext/>
              <w:spacing w:before="40" w:after="40" w:line="300" w:lineRule="auto"/>
              <w:ind w:firstLine="0"/>
              <w:jc w:val="center"/>
            </w:pPr>
            <w:r>
              <w:rPr>
                <w:b/>
                <w:sz w:val="21"/>
              </w:rPr>
              <w:t>方案</w:t>
            </w:r>
          </w:p>
        </w:tc>
        <w:tc>
          <w:tcPr>
            <w:tcW w:w="2608" w:type="dxa"/>
            <w:shd w:val="clear" w:color="auto" w:fill="F0F0F0"/>
            <w:vAlign w:val="center"/>
          </w:tcPr>
          <w:p w14:paraId="73B2968D">
            <w:pPr>
              <w:keepNext/>
              <w:spacing w:before="40" w:after="40" w:line="300" w:lineRule="auto"/>
              <w:ind w:firstLine="0"/>
              <w:jc w:val="center"/>
            </w:pPr>
            <w:r>
              <w:rPr>
                <w:b/>
                <w:sz w:val="21"/>
              </w:rPr>
              <w:t>主要优点</w:t>
            </w:r>
          </w:p>
        </w:tc>
        <w:tc>
          <w:tcPr>
            <w:tcW w:w="2211" w:type="dxa"/>
            <w:shd w:val="clear" w:color="auto" w:fill="F0F0F0"/>
            <w:vAlign w:val="center"/>
          </w:tcPr>
          <w:p w14:paraId="5F8C9870">
            <w:pPr>
              <w:keepNext/>
              <w:spacing w:before="40" w:after="40" w:line="300" w:lineRule="auto"/>
              <w:ind w:firstLine="0"/>
              <w:jc w:val="center"/>
            </w:pPr>
            <w:r>
              <w:rPr>
                <w:b/>
                <w:sz w:val="21"/>
              </w:rPr>
              <w:t>主要代价</w:t>
            </w:r>
          </w:p>
        </w:tc>
        <w:tc>
          <w:tcPr>
            <w:tcW w:w="2551" w:type="dxa"/>
            <w:shd w:val="clear" w:color="auto" w:fill="F0F0F0"/>
            <w:vAlign w:val="center"/>
          </w:tcPr>
          <w:p w14:paraId="36F2217A">
            <w:pPr>
              <w:keepNext/>
              <w:spacing w:before="40" w:after="40" w:line="300" w:lineRule="auto"/>
              <w:ind w:firstLine="0"/>
              <w:jc w:val="center"/>
            </w:pPr>
            <w:r>
              <w:rPr>
                <w:b/>
                <w:sz w:val="21"/>
              </w:rPr>
              <w:t>本项目取舍</w:t>
            </w:r>
          </w:p>
        </w:tc>
      </w:tr>
      <w:tr w14:paraId="45B679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7D0E6682">
            <w:pPr>
              <w:keepNext/>
              <w:spacing w:before="40" w:after="40" w:line="300" w:lineRule="auto"/>
              <w:ind w:firstLine="0"/>
              <w:jc w:val="left"/>
            </w:pPr>
            <w:r>
              <w:rPr>
                <w:sz w:val="21"/>
              </w:rPr>
              <w:t>模块化单体</w:t>
            </w:r>
          </w:p>
        </w:tc>
        <w:tc>
          <w:tcPr>
            <w:tcW w:w="2608" w:type="dxa"/>
            <w:vAlign w:val="center"/>
          </w:tcPr>
          <w:p w14:paraId="0930C8A8">
            <w:pPr>
              <w:keepNext/>
              <w:spacing w:before="40" w:after="40" w:line="300" w:lineRule="auto"/>
              <w:ind w:firstLine="0"/>
              <w:jc w:val="left"/>
            </w:pPr>
            <w:r>
              <w:rPr>
                <w:sz w:val="21"/>
              </w:rPr>
              <w:t>部署节点少，本地事务易理解</w:t>
            </w:r>
          </w:p>
        </w:tc>
        <w:tc>
          <w:tcPr>
            <w:tcW w:w="2211" w:type="dxa"/>
            <w:vAlign w:val="center"/>
          </w:tcPr>
          <w:p w14:paraId="18D25997">
            <w:pPr>
              <w:keepNext/>
              <w:spacing w:before="40" w:after="40" w:line="300" w:lineRule="auto"/>
              <w:ind w:firstLine="0"/>
              <w:jc w:val="left"/>
            </w:pPr>
            <w:r>
              <w:rPr>
                <w:sz w:val="21"/>
              </w:rPr>
              <w:t>业务模块共享进程</w:t>
            </w:r>
          </w:p>
        </w:tc>
        <w:tc>
          <w:tcPr>
            <w:tcW w:w="2551" w:type="dxa"/>
            <w:vAlign w:val="center"/>
          </w:tcPr>
          <w:p w14:paraId="50448827">
            <w:pPr>
              <w:keepNext/>
              <w:spacing w:before="40" w:after="40" w:line="300" w:lineRule="auto"/>
              <w:ind w:firstLine="0"/>
              <w:jc w:val="left"/>
            </w:pPr>
            <w:r>
              <w:rPr>
                <w:sz w:val="21"/>
              </w:rPr>
              <w:t>可作为小规模部署对照</w:t>
            </w:r>
          </w:p>
        </w:tc>
      </w:tr>
      <w:tr w14:paraId="72BAF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70BD0C1">
            <w:pPr>
              <w:keepNext/>
              <w:spacing w:before="40" w:after="40" w:line="300" w:lineRule="auto"/>
              <w:ind w:firstLine="0"/>
              <w:jc w:val="left"/>
            </w:pPr>
            <w:r>
              <w:rPr>
                <w:sz w:val="21"/>
              </w:rPr>
              <w:t>业务微服务</w:t>
            </w:r>
          </w:p>
        </w:tc>
        <w:tc>
          <w:tcPr>
            <w:tcW w:w="2608" w:type="dxa"/>
            <w:vAlign w:val="center"/>
          </w:tcPr>
          <w:p w14:paraId="4E5D81C6">
            <w:pPr>
              <w:keepNext/>
              <w:spacing w:before="40" w:after="40" w:line="300" w:lineRule="auto"/>
              <w:ind w:firstLine="0"/>
              <w:jc w:val="left"/>
            </w:pPr>
            <w:r>
              <w:rPr>
                <w:sz w:val="21"/>
              </w:rPr>
              <w:t>数据职责清楚，可分别维护</w:t>
            </w:r>
          </w:p>
        </w:tc>
        <w:tc>
          <w:tcPr>
            <w:tcW w:w="2211" w:type="dxa"/>
            <w:vAlign w:val="center"/>
          </w:tcPr>
          <w:p w14:paraId="66570515">
            <w:pPr>
              <w:keepNext/>
              <w:spacing w:before="40" w:after="40" w:line="300" w:lineRule="auto"/>
              <w:ind w:firstLine="0"/>
              <w:jc w:val="left"/>
            </w:pPr>
            <w:r>
              <w:rPr>
                <w:sz w:val="21"/>
              </w:rPr>
              <w:t>远程调用及状态同步复杂</w:t>
            </w:r>
          </w:p>
        </w:tc>
        <w:tc>
          <w:tcPr>
            <w:tcW w:w="2551" w:type="dxa"/>
            <w:vAlign w:val="center"/>
          </w:tcPr>
          <w:p w14:paraId="2C89ECA2">
            <w:pPr>
              <w:keepNext/>
              <w:spacing w:before="40" w:after="40" w:line="300" w:lineRule="auto"/>
              <w:ind w:firstLine="0"/>
              <w:jc w:val="left"/>
            </w:pPr>
            <w:r>
              <w:rPr>
                <w:sz w:val="21"/>
              </w:rPr>
              <w:t>当前实现采用</w:t>
            </w:r>
          </w:p>
        </w:tc>
      </w:tr>
      <w:tr w14:paraId="3215FA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B575FE7">
            <w:pPr>
              <w:keepNext/>
              <w:spacing w:before="40" w:after="40" w:line="300" w:lineRule="auto"/>
              <w:ind w:firstLine="0"/>
              <w:jc w:val="left"/>
            </w:pPr>
            <w:r>
              <w:rPr>
                <w:sz w:val="21"/>
              </w:rPr>
              <w:t>全部同步更新</w:t>
            </w:r>
          </w:p>
        </w:tc>
        <w:tc>
          <w:tcPr>
            <w:tcW w:w="2608" w:type="dxa"/>
            <w:vAlign w:val="center"/>
          </w:tcPr>
          <w:p w14:paraId="172F4001">
            <w:pPr>
              <w:keepNext/>
              <w:spacing w:before="40" w:after="40" w:line="300" w:lineRule="auto"/>
              <w:ind w:firstLine="0"/>
              <w:jc w:val="left"/>
            </w:pPr>
            <w:r>
              <w:rPr>
                <w:sz w:val="21"/>
              </w:rPr>
              <w:t>调用结果便于直接返回</w:t>
            </w:r>
          </w:p>
        </w:tc>
        <w:tc>
          <w:tcPr>
            <w:tcW w:w="2211" w:type="dxa"/>
            <w:vAlign w:val="center"/>
          </w:tcPr>
          <w:p w14:paraId="27635C55">
            <w:pPr>
              <w:keepNext/>
              <w:spacing w:before="40" w:after="40" w:line="300" w:lineRule="auto"/>
              <w:ind w:firstLine="0"/>
              <w:jc w:val="left"/>
            </w:pPr>
            <w:r>
              <w:rPr>
                <w:sz w:val="21"/>
              </w:rPr>
              <w:t>依赖故障传递，跨库提交困难</w:t>
            </w:r>
          </w:p>
        </w:tc>
        <w:tc>
          <w:tcPr>
            <w:tcW w:w="2551" w:type="dxa"/>
            <w:vAlign w:val="center"/>
          </w:tcPr>
          <w:p w14:paraId="306F811A">
            <w:pPr>
              <w:keepNext/>
              <w:spacing w:before="40" w:after="40" w:line="300" w:lineRule="auto"/>
              <w:ind w:firstLine="0"/>
              <w:jc w:val="left"/>
            </w:pPr>
            <w:r>
              <w:rPr>
                <w:sz w:val="21"/>
              </w:rPr>
              <w:t>不用于学习完成传播</w:t>
            </w:r>
          </w:p>
        </w:tc>
      </w:tr>
      <w:tr w14:paraId="295A0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0948927">
            <w:pPr>
              <w:keepNext w:val="0"/>
              <w:spacing w:before="40" w:after="40" w:line="300" w:lineRule="auto"/>
              <w:ind w:firstLine="0"/>
              <w:jc w:val="left"/>
            </w:pPr>
            <w:r>
              <w:rPr>
                <w:sz w:val="21"/>
              </w:rPr>
              <w:t>本地事务加事件</w:t>
            </w:r>
          </w:p>
        </w:tc>
        <w:tc>
          <w:tcPr>
            <w:tcW w:w="2608" w:type="dxa"/>
            <w:vAlign w:val="center"/>
          </w:tcPr>
          <w:p w14:paraId="7815BAD9">
            <w:pPr>
              <w:keepNext w:val="0"/>
              <w:spacing w:before="40" w:after="40" w:line="300" w:lineRule="auto"/>
              <w:ind w:firstLine="0"/>
              <w:jc w:val="left"/>
            </w:pPr>
            <w:r>
              <w:rPr>
                <w:sz w:val="21"/>
              </w:rPr>
              <w:t>保留可重试记录</w:t>
            </w:r>
          </w:p>
        </w:tc>
        <w:tc>
          <w:tcPr>
            <w:tcW w:w="2211" w:type="dxa"/>
            <w:vAlign w:val="center"/>
          </w:tcPr>
          <w:p w14:paraId="6C37848E">
            <w:pPr>
              <w:keepNext w:val="0"/>
              <w:spacing w:before="40" w:after="40" w:line="300" w:lineRule="auto"/>
              <w:ind w:firstLine="0"/>
              <w:jc w:val="left"/>
            </w:pPr>
            <w:r>
              <w:rPr>
                <w:sz w:val="21"/>
              </w:rPr>
              <w:t>接受延迟，需消费去重</w:t>
            </w:r>
          </w:p>
        </w:tc>
        <w:tc>
          <w:tcPr>
            <w:tcW w:w="2551" w:type="dxa"/>
            <w:vAlign w:val="center"/>
          </w:tcPr>
          <w:p w14:paraId="6271641A">
            <w:pPr>
              <w:keepNext w:val="0"/>
              <w:spacing w:before="40" w:after="40" w:line="300" w:lineRule="auto"/>
              <w:ind w:firstLine="0"/>
              <w:jc w:val="left"/>
            </w:pPr>
            <w:r>
              <w:rPr>
                <w:sz w:val="21"/>
              </w:rPr>
              <w:t>用于学习结果投影</w:t>
            </w:r>
          </w:p>
        </w:tc>
      </w:tr>
    </w:tbl>
    <w:p w14:paraId="62B0B5C5">
      <w:pPr>
        <w:keepNext w:val="0"/>
        <w:spacing w:line="360" w:lineRule="auto"/>
        <w:ind w:firstLine="480"/>
        <w:jc w:val="both"/>
      </w:pPr>
      <w:r>
        <w:rPr>
          <w:rFonts w:ascii="Times New Roman" w:hAnsi="Times New Roman" w:eastAsia="宋体"/>
          <w:b w:val="0"/>
          <w:color w:val="000000"/>
          <w:sz w:val="24"/>
        </w:rPr>
        <w:t>综合技术基础、可控制的演示投入和角色操作流程，当前方案能够支撑本研究的系统设计与实现。部署、媒体和模型等外部条件应按演示场景准备，测试结论继续限定于实际记录覆盖的版本与条件。</w:t>
      </w:r>
    </w:p>
    <w:p w14:paraId="2A65EC51">
      <w:pPr>
        <w:pStyle w:val="3"/>
        <w:pageBreakBefore/>
      </w:pPr>
      <w:bookmarkStart w:id="31" w:name="_Toc11681"/>
      <w:r>
        <w:t>4 系统设计</w:t>
      </w:r>
      <w:bookmarkEnd w:id="31"/>
    </w:p>
    <w:p w14:paraId="20D221AD">
      <w:pPr>
        <w:pStyle w:val="4"/>
        <w:pageBreakBefore w:val="0"/>
      </w:pPr>
      <w:bookmarkStart w:id="32" w:name="_Toc32600"/>
      <w:r>
        <w:t>4.1 总体架构</w:t>
      </w:r>
      <w:bookmarkEnd w:id="32"/>
    </w:p>
    <w:p w14:paraId="7DA66DB8">
      <w:pPr>
        <w:jc w:val="both"/>
      </w:pPr>
      <w:r>
        <w:t>系统采用浏览器访问、统一网关、页面接口与业务服务分层的结构。网关承接HTTP与WebSocket入口，Web API组合页面所需信息，Realtime服务维护实时连接并转发学习消息。管理服务、培训服务和学习服务分别持有自己的业务数据库。业务服务之间使用Dubbo接口，学习结果通过RabbitMQ异步传递给培训服务。</w:t>
      </w:r>
    </w:p>
    <w:p w14:paraId="6ED243EE">
      <w:pPr>
        <w:keepNext w:val="1"/>
        <w:ind w:firstLine="0"/>
        <w:jc w:val="center"/>
      </w:pPr>
      <w:r>
        <w:drawing>
          <wp:inline distT="0" distB="0" distL="114300" distR="114300">
            <wp:extent cx="5580000" cy="5022000"/>
            <wp:effectExtent l="0" t="0" r="1905" b="6350"/>
            <wp:docPr id="15" name="architecture.png" descr="系统总体架构及服务调用和结果事件传播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580000" cy="5022000"/>
                    </a:xfrm>
                    <a:prstGeom prst="rect">
                      <a:avLst/>
                    </a:prstGeom>
                  </pic:spPr>
                </pic:pic>
              </a:graphicData>
            </a:graphic>
          </wp:inline>
        </w:drawing>
      </w:r>
    </w:p>
    <w:p w14:paraId="5512B6A1">
      <w:pPr>
        <w:pStyle w:val="15"/>
        <w:keepNext w:val="0"/>
      </w:pPr>
      <w:r>
        <w:t>图4-1 系统总体架构</w:t>
      </w:r>
    </w:p>
    <w:p w14:paraId="13BAA1C5">
      <w:pPr>
        <w:jc w:val="both"/>
      </w:pPr>
      <w:r>
        <w:t>管理服务维护组织、用户、角色、权限、登记照元数据和车辆；培训服务维护课程、课件、计划、任务、题库与考试；学习服务维护会话、有效学时、事件、抽验和Outbox。人脸适配器作为库嵌入学习服务，为其提供图像检测与比较能力，不是额外的独立服务进程。私有OSS保存媒体，Redis缓存认证与授权信息，Nacos提供服务注册和配置管理。图中的三库表示数据所有权的分离，不要求演示环境为每个数据库配置独立物理主机。</w:t>
      </w:r>
    </w:p>
    <w:p w14:paraId="02E68B12">
      <w:pPr>
        <w:jc w:val="both"/>
      </w:pPr>
      <w:r>
        <w:t>页面接口层不承担学时计算和考试判分。学员档案需要组合培训任务与学习结果，由Web API先读取有权访问的任务，再批量查询进度。Realtime负责协议连接，Learning负责学习业务，两者的分离使连接保活与领域状态可以分别分析。认证连接建立成功也不意味着某个学习会话已经完成授权绑定。</w:t>
      </w:r>
    </w:p>
    <w:p w14:paraId="3B2B94B2">
      <w:pPr>
        <w:pStyle w:val="4"/>
        <w:keepNext/>
        <w:keepLines/>
      </w:pPr>
      <w:bookmarkStart w:id="33" w:name="_Toc26669"/>
      <w:r>
        <w:t>4.2 系统功能结构</w:t>
      </w:r>
      <w:bookmarkEnd w:id="33"/>
    </w:p>
    <w:p w14:paraId="11BA7EC8">
      <w:pPr>
        <w:keepNext/>
        <w:spacing w:line="360" w:lineRule="auto"/>
        <w:ind w:firstLine="480"/>
        <w:jc w:val="both"/>
      </w:pPr>
      <w:r>
        <w:rPr>
          <w:rFonts w:ascii="Times New Roman" w:hAnsi="Times New Roman" w:eastAsia="宋体"/>
          <w:b w:val="0"/>
          <w:color w:val="000000"/>
          <w:sz w:val="24"/>
        </w:rPr>
        <w:t>系统功能按业务对象与使用目标划分为七个模块，如图4-2所示。基础管理提供组织、行政区域、部门、人员、车辆和角色权限支撑；课程课件模块维护课程规则与视频资源；培训计划模块将课程和人员组织为具体任务。学习与身份核验、题库考试、档案统计分别承担执行、考核和结果查询，个人账户模块维护登录身份及本人资料。</w:t>
      </w:r>
    </w:p>
    <w:p w14:paraId="7F15FF21">
      <w:pPr>
        <w:keepNext/>
        <w:spacing w:before="120" w:line="240" w:lineRule="auto"/>
        <w:ind w:firstLine="0"/>
        <w:jc w:val="center"/>
      </w:pPr>
      <w:r>
        <w:drawing>
          <wp:inline distT="0" distB="0" distL="114300" distR="114300">
            <wp:extent cx="5579745" cy="4742815"/>
            <wp:effectExtent l="0" t="0" r="1905" b="635"/>
            <wp:docPr id="10" name="Picture 10" descr="图4-2 系统功能结构图" title="图4-2 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4-2 系统功能结构图" title="图4-2 系统功能结构图"/>
                    <pic:cNvPicPr>
                      <a:picLocks noChangeAspect="1"/>
                    </pic:cNvPicPr>
                  </pic:nvPicPr>
                  <pic:blipFill>
                    <a:blip r:embed="rId17"/>
                    <a:stretch>
                      <a:fillRect/>
                    </a:stretch>
                  </pic:blipFill>
                  <pic:spPr>
                    <a:xfrm>
                      <a:off x="0" y="0"/>
                      <a:ext cx="5580000" cy="4743000"/>
                    </a:xfrm>
                    <a:prstGeom prst="rect">
                      <a:avLst/>
                    </a:prstGeom>
                  </pic:spPr>
                </pic:pic>
              </a:graphicData>
            </a:graphic>
          </wp:inline>
        </w:drawing>
      </w:r>
    </w:p>
    <w:p w14:paraId="4372A148">
      <w:pPr>
        <w:pStyle w:val="15"/>
        <w:keepNext w:val="0"/>
        <w:spacing w:before="120" w:after="120"/>
        <w:ind w:firstLine="0"/>
        <w:jc w:val="center"/>
      </w:pPr>
      <w:r>
        <w:rPr>
          <w:rFonts w:ascii="Times New Roman" w:hAnsi="Times New Roman" w:eastAsia="宋体"/>
          <w:b w:val="0"/>
          <w:color w:val="000000"/>
          <w:sz w:val="21"/>
        </w:rPr>
        <w:t>图4-2 系统功能结构图</w:t>
      </w:r>
    </w:p>
    <w:p w14:paraId="6FFFF49B">
      <w:pPr>
        <w:keepNext w:val="0"/>
        <w:spacing w:line="360" w:lineRule="auto"/>
        <w:ind w:firstLine="480"/>
        <w:jc w:val="both"/>
      </w:pPr>
      <w:r>
        <w:rPr>
          <w:rFonts w:ascii="Times New Roman" w:hAnsi="Times New Roman" w:eastAsia="宋体"/>
          <w:b w:val="0"/>
          <w:color w:val="000000"/>
          <w:sz w:val="24"/>
        </w:rPr>
        <w:t>功能模块表示业务能力，部署职责见总体架构。同一模块可跨服务协作：档案组合培训任务与学习进度，核验涉及照片授权和学习会话；各接口仍按服务端权限与归属限定访问范围。</w:t>
      </w:r>
    </w:p>
    <w:p w14:paraId="52F71E83">
      <w:pPr>
        <w:pStyle w:val="4"/>
        <w:pageBreakBefore w:val="0"/>
      </w:pPr>
      <w:bookmarkStart w:id="34" w:name="_Toc32367"/>
      <w:r>
        <w:t>4.3 数据库设计</w:t>
      </w:r>
      <w:bookmarkEnd w:id="34"/>
    </w:p>
    <w:p w14:paraId="52D732B3">
      <w:pPr>
        <w:pStyle w:val="5"/>
        <w:pageBreakBefore w:val="0"/>
      </w:pPr>
      <w:bookmarkStart w:id="35" w:name="_Toc18778"/>
      <w:r>
        <w:t>4.3.1 主要业务实体</w:t>
      </w:r>
      <w:bookmarkEnd w:id="35"/>
    </w:p>
    <w:p w14:paraId="51E07C7A">
      <w:pPr>
        <w:keepNext/>
        <w:spacing w:line="360" w:lineRule="auto"/>
        <w:ind w:firstLine="480"/>
        <w:jc w:val="both"/>
      </w:pPr>
      <w:r>
        <w:rPr>
          <w:rFonts w:ascii="Times New Roman" w:hAnsi="Times New Roman" w:eastAsia="宋体"/>
          <w:b w:val="0"/>
          <w:color w:val="000000"/>
          <w:sz w:val="24"/>
        </w:rPr>
        <w:t>三个逻辑数据库由对应服务维护。概念设计以企业、用户、计划、任务和会话为主线：矩形、椭圆和菱形分别表示实体、属性及联系，下划线属性为实体标识；实体与联系、实体与属性均使用单实线连接。1表示一个，N和M表示多个，通过两端标注表达1:1、1:N或M:N联系。必需归属、可选联系及最低数量由各域文字说明。图4-3为总览，图4-4至图4-6展开各域实体和属性。</w:t>
      </w:r>
    </w:p>
    <w:p w14:paraId="0D30CE3A">
      <w:pPr>
        <w:keepNext w:val="1"/>
        <w:spacing w:before="120" w:line="240" w:lineRule="auto"/>
        <w:ind w:firstLine="0"/>
        <w:jc w:val="center"/>
      </w:pPr>
      <w:r>
        <w:drawing>
          <wp:inline distT="0" distB="0" distL="114300" distR="114300">
            <wp:extent cx="5580000" cy="4743000"/>
            <wp:effectExtent l="0" t="0" r="1905" b="3175"/>
            <wp:docPr id="11" name="er-overview.png" descr="核心业务实体、菱形联系及1/N/M基数总览" title="图4-3 核心业务概念ER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4-3 核心业务概念ER总览" title="图4-3 核心业务概念ER总览"/>
                    <pic:cNvPicPr>
                      <a:picLocks noChangeAspect="1"/>
                    </pic:cNvPicPr>
                  </pic:nvPicPr>
                  <pic:blipFill>
                    <a:blip r:embed="rId18"/>
                    <a:stretch>
                      <a:fillRect/>
                    </a:stretch>
                  </pic:blipFill>
                  <pic:spPr>
                    <a:xfrm>
                      <a:off x="0" y="0"/>
                      <a:ext cx="5580000" cy="4743000"/>
                    </a:xfrm>
                    <a:prstGeom prst="rect">
                      <a:avLst/>
                    </a:prstGeom>
                  </pic:spPr>
                </pic:pic>
              </a:graphicData>
            </a:graphic>
          </wp:inline>
        </w:drawing>
      </w:r>
    </w:p>
    <w:p w14:paraId="56F78719">
      <w:pPr>
        <w:pStyle w:val="15"/>
        <w:keepNext w:val="0"/>
        <w:spacing w:before="120" w:after="120"/>
        <w:ind w:firstLine="0"/>
        <w:jc w:val="center"/>
      </w:pPr>
      <w:r>
        <w:rPr>
          <w:rFonts w:ascii="Times New Roman" w:hAnsi="Times New Roman" w:eastAsia="宋体"/>
          <w:b w:val="0"/>
          <w:color w:val="000000"/>
          <w:sz w:val="21"/>
        </w:rPr>
        <w:t>图4-3 核心业务概念ER总览</w:t>
      </w:r>
    </w:p>
    <w:p w14:paraId="62362108">
      <w:pPr>
        <w:keepNext/>
        <w:spacing w:line="360" w:lineRule="auto"/>
        <w:ind w:firstLine="480"/>
        <w:jc w:val="both"/>
      </w:pPr>
      <w:r>
        <w:rPr>
          <w:rFonts w:ascii="Times New Roman" w:hAnsi="Times New Roman" w:eastAsia="宋体"/>
          <w:b w:val="0"/>
          <w:color w:val="000000"/>
          <w:sz w:val="24"/>
        </w:rPr>
        <w:t>管理域如图4-4所示。每个组织用户必须归属一个企业，每辆车辆也必须归属一个企业；一个企业可有多名用户和多辆车辆，用户可以不绑定车辆，绑定时至多关联一辆本企业车辆，同车允许多人关联。用户与角色、角色与权限之间的多对多关系由关联表实现。组织与行政区域的关系用于保存辖区基础信息，跨企业监管查询尚未实现；组织父节点表达部门层级，组织用户表保存用户主部门归属。管理域以组织用户为对象，平台账号不纳入组织归属联系。</w:t>
      </w:r>
    </w:p>
    <w:p w14:paraId="5958FA05">
      <w:pPr>
        <w:keepNext w:val="1"/>
        <w:spacing w:before="120" w:line="240" w:lineRule="auto"/>
        <w:ind w:firstLine="0"/>
        <w:jc w:val="center"/>
      </w:pPr>
      <w:r>
        <w:drawing>
          <wp:inline distT="0" distB="0" distL="114300" distR="114300">
            <wp:extent cx="5580000" cy="3459600"/>
            <wp:effectExtent l="0" t="0" r="1905" b="1905"/>
            <wp:docPr id="12" name="er-admin.png" descr="管理域组织用户、车辆、区域与角色权限概念ER图" title="图4-4 管理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4-4 管理域概念ER图" title="图4-4 管理域概念ER图"/>
                    <pic:cNvPicPr>
                      <a:picLocks noChangeAspect="1"/>
                    </pic:cNvPicPr>
                  </pic:nvPicPr>
                  <pic:blipFill>
                    <a:blip r:embed="rId19"/>
                    <a:stretch>
                      <a:fillRect/>
                    </a:stretch>
                  </pic:blipFill>
                  <pic:spPr>
                    <a:xfrm>
                      <a:off x="0" y="0"/>
                      <a:ext cx="5580000" cy="3459600"/>
                    </a:xfrm>
                    <a:prstGeom prst="rect">
                      <a:avLst/>
                    </a:prstGeom>
                  </pic:spPr>
                </pic:pic>
              </a:graphicData>
            </a:graphic>
          </wp:inline>
        </w:drawing>
      </w:r>
    </w:p>
    <w:p w14:paraId="34FA4172">
      <w:pPr>
        <w:pStyle w:val="15"/>
        <w:keepNext w:val="0"/>
        <w:spacing w:before="120" w:after="120"/>
        <w:ind w:firstLine="0"/>
        <w:jc w:val="center"/>
      </w:pPr>
      <w:r>
        <w:rPr>
          <w:rFonts w:ascii="Times New Roman" w:hAnsi="Times New Roman" w:eastAsia="宋体"/>
          <w:b w:val="0"/>
          <w:color w:val="000000"/>
          <w:sz w:val="21"/>
        </w:rPr>
        <w:t>图4-4 管理域概念ER图</w:t>
      </w:r>
    </w:p>
    <w:p w14:paraId="71F0C279">
      <w:pPr>
        <w:keepNext/>
        <w:spacing w:line="360" w:lineRule="auto"/>
        <w:ind w:firstLine="480"/>
        <w:jc w:val="both"/>
      </w:pPr>
      <w:r>
        <w:rPr>
          <w:rFonts w:ascii="Times New Roman" w:hAnsi="Times New Roman" w:eastAsia="宋体"/>
          <w:b w:val="0"/>
          <w:color w:val="000000"/>
          <w:sz w:val="24"/>
        </w:rPr>
        <w:t>培训与考试域如图4-5所示。基础课程包含视频课件，每份课件快照归属一门计划课程，计划课程至少包含一份课件快照，发布后课程规则与课件目录固定，并为每名参训学员建立任务。需要考试的计划引用试卷，试卷题目保留题库内容的固定快照。一个任务最多形成一条考试记录，尚未开考或无需考试时可无记录；每条答案必须对应一条考试记录及一道试卷题目，并依据该题的快照判分。视频和照片文件本身保存在对象存储中，业务表保存对象元数据与逻辑引用。</w:t>
      </w:r>
    </w:p>
    <w:p w14:paraId="4F4831C6">
      <w:pPr>
        <w:keepNext w:val="1"/>
        <w:spacing w:before="120" w:line="240" w:lineRule="auto"/>
        <w:ind w:firstLine="0"/>
        <w:jc w:val="center"/>
      </w:pPr>
      <w:r>
        <w:drawing>
          <wp:inline distT="0" distB="0" distL="114300" distR="114300">
            <wp:extent cx="5580000" cy="6696000"/>
            <wp:effectExtent l="0" t="0" r="14605" b="3810"/>
            <wp:docPr id="13" name="er-training.png" descr="培训与考试域课程、快照、任务、试卷及答案概念ER图" title="图4-5 培训与考试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5 培训与考试域概念ER图" title="图4-5 培训与考试域概念ER图"/>
                    <pic:cNvPicPr>
                      <a:picLocks noChangeAspect="1"/>
                    </pic:cNvPicPr>
                  </pic:nvPicPr>
                  <pic:blipFill>
                    <a:blip r:embed="rId20"/>
                    <a:stretch>
                      <a:fillRect/>
                    </a:stretch>
                  </pic:blipFill>
                  <pic:spPr>
                    <a:xfrm>
                      <a:off x="0" y="0"/>
                      <a:ext cx="5580000" cy="6696000"/>
                    </a:xfrm>
                    <a:prstGeom prst="rect">
                      <a:avLst/>
                    </a:prstGeom>
                  </pic:spPr>
                </pic:pic>
              </a:graphicData>
            </a:graphic>
          </wp:inline>
        </w:drawing>
      </w:r>
    </w:p>
    <w:p w14:paraId="7FDAFB4E">
      <w:pPr>
        <w:pStyle w:val="15"/>
        <w:keepNext w:val="0"/>
        <w:spacing w:before="120" w:after="120"/>
        <w:ind w:firstLine="0"/>
        <w:jc w:val="center"/>
      </w:pPr>
      <w:r>
        <w:rPr>
          <w:rFonts w:ascii="Times New Roman" w:hAnsi="Times New Roman" w:eastAsia="宋体"/>
          <w:b w:val="0"/>
          <w:color w:val="000000"/>
          <w:sz w:val="21"/>
        </w:rPr>
        <w:t>图4-5 培训与考试域概念ER图</w:t>
      </w:r>
    </w:p>
    <w:p w14:paraId="714526E8">
      <w:pPr>
        <w:keepNext/>
        <w:spacing w:line="360" w:lineRule="auto"/>
        <w:ind w:firstLine="480"/>
        <w:jc w:val="both"/>
      </w:pPr>
      <w:r>
        <w:rPr>
          <w:rFonts w:ascii="Times New Roman" w:hAnsi="Times New Roman" w:eastAsia="宋体"/>
          <w:b w:val="0"/>
          <w:color w:val="000000"/>
          <w:sz w:val="24"/>
        </w:rPr>
        <w:t>学习监管域如图4-6所示。学习会话保存操作状态，受理事件保存请求和计时结果，每条课程进度至少关联一条课件进度，每条课件进度只归属一条课程进度，两者同步初始化并保存累计事实。抽验任务与提交日志分开建模，任务允许没有任何提交而因截止时间到达结束。提交日志以及会话签到、签退照片均可通过对象标识关联私有照片；历史照片字段允许为空。发件记录与对应业务状态在同一本地事务中保存，再按事件标识投递；培训库消费日志按消费者和事件标识去重，两者依赖消息标识协调而非数据库外键。</w:t>
      </w:r>
    </w:p>
    <w:p w14:paraId="7B9ED79A">
      <w:pPr>
        <w:keepNext w:val="1"/>
        <w:spacing w:before="120" w:line="240" w:lineRule="auto"/>
        <w:ind w:firstLine="0"/>
        <w:jc w:val="center"/>
      </w:pPr>
      <w:r>
        <w:drawing>
          <wp:inline distT="0" distB="0" distL="114300" distR="114300">
            <wp:extent cx="5580000" cy="5468400"/>
            <wp:effectExtent l="0" t="0" r="14605" b="3810"/>
            <wp:docPr id="14" name="er-learning.png" descr="学习会话、事件、进度、抽验与消息概念ER图" title="图4-6 学习监管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4-6 学习监管域概念ER图" title="图4-6 学习监管域概念ER图"/>
                    <pic:cNvPicPr>
                      <a:picLocks noChangeAspect="1"/>
                    </pic:cNvPicPr>
                  </pic:nvPicPr>
                  <pic:blipFill>
                    <a:blip r:embed="rId21"/>
                    <a:stretch>
                      <a:fillRect/>
                    </a:stretch>
                  </pic:blipFill>
                  <pic:spPr>
                    <a:xfrm>
                      <a:off x="0" y="0"/>
                      <a:ext cx="5580000" cy="5468400"/>
                    </a:xfrm>
                    <a:prstGeom prst="rect">
                      <a:avLst/>
                    </a:prstGeom>
                  </pic:spPr>
                </pic:pic>
              </a:graphicData>
            </a:graphic>
          </wp:inline>
        </w:drawing>
      </w:r>
    </w:p>
    <w:p w14:paraId="6E47C88C">
      <w:pPr>
        <w:pStyle w:val="15"/>
        <w:keepNext w:val="0"/>
        <w:spacing w:before="120" w:after="120"/>
        <w:ind w:firstLine="0"/>
        <w:jc w:val="center"/>
      </w:pPr>
      <w:r>
        <w:rPr>
          <w:rFonts w:ascii="Times New Roman" w:hAnsi="Times New Roman" w:eastAsia="宋体"/>
          <w:b w:val="0"/>
          <w:color w:val="000000"/>
          <w:sz w:val="21"/>
        </w:rPr>
        <w:t>图4-6 学习监管域概念ER图</w:t>
      </w:r>
    </w:p>
    <w:p w14:paraId="592F7D12">
      <w:pPr>
        <w:keepNext w:val="0"/>
        <w:spacing w:line="360" w:lineRule="auto"/>
        <w:ind w:firstLine="480"/>
        <w:jc w:val="both"/>
      </w:pPr>
      <w:r>
        <w:rPr>
          <w:rFonts w:ascii="Times New Roman" w:hAnsi="Times New Roman" w:eastAsia="宋体"/>
          <w:b w:val="0"/>
          <w:color w:val="000000"/>
          <w:sz w:val="24"/>
        </w:rPr>
        <w:t>这些图展示业务概念及主要联系，不将每个上传会话、审计字段或关联表都作为独立概念实体展开。用户—角色、角色—权限联系分别映射到sys_user_role和sys_role_permission；课程、课件和私有图片上传过程由相应上传会话表管理。八张核心表见4.3.4节，四张补充关键表和特殊约束见附录A。图中连线表示业务逻辑关联。</w:t>
      </w:r>
    </w:p>
    <w:p w14:paraId="0928C194">
      <w:pPr>
        <w:pStyle w:val="15"/>
        <w:keepNext/>
        <w:spacing w:before="120" w:after="120"/>
        <w:ind w:firstLine="0"/>
        <w:jc w:val="center"/>
      </w:pPr>
      <w:r>
        <w:rPr>
          <w:rFonts w:ascii="Times New Roman" w:hAnsi="Times New Roman" w:eastAsia="宋体"/>
          <w:b w:val="0"/>
          <w:color w:val="000000"/>
          <w:sz w:val="21"/>
        </w:rPr>
        <w:t>表4-1 核心数据表及设计作用</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092B86A">
            <w:pPr>
              <w:keepNext/>
              <w:spacing w:before="40" w:after="40" w:line="300" w:lineRule="auto"/>
              <w:ind w:firstLine="0"/>
              <w:jc w:val="center"/>
            </w:pPr>
            <w:r>
              <w:rPr>
                <w:b/>
                <w:sz w:val="21"/>
              </w:rPr>
              <w:t>数据表</w:t>
            </w:r>
          </w:p>
        </w:tc>
        <w:tc>
          <w:tcPr>
            <w:tcW w:w="3175" w:type="dxa"/>
            <w:shd w:val="clear" w:color="auto" w:fill="F0F0F0"/>
            <w:vAlign w:val="center"/>
          </w:tcPr>
          <w:p w14:paraId="2012ABFE">
            <w:pPr>
              <w:keepNext/>
              <w:spacing w:before="40" w:after="40" w:line="300" w:lineRule="auto"/>
              <w:ind w:firstLine="0"/>
              <w:jc w:val="center"/>
            </w:pPr>
            <w:r>
              <w:rPr>
                <w:b/>
                <w:sz w:val="21"/>
              </w:rPr>
              <w:t>记录内容</w:t>
            </w:r>
          </w:p>
        </w:tc>
        <w:tc>
          <w:tcPr>
            <w:tcW w:w="3798" w:type="dxa"/>
            <w:shd w:val="clear" w:color="auto" w:fill="F0F0F0"/>
            <w:vAlign w:val="center"/>
          </w:tcPr>
          <w:p w14:paraId="343C290D">
            <w:pPr>
              <w:keepNext/>
              <w:spacing w:before="40" w:after="40" w:line="300" w:lineRule="auto"/>
              <w:ind w:firstLine="0"/>
              <w:jc w:val="center"/>
            </w:pPr>
            <w:r>
              <w:rPr>
                <w:b/>
                <w:sz w:val="21"/>
              </w:rPr>
              <w:t>关键设计作用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0B67163D">
            <w:pPr>
              <w:keepNext w:val="0"/>
              <w:spacing w:before="40" w:after="40" w:line="300" w:lineRule="auto"/>
              <w:ind w:firstLine="0"/>
              <w:jc w:val="left"/>
            </w:pPr>
            <w:r>
              <w:rPr>
                <w:sz w:val="21"/>
              </w:rPr>
              <w:t>train_plan_user</w:t>
            </w:r>
          </w:p>
        </w:tc>
        <w:tc>
          <w:tcPr>
            <w:tcW w:w="3175" w:type="dxa"/>
            <w:vAlign w:val="center"/>
          </w:tcPr>
          <w:p w14:paraId="79098821">
            <w:pPr>
              <w:keepNext w:val="0"/>
              <w:spacing w:before="40" w:after="40" w:line="300" w:lineRule="auto"/>
              <w:ind w:firstLine="0"/>
              <w:jc w:val="left"/>
            </w:pPr>
            <w:r>
              <w:rPr>
                <w:sz w:val="21"/>
              </w:rPr>
              <w:t>学员参训任务及结果状态</w:t>
            </w:r>
          </w:p>
        </w:tc>
        <w:tc>
          <w:tcPr>
            <w:tcW w:w="3798" w:type="dxa"/>
            <w:vAlign w:val="center"/>
          </w:tcPr>
          <w:p w14:paraId="450B9E11">
            <w:pPr>
              <w:keepNext w:val="0"/>
              <w:spacing w:before="40" w:after="40" w:line="300" w:lineRule="auto"/>
              <w:ind w:firstLine="0"/>
              <w:jc w:val="left"/>
            </w:pPr>
            <w:r>
              <w:rPr>
                <w:sz w:val="21"/>
              </w:rPr>
              <w:t>承接计划分配与完成投影</w:t>
            </w:r>
          </w:p>
        </w:tc>
      </w:tr>
      <w:tr w14:paraId="6EE40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170D57CC">
            <w:pPr>
              <w:keepNext w:val="0"/>
              <w:spacing w:before="40" w:after="40" w:line="300" w:lineRule="auto"/>
              <w:ind w:firstLine="0"/>
              <w:jc w:val="left"/>
            </w:pPr>
            <w:r>
              <w:rPr>
                <w:sz w:val="21"/>
              </w:rPr>
              <w:t>train_plan_course</w:t>
            </w:r>
          </w:p>
        </w:tc>
        <w:tc>
          <w:tcPr>
            <w:tcW w:w="3175" w:type="dxa"/>
            <w:vAlign w:val="center"/>
          </w:tcPr>
          <w:p w14:paraId="4E2B8EA1">
            <w:pPr>
              <w:keepNext w:val="0"/>
              <w:spacing w:before="40" w:after="40" w:line="300" w:lineRule="auto"/>
              <w:ind w:firstLine="0"/>
              <w:jc w:val="left"/>
            </w:pPr>
            <w:r>
              <w:rPr>
                <w:sz w:val="21"/>
              </w:rPr>
              <w:t>发布后的课程规则</w:t>
            </w:r>
          </w:p>
        </w:tc>
        <w:tc>
          <w:tcPr>
            <w:tcW w:w="3798" w:type="dxa"/>
            <w:vAlign w:val="center"/>
          </w:tcPr>
          <w:p w14:paraId="2E68572D">
            <w:pPr>
              <w:keepNext w:val="0"/>
              <w:spacing w:before="40" w:after="40" w:line="300" w:lineRule="auto"/>
              <w:ind w:firstLine="0"/>
              <w:jc w:val="left"/>
            </w:pPr>
            <w:r>
              <w:rPr>
                <w:sz w:val="21"/>
              </w:rPr>
              <w:t>保留任务采用的学习依据</w:t>
            </w:r>
          </w:p>
        </w:tc>
      </w:tr>
      <w:tr w14:paraId="05E425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27E5D1AE">
            <w:pPr>
              <w:keepNext w:val="0"/>
              <w:spacing w:before="40" w:after="40" w:line="300" w:lineRule="auto"/>
              <w:ind w:firstLine="0"/>
              <w:jc w:val="left"/>
            </w:pPr>
            <w:r>
              <w:rPr>
                <w:sz w:val="21"/>
              </w:rPr>
              <w:t>train_plan_courseware_snapshot</w:t>
            </w:r>
          </w:p>
        </w:tc>
        <w:tc>
          <w:tcPr>
            <w:tcW w:w="3175" w:type="dxa"/>
            <w:vAlign w:val="center"/>
          </w:tcPr>
          <w:p w14:paraId="55C1E012">
            <w:pPr>
              <w:keepNext w:val="0"/>
              <w:spacing w:before="40" w:after="40" w:line="300" w:lineRule="auto"/>
              <w:ind w:firstLine="0"/>
              <w:jc w:val="left"/>
            </w:pPr>
            <w:r>
              <w:rPr>
                <w:sz w:val="21"/>
              </w:rPr>
              <w:t>课件名称、时长及对象引用</w:t>
            </w:r>
          </w:p>
        </w:tc>
        <w:tc>
          <w:tcPr>
            <w:tcW w:w="3798" w:type="dxa"/>
            <w:vAlign w:val="center"/>
          </w:tcPr>
          <w:p w14:paraId="6CCD5395">
            <w:pPr>
              <w:keepNext w:val="0"/>
              <w:spacing w:before="40" w:after="40" w:line="300" w:lineRule="auto"/>
              <w:ind w:firstLine="0"/>
              <w:jc w:val="left"/>
            </w:pPr>
            <w:r>
              <w:rPr>
                <w:sz w:val="21"/>
              </w:rPr>
              <w:t>隔离基础课件后续修改</w:t>
            </w:r>
          </w:p>
        </w:tc>
      </w:tr>
      <w:tr w14:paraId="18153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471E811">
            <w:pPr>
              <w:keepNext w:val="0"/>
              <w:spacing w:before="40" w:after="40" w:line="300" w:lineRule="auto"/>
              <w:ind w:firstLine="0"/>
              <w:jc w:val="left"/>
            </w:pPr>
            <w:r>
              <w:rPr>
                <w:sz w:val="21"/>
              </w:rPr>
              <w:t>study_session</w:t>
            </w:r>
          </w:p>
        </w:tc>
        <w:tc>
          <w:tcPr>
            <w:tcW w:w="3175" w:type="dxa"/>
            <w:vAlign w:val="center"/>
          </w:tcPr>
          <w:p w14:paraId="4D87DFAC">
            <w:pPr>
              <w:keepNext w:val="0"/>
              <w:spacing w:before="40" w:after="40" w:line="300" w:lineRule="auto"/>
              <w:ind w:firstLine="0"/>
              <w:jc w:val="left"/>
            </w:pPr>
            <w:r>
              <w:rPr>
                <w:sz w:val="21"/>
              </w:rPr>
              <w:t>会话、当次核验凭据及签到签退照片引用</w:t>
            </w:r>
          </w:p>
        </w:tc>
        <w:tc>
          <w:tcPr>
            <w:tcW w:w="3798" w:type="dxa"/>
            <w:vAlign w:val="center"/>
          </w:tcPr>
          <w:p w14:paraId="6A49EC80">
            <w:pPr>
              <w:keepNext w:val="0"/>
              <w:spacing w:before="40" w:after="40" w:line="300" w:lineRule="auto"/>
              <w:ind w:firstLine="0"/>
              <w:jc w:val="left"/>
            </w:pPr>
            <w:r>
              <w:rPr>
                <w:sz w:val="21"/>
              </w:rPr>
              <w:t>约束动作、序号及有效期；事件受理后留档</w:t>
            </w:r>
          </w:p>
        </w:tc>
      </w:tr>
      <w:tr w14:paraId="1E94B5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7638332A">
            <w:pPr>
              <w:keepNext w:val="0"/>
              <w:spacing w:before="40" w:after="40" w:line="300" w:lineRule="auto"/>
              <w:ind w:firstLine="0"/>
              <w:jc w:val="left"/>
            </w:pPr>
            <w:r>
              <w:rPr>
                <w:sz w:val="21"/>
              </w:rPr>
              <w:t>study_progress</w:t>
            </w:r>
          </w:p>
        </w:tc>
        <w:tc>
          <w:tcPr>
            <w:tcW w:w="3175" w:type="dxa"/>
            <w:vAlign w:val="center"/>
          </w:tcPr>
          <w:p w14:paraId="0744ABF0">
            <w:pPr>
              <w:keepNext w:val="0"/>
              <w:spacing w:before="40" w:after="40" w:line="300" w:lineRule="auto"/>
              <w:ind w:firstLine="0"/>
              <w:jc w:val="left"/>
            </w:pPr>
            <w:r>
              <w:rPr>
                <w:sz w:val="21"/>
              </w:rPr>
              <w:t>已确认学时与课件进度</w:t>
            </w:r>
          </w:p>
        </w:tc>
        <w:tc>
          <w:tcPr>
            <w:tcW w:w="3798" w:type="dxa"/>
            <w:vAlign w:val="center"/>
          </w:tcPr>
          <w:p w14:paraId="0CDA400D">
            <w:pPr>
              <w:keepNext w:val="0"/>
              <w:spacing w:before="40" w:after="40" w:line="300" w:lineRule="auto"/>
              <w:ind w:firstLine="0"/>
              <w:jc w:val="left"/>
            </w:pPr>
            <w:r>
              <w:rPr>
                <w:sz w:val="21"/>
              </w:rPr>
              <w:t>为学习和档案提供累计事实</w:t>
            </w:r>
          </w:p>
        </w:tc>
      </w:tr>
      <w:tr w14:paraId="466AD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823BE2C">
            <w:pPr>
              <w:keepNext w:val="0"/>
              <w:spacing w:before="40" w:after="40" w:line="300" w:lineRule="auto"/>
              <w:ind w:firstLine="0"/>
              <w:jc w:val="left"/>
            </w:pPr>
            <w:r>
              <w:rPr>
                <w:sz w:val="21"/>
              </w:rPr>
              <w:t>study_event_log</w:t>
            </w:r>
          </w:p>
        </w:tc>
        <w:tc>
          <w:tcPr>
            <w:tcW w:w="3175" w:type="dxa"/>
            <w:vAlign w:val="center"/>
          </w:tcPr>
          <w:p w14:paraId="59B5B461">
            <w:pPr>
              <w:keepNext w:val="0"/>
              <w:spacing w:before="40" w:after="40" w:line="300" w:lineRule="auto"/>
              <w:ind w:firstLine="0"/>
              <w:jc w:val="left"/>
            </w:pPr>
            <w:r>
              <w:rPr>
                <w:sz w:val="21"/>
              </w:rPr>
              <w:t>已受理事件及处理结果</w:t>
            </w:r>
          </w:p>
        </w:tc>
        <w:tc>
          <w:tcPr>
            <w:tcW w:w="3798" w:type="dxa"/>
            <w:vAlign w:val="center"/>
          </w:tcPr>
          <w:p w14:paraId="3FC78C79">
            <w:pPr>
              <w:keepNext w:val="0"/>
              <w:spacing w:before="40" w:after="40" w:line="300" w:lineRule="auto"/>
              <w:ind w:firstLine="0"/>
              <w:jc w:val="left"/>
            </w:pPr>
            <w:r>
              <w:rPr>
                <w:sz w:val="21"/>
              </w:rPr>
              <w:t>支持幂等返回与过程追溯</w:t>
            </w:r>
          </w:p>
        </w:tc>
      </w:tr>
      <w:tr w14:paraId="2D3467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C793662">
            <w:pPr>
              <w:keepNext w:val="0"/>
              <w:spacing w:before="40" w:after="40" w:line="300" w:lineRule="auto"/>
              <w:ind w:firstLine="0"/>
              <w:jc w:val="left"/>
            </w:pPr>
            <w:r>
              <w:rPr>
                <w:sz w:val="21"/>
              </w:rPr>
              <w:t>face_check_task、face_check_log</w:t>
            </w:r>
          </w:p>
        </w:tc>
        <w:tc>
          <w:tcPr>
            <w:tcW w:w="3175" w:type="dxa"/>
            <w:vAlign w:val="center"/>
          </w:tcPr>
          <w:p w14:paraId="7D686F13">
            <w:pPr>
              <w:keepNext w:val="0"/>
              <w:spacing w:before="40" w:after="40" w:line="300" w:lineRule="auto"/>
              <w:ind w:firstLine="0"/>
              <w:jc w:val="left"/>
            </w:pPr>
            <w:r>
              <w:rPr>
                <w:sz w:val="21"/>
              </w:rPr>
              <w:t>抽验要求、实际提交及照片引用</w:t>
            </w:r>
          </w:p>
        </w:tc>
        <w:tc>
          <w:tcPr>
            <w:tcW w:w="3798" w:type="dxa"/>
            <w:vAlign w:val="center"/>
          </w:tcPr>
          <w:p w14:paraId="06D1DD68">
            <w:pPr>
              <w:keepNext w:val="0"/>
              <w:spacing w:before="40" w:after="40" w:line="300" w:lineRule="auto"/>
              <w:ind w:firstLine="0"/>
              <w:jc w:val="left"/>
            </w:pPr>
            <w:r>
              <w:rPr>
                <w:sz w:val="21"/>
              </w:rPr>
              <w:t>保留零提交超时；照片按权限预览</w:t>
            </w:r>
          </w:p>
        </w:tc>
      </w:tr>
      <w:tr w14:paraId="25237A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AC4E25C">
            <w:pPr>
              <w:keepNext w:val="0"/>
              <w:spacing w:before="40" w:after="40" w:line="300" w:lineRule="auto"/>
              <w:ind w:firstLine="0"/>
              <w:jc w:val="left"/>
            </w:pPr>
            <w:r>
              <w:rPr>
                <w:sz w:val="21"/>
              </w:rPr>
              <w:t>mq_outbox、mq_consume_log</w:t>
            </w:r>
          </w:p>
        </w:tc>
        <w:tc>
          <w:tcPr>
            <w:tcW w:w="3175" w:type="dxa"/>
            <w:vAlign w:val="center"/>
          </w:tcPr>
          <w:p w14:paraId="6CF625ED">
            <w:pPr>
              <w:keepNext w:val="0"/>
              <w:spacing w:before="40" w:after="40" w:line="300" w:lineRule="auto"/>
              <w:ind w:firstLine="0"/>
              <w:jc w:val="left"/>
            </w:pPr>
            <w:r>
              <w:rPr>
                <w:sz w:val="21"/>
              </w:rPr>
              <w:t>待发送事件与消费记录</w:t>
            </w:r>
          </w:p>
        </w:tc>
        <w:tc>
          <w:tcPr>
            <w:tcW w:w="3798" w:type="dxa"/>
            <w:vAlign w:val="center"/>
          </w:tcPr>
          <w:p w14:paraId="2BD58120">
            <w:pPr>
              <w:keepNext w:val="0"/>
              <w:spacing w:before="40" w:after="40" w:line="300" w:lineRule="auto"/>
              <w:ind w:firstLine="0"/>
              <w:jc w:val="left"/>
            </w:pPr>
            <w:r>
              <w:rPr>
                <w:sz w:val="21"/>
              </w:rPr>
              <w:t>支持重试和重复消费防护</w:t>
            </w:r>
          </w:p>
        </w:tc>
      </w:tr>
      <w:tr w14:paraId="1C533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B623641">
            <w:pPr>
              <w:keepNext w:val="0"/>
              <w:spacing w:before="40" w:after="40" w:line="300" w:lineRule="auto"/>
              <w:ind w:firstLine="0"/>
              <w:jc w:val="left"/>
            </w:pPr>
            <w:r>
              <w:rPr>
                <w:sz w:val="21"/>
              </w:rPr>
              <w:t>exam_record、exam_answer</w:t>
            </w:r>
          </w:p>
        </w:tc>
        <w:tc>
          <w:tcPr>
            <w:tcW w:w="3175" w:type="dxa"/>
            <w:vAlign w:val="center"/>
          </w:tcPr>
          <w:p w14:paraId="5828B797">
            <w:pPr>
              <w:keepNext w:val="0"/>
              <w:spacing w:before="40" w:after="40" w:line="300" w:lineRule="auto"/>
              <w:ind w:firstLine="0"/>
              <w:jc w:val="left"/>
            </w:pPr>
            <w:r>
              <w:rPr>
                <w:sz w:val="21"/>
              </w:rPr>
              <w:t>考试状态、答案及成绩</w:t>
            </w:r>
          </w:p>
        </w:tc>
        <w:tc>
          <w:tcPr>
            <w:tcW w:w="3798" w:type="dxa"/>
            <w:vAlign w:val="center"/>
          </w:tcPr>
          <w:p w14:paraId="2B8D5885">
            <w:pPr>
              <w:keepNext w:val="0"/>
              <w:spacing w:before="40" w:after="40" w:line="300" w:lineRule="auto"/>
              <w:ind w:firstLine="0"/>
              <w:jc w:val="left"/>
            </w:pPr>
            <w:r>
              <w:rPr>
                <w:sz w:val="21"/>
              </w:rPr>
              <w:t>保留服务端判分结果</w:t>
            </w:r>
          </w:p>
        </w:tc>
      </w:tr>
      <w:tr w14:paraId="025745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97F34B5">
            <w:pPr>
              <w:keepNext w:val="0"/>
              <w:spacing w:before="40" w:after="40" w:line="300" w:lineRule="auto"/>
              <w:ind w:firstLine="0"/>
              <w:jc w:val="left"/>
            </w:pPr>
            <w:r>
              <w:rPr>
                <w:sz w:val="21"/>
              </w:rPr>
              <w:t>sys_user、train_vehicle</w:t>
            </w:r>
          </w:p>
        </w:tc>
        <w:tc>
          <w:tcPr>
            <w:tcW w:w="3175" w:type="dxa"/>
            <w:vAlign w:val="center"/>
          </w:tcPr>
          <w:p w14:paraId="1B145008">
            <w:pPr>
              <w:keepNext w:val="0"/>
              <w:spacing w:before="40" w:after="40" w:line="300" w:lineRule="auto"/>
              <w:ind w:firstLine="0"/>
              <w:jc w:val="left"/>
            </w:pPr>
            <w:r>
              <w:rPr>
                <w:sz w:val="21"/>
              </w:rPr>
              <w:t>企业人员及可选车辆绑定</w:t>
            </w:r>
          </w:p>
        </w:tc>
        <w:tc>
          <w:tcPr>
            <w:tcW w:w="3798" w:type="dxa"/>
            <w:vAlign w:val="center"/>
          </w:tcPr>
          <w:p w14:paraId="10D51BB9">
            <w:pPr>
              <w:keepNext w:val="0"/>
              <w:spacing w:before="40" w:after="40" w:line="300" w:lineRule="auto"/>
              <w:ind w:firstLine="0"/>
              <w:jc w:val="left"/>
            </w:pPr>
            <w:r>
              <w:rPr>
                <w:sz w:val="21"/>
              </w:rPr>
              <w:t>每人至多一车，同车可多人；无物理外键</w:t>
            </w:r>
          </w:p>
        </w:tc>
      </w:tr>
      <w:tr w14:paraId="3E0FBC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E90088A">
            <w:pPr>
              <w:keepNext w:val="0"/>
              <w:spacing w:before="40" w:after="40" w:line="300" w:lineRule="auto"/>
              <w:ind w:firstLine="0"/>
              <w:jc w:val="left"/>
            </w:pPr>
            <w:r>
              <w:rPr>
                <w:sz w:val="21"/>
              </w:rPr>
              <w:t>train_storage_object</w:t>
            </w:r>
          </w:p>
        </w:tc>
        <w:tc>
          <w:tcPr>
            <w:tcW w:w="3175" w:type="dxa"/>
            <w:vAlign w:val="center"/>
          </w:tcPr>
          <w:p w14:paraId="136247E2">
            <w:pPr>
              <w:keepNext w:val="0"/>
              <w:spacing w:before="40" w:after="40" w:line="300" w:lineRule="auto"/>
              <w:ind w:firstLine="0"/>
              <w:jc w:val="left"/>
            </w:pPr>
            <w:r>
              <w:rPr>
                <w:sz w:val="21"/>
              </w:rPr>
              <w:t>私有照片元数据及所有者</w:t>
            </w:r>
          </w:p>
        </w:tc>
        <w:tc>
          <w:tcPr>
            <w:tcW w:w="3798" w:type="dxa"/>
            <w:vAlign w:val="center"/>
          </w:tcPr>
          <w:p w14:paraId="26717579">
            <w:pPr>
              <w:keepNext w:val="0"/>
              <w:spacing w:before="40" w:after="40" w:line="300" w:lineRule="auto"/>
              <w:ind w:firstLine="0"/>
              <w:jc w:val="left"/>
            </w:pPr>
            <w:r>
              <w:rPr>
                <w:sz w:val="21"/>
              </w:rPr>
              <w:t>平台本人照片可无企业；学习照按企业授权</w:t>
            </w:r>
          </w:p>
        </w:tc>
      </w:tr>
    </w:tbl>
    <w:p w14:paraId="6752DFDD">
      <w:pPr>
        <w:pStyle w:val="5"/>
        <w:pageBreakBefore w:val="0"/>
      </w:pPr>
      <w:bookmarkStart w:id="36" w:name="_Toc32689"/>
      <w:r>
        <w:t>4.3.2 快照与历史解释</w:t>
      </w:r>
      <w:bookmarkEnd w:id="36"/>
    </w:p>
    <w:p w14:paraId="7FA5720A">
      <w:pPr>
        <w:jc w:val="both"/>
      </w:pPr>
      <w:r>
        <w:t>直接引用当前课程和保存发布快照之间存在存储成本与历史稳定性的取舍。直接引用减少冗余，但管理员修改课程名称、规定时长或学习规则后，历史任务的展示可能随之变化。快照保存一份发布时使用的必要字段，使任务具有固定解释依据。项目选择后者，把快照形成与发布流程结合，而不把基础课程表兼作历史版本库。</w:t>
      </w:r>
    </w:p>
    <w:p w14:paraId="4B70D48E">
      <w:pPr>
        <w:jc w:val="both"/>
      </w:pPr>
      <w:r>
        <w:t>源码与数据结构核查表明，发布快照保存了任务采用的课程规则和媒体对象引用，使历史记录能够依据发布时的配置解释。数据库快照固定的是业务依据，媒体对象的实际可访问期由对象存储策略决定。</w:t>
      </w:r>
    </w:p>
    <w:p w14:paraId="5BBAB851">
      <w:pPr>
        <w:pStyle w:val="5"/>
        <w:pageBreakBefore w:val="0"/>
      </w:pPr>
      <w:bookmarkStart w:id="37" w:name="_Toc5841"/>
      <w:r>
        <w:t>4.3.3 唯一性与删除约束</w:t>
      </w:r>
      <w:bookmarkEnd w:id="37"/>
    </w:p>
    <w:p w14:paraId="52005DCA">
      <w:pPr>
        <w:jc w:val="both"/>
      </w:pPr>
      <w:r>
        <w:t>幂等事件需要数据库唯一约束作为最后一道防线，防止并发请求都通过应用层检查后插入重复事实。学习进度的业务键限定同一任务范围内的累计记录，消费日志使用事件标识识别重复消息。车辆采用企业标识与车牌组合唯一约束，允许不同企业分别保存自身台账，同时拒绝本企业的重复车牌记录。</w:t>
      </w:r>
    </w:p>
    <w:p w14:paraId="6D703601">
      <w:pPr>
        <w:jc w:val="both"/>
      </w:pPr>
      <w:r>
        <w:t>部门可作为车辆的可选归属。绑定部门时检查其有效性和企业归属，删除部门前检查车辆引用，避免台账指向失效对象。人员新绑定须选择启用车辆，原绑定车辆停用后允许保留原值。车辆启停保留历史记录，当前没有车辆删除接口。车辆选项查询使用人员新增或编辑权限，车辆页另可分页查看绑定人员，不将两类操作混为同一授权入口。</w:t>
      </w:r>
    </w:p>
    <w:p w14:paraId="043737EE">
      <w:pPr>
        <w:pStyle w:val="5"/>
        <w:keepNext/>
        <w:keepLines/>
      </w:pPr>
      <w:bookmarkStart w:id="38" w:name="_Toc25780"/>
      <w:r>
        <w:t>4.3.4 核心数据表结构</w:t>
      </w:r>
      <w:bookmarkEnd w:id="38"/>
    </w:p>
    <w:p w14:paraId="43D363CB">
      <w:pPr>
        <w:keepNext w:val="0"/>
        <w:spacing w:line="360" w:lineRule="auto"/>
        <w:ind w:firstLine="480"/>
        <w:jc w:val="both"/>
      </w:pPr>
      <w:r>
        <w:rPr>
          <w:rFonts w:ascii="Times New Roman" w:hAnsi="Times New Roman" w:eastAsia="宋体"/>
          <w:b w:val="0"/>
          <w:color w:val="000000"/>
          <w:sz w:val="24"/>
        </w:rPr>
        <w:t>数据库物理设计采用与各服务一致的数据类型和约束。表4-2至表4-9给出主线中的八张核心表；附录A补充发布快照、学习事件与可靠消息四张关键表，并汇总特殊唯一性约束，不再重复正文表结构。主键用于唯一识别记录，复合唯一索引约束业务键，普通索引支持按企业、任务、会话和状态查询。字段默认值“无”表示未设置显式默认值的非空列，“隐式NULL”表示未显式声明默认值的可空普通列，生成列另列计算表达式。八张核心表均采用InnoDB引擎和utf8mb4字符集。</w:t>
      </w:r>
    </w:p>
    <w:p w14:paraId="7812A2AF">
      <w:pPr>
        <w:keepNext w:val="0"/>
        <w:spacing w:line="360" w:lineRule="auto"/>
        <w:ind w:firstLine="480"/>
        <w:jc w:val="both"/>
      </w:pPr>
      <w:r>
        <w:rPr>
          <w:rFonts w:ascii="Times New Roman" w:hAnsi="Times New Roman" w:eastAsia="宋体"/>
          <w:b w:val="0"/>
          <w:color w:val="000000"/>
          <w:sz w:val="24"/>
        </w:rPr>
        <w:t>数据库外键和业务逻辑引用分别描述。主键／外键列中的PK表示数据库主键，“—”表示没有对应键声明；各表没有物理外键。创建人、修改人、删除人及发布人等审计标识指向用户，跨服务引用均通过服务接口校验。DATETIME(3)保留毫秒精度，秒、分钟和毫秒字段按字段说明使用，避免将展示单位当成存储单位。</w:t>
      </w:r>
    </w:p>
    <w:p w14:paraId="47EEE9AD">
      <w:pPr>
        <w:keepNext/>
        <w:spacing w:line="360" w:lineRule="auto"/>
        <w:ind w:firstLine="480"/>
        <w:jc w:val="both"/>
      </w:pPr>
      <w:r>
        <w:rPr>
          <w:rFonts w:ascii="Times New Roman" w:hAnsi="Times New Roman" w:eastAsia="宋体"/>
          <w:b w:val="0"/>
          <w:color w:val="000000"/>
          <w:sz w:val="24"/>
        </w:rPr>
        <w:t>用户表保存登录身份、所属组织、可选车辆和登记照引用，平台账号的企业归属可以为空。</w:t>
      </w:r>
    </w:p>
    <w:p w14:paraId="4BF08BA0">
      <w:pPr>
        <w:pStyle w:val="15"/>
        <w:keepNext/>
        <w:spacing w:before="120" w:after="120"/>
        <w:ind w:firstLine="0"/>
        <w:jc w:val="center"/>
      </w:pPr>
      <w:r>
        <w:rPr>
          <w:rFonts w:ascii="Times New Roman" w:hAnsi="Times New Roman" w:eastAsia="宋体"/>
          <w:b w:val="0"/>
          <w:color w:val="000000"/>
          <w:sz w:val="21"/>
        </w:rPr>
        <w:t>表4-2 sys_user表结构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B8A46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76CA827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7D91357A">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351A7985">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0A86B5E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1FCD132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CA94EE6">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7EB7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C7628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A74EFC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B944868">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37B9C0C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323D43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B54C98F">
            <w:pPr>
              <w:keepNext w:val="0"/>
              <w:wordWrap/>
              <w:snapToGrid w:val="0"/>
              <w:spacing w:before="0" w:after="0" w:line="264" w:lineRule="auto"/>
              <w:ind w:firstLine="0"/>
              <w:jc w:val="left"/>
            </w:pPr>
            <w:r>
              <w:rPr>
                <w:rFonts w:ascii="Times New Roman" w:hAnsi="Times New Roman" w:eastAsia="宋体"/>
                <w:b w:val="0"/>
                <w:color w:val="000000"/>
                <w:sz w:val="21"/>
              </w:rPr>
              <w:t>用户ID</w:t>
            </w:r>
          </w:p>
        </w:tc>
      </w:tr>
      <w:tr w14:paraId="79A608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F3C7A0E">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7F1C358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86D85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BB8FFF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F9FF8A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0169230">
            <w:pPr>
              <w:keepNext w:val="0"/>
              <w:wordWrap/>
              <w:snapToGrid w:val="0"/>
              <w:spacing w:before="0" w:after="0" w:line="264" w:lineRule="auto"/>
              <w:ind w:firstLine="0"/>
              <w:jc w:val="left"/>
            </w:pPr>
            <w:r>
              <w:rPr>
                <w:rFonts w:ascii="Times New Roman" w:hAnsi="Times New Roman" w:eastAsia="宋体"/>
                <w:b w:val="0"/>
                <w:color w:val="000000"/>
                <w:sz w:val="21"/>
              </w:rPr>
              <w:t>所属企业ID，平台用户为空</w:t>
            </w:r>
          </w:p>
        </w:tc>
      </w:tr>
      <w:tr w14:paraId="79DA80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807D93">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vAlign w:val="center"/>
          </w:tcPr>
          <w:p w14:paraId="75460C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F9773A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196115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8FEA21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DA57FE1">
            <w:pPr>
              <w:keepNext w:val="0"/>
              <w:wordWrap/>
              <w:snapToGrid w:val="0"/>
              <w:spacing w:before="0" w:after="0" w:line="264" w:lineRule="auto"/>
              <w:ind w:firstLine="0"/>
              <w:jc w:val="left"/>
            </w:pPr>
            <w:r>
              <w:rPr>
                <w:rFonts w:ascii="Times New Roman" w:hAnsi="Times New Roman" w:eastAsia="宋体"/>
                <w:b w:val="0"/>
                <w:color w:val="000000"/>
                <w:sz w:val="21"/>
              </w:rPr>
              <w:t>主部门ID</w:t>
            </w:r>
          </w:p>
        </w:tc>
      </w:tr>
      <w:tr w14:paraId="4116C9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40374F">
            <w:pPr>
              <w:keepNext w:val="0"/>
              <w:wordWrap/>
              <w:snapToGrid w:val="0"/>
              <w:spacing w:before="0" w:after="0" w:line="264" w:lineRule="auto"/>
              <w:ind w:firstLine="0"/>
              <w:jc w:val="left"/>
            </w:pPr>
            <w:r>
              <w:rPr>
                <w:rFonts w:ascii="Times New Roman" w:hAnsi="Times New Roman" w:eastAsia="宋体"/>
                <w:b w:val="0"/>
                <w:color w:val="000000"/>
                <w:sz w:val="21"/>
              </w:rPr>
              <w:t>vehicle_id</w:t>
            </w:r>
          </w:p>
        </w:tc>
        <w:tc>
          <w:tcPr>
            <w:tcW w:w="1729" w:type="dxa"/>
            <w:vAlign w:val="center"/>
          </w:tcPr>
          <w:p w14:paraId="602E3A6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16EFBB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278B4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32C33F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DF5EC5A">
            <w:pPr>
              <w:keepNext w:val="0"/>
              <w:wordWrap/>
              <w:snapToGrid w:val="0"/>
              <w:spacing w:before="0" w:after="0" w:line="264" w:lineRule="auto"/>
              <w:ind w:firstLine="0"/>
              <w:jc w:val="left"/>
            </w:pPr>
            <w:r>
              <w:rPr>
                <w:rFonts w:ascii="Times New Roman" w:hAnsi="Times New Roman" w:eastAsia="宋体"/>
                <w:b w:val="0"/>
                <w:color w:val="000000"/>
                <w:sz w:val="21"/>
              </w:rPr>
              <w:t>绑定车辆ID</w:t>
            </w:r>
          </w:p>
        </w:tc>
      </w:tr>
      <w:tr w14:paraId="10917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E1CB79">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vAlign w:val="center"/>
          </w:tcPr>
          <w:p w14:paraId="5652CBD6">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97C3BC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8A1C0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43057E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9B0B46">
            <w:pPr>
              <w:keepNext w:val="0"/>
              <w:wordWrap/>
              <w:snapToGrid w:val="0"/>
              <w:spacing w:before="0" w:after="0" w:line="264" w:lineRule="auto"/>
              <w:ind w:firstLine="0"/>
              <w:jc w:val="left"/>
            </w:pPr>
            <w:r>
              <w:rPr>
                <w:rFonts w:ascii="Times New Roman" w:hAnsi="Times New Roman" w:eastAsia="宋体"/>
                <w:b w:val="0"/>
                <w:color w:val="000000"/>
                <w:sz w:val="21"/>
              </w:rPr>
              <w:t>全平台唯一用户名</w:t>
            </w:r>
          </w:p>
        </w:tc>
      </w:tr>
      <w:tr w14:paraId="58F322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5929461">
            <w:pPr>
              <w:keepNext w:val="0"/>
              <w:wordWrap/>
              <w:snapToGrid w:val="0"/>
              <w:spacing w:before="0" w:after="0" w:line="264" w:lineRule="auto"/>
              <w:ind w:firstLine="0"/>
              <w:jc w:val="left"/>
            </w:pPr>
            <w:r>
              <w:rPr>
                <w:rFonts w:ascii="Times New Roman" w:hAnsi="Times New Roman" w:eastAsia="宋体"/>
                <w:b w:val="0"/>
                <w:color w:val="000000"/>
                <w:sz w:val="21"/>
              </w:rPr>
              <w:t>password_hash</w:t>
            </w:r>
          </w:p>
        </w:tc>
        <w:tc>
          <w:tcPr>
            <w:tcW w:w="1729" w:type="dxa"/>
            <w:vAlign w:val="center"/>
          </w:tcPr>
          <w:p w14:paraId="47B8141F">
            <w:pPr>
              <w:keepNext w:val="0"/>
              <w:wordWrap/>
              <w:snapToGrid w:val="0"/>
              <w:spacing w:before="0" w:after="0" w:line="264" w:lineRule="auto"/>
              <w:ind w:firstLine="0"/>
              <w:jc w:val="left"/>
            </w:pPr>
            <w:r>
              <w:rPr>
                <w:rFonts w:ascii="Times New Roman" w:hAnsi="Times New Roman" w:eastAsia="宋体"/>
                <w:b w:val="0"/>
                <w:color w:val="000000"/>
                <w:sz w:val="21"/>
              </w:rPr>
              <w:t>VARCHAR(100)</w:t>
            </w:r>
          </w:p>
        </w:tc>
        <w:tc>
          <w:tcPr>
            <w:tcW w:w="765" w:type="dxa"/>
            <w:vAlign w:val="center"/>
          </w:tcPr>
          <w:p w14:paraId="512B9D5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2967E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543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990B08">
            <w:pPr>
              <w:keepNext w:val="0"/>
              <w:wordWrap/>
              <w:snapToGrid w:val="0"/>
              <w:spacing w:before="0" w:after="0" w:line="264" w:lineRule="auto"/>
              <w:ind w:firstLine="0"/>
              <w:jc w:val="left"/>
            </w:pPr>
            <w:r>
              <w:rPr>
                <w:rFonts w:ascii="Times New Roman" w:hAnsi="Times New Roman" w:eastAsia="宋体"/>
                <w:b w:val="0"/>
                <w:color w:val="000000"/>
                <w:sz w:val="21"/>
              </w:rPr>
              <w:t>BCrypt密码摘要</w:t>
            </w:r>
          </w:p>
        </w:tc>
      </w:tr>
      <w:tr w14:paraId="78419E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CA9A3">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vAlign w:val="center"/>
          </w:tcPr>
          <w:p w14:paraId="1DF968D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4F4D64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E09EBA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698FAF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DC07A9F">
            <w:pPr>
              <w:keepNext w:val="0"/>
              <w:wordWrap/>
              <w:snapToGrid w:val="0"/>
              <w:spacing w:before="0" w:after="0" w:line="264" w:lineRule="auto"/>
              <w:ind w:firstLine="0"/>
              <w:jc w:val="left"/>
            </w:pPr>
            <w:r>
              <w:rPr>
                <w:rFonts w:ascii="Times New Roman" w:hAnsi="Times New Roman" w:eastAsia="宋体"/>
                <w:b w:val="0"/>
                <w:color w:val="000000"/>
                <w:sz w:val="21"/>
              </w:rPr>
              <w:t>显示姓名</w:t>
            </w:r>
          </w:p>
        </w:tc>
      </w:tr>
      <w:tr w14:paraId="245E3B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1C9E2A8">
            <w:pPr>
              <w:keepNext w:val="0"/>
              <w:wordWrap/>
              <w:snapToGrid w:val="0"/>
              <w:spacing w:before="0" w:after="0" w:line="264" w:lineRule="auto"/>
              <w:ind w:firstLine="0"/>
              <w:jc w:val="left"/>
            </w:pPr>
            <w:r>
              <w:rPr>
                <w:rFonts w:ascii="Times New Roman" w:hAnsi="Times New Roman" w:eastAsia="宋体"/>
                <w:b w:val="0"/>
                <w:color w:val="000000"/>
                <w:sz w:val="21"/>
              </w:rPr>
              <w:t>phone</w:t>
            </w:r>
          </w:p>
        </w:tc>
        <w:tc>
          <w:tcPr>
            <w:tcW w:w="1729" w:type="dxa"/>
            <w:vAlign w:val="center"/>
          </w:tcPr>
          <w:p w14:paraId="106C5A2C">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5938070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A77D2F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0555B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3F5609B">
            <w:pPr>
              <w:keepNext w:val="0"/>
              <w:wordWrap/>
              <w:snapToGrid w:val="0"/>
              <w:spacing w:before="0" w:after="0" w:line="264" w:lineRule="auto"/>
              <w:ind w:firstLine="0"/>
              <w:jc w:val="left"/>
            </w:pPr>
            <w:r>
              <w:rPr>
                <w:rFonts w:ascii="Times New Roman" w:hAnsi="Times New Roman" w:eastAsia="宋体"/>
                <w:b w:val="0"/>
                <w:color w:val="000000"/>
                <w:sz w:val="21"/>
              </w:rPr>
              <w:t>联系电话</w:t>
            </w:r>
          </w:p>
        </w:tc>
      </w:tr>
      <w:tr w14:paraId="5FA5F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2FAF2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7FEDF11A">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78263DB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951C91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54E5363">
            <w:pPr>
              <w:keepNext w:val="0"/>
              <w:wordWrap/>
              <w:snapToGrid w:val="0"/>
              <w:spacing w:before="0" w:after="0" w:line="264" w:lineRule="auto"/>
              <w:ind w:firstLine="0"/>
              <w:jc w:val="left"/>
            </w:pPr>
            <w:r>
              <w:rPr>
                <w:rFonts w:ascii="Times New Roman" w:hAnsi="Times New Roman" w:eastAsia="宋体"/>
                <w:b w:val="0"/>
                <w:color w:val="000000"/>
                <w:sz w:val="21"/>
              </w:rPr>
              <w:t>'ENABLED'</w:t>
            </w:r>
          </w:p>
        </w:tc>
        <w:tc>
          <w:tcPr>
            <w:tcW w:w="2494" w:type="dxa"/>
            <w:vAlign w:val="center"/>
          </w:tcPr>
          <w:p w14:paraId="1FDE4C9D">
            <w:pPr>
              <w:keepNext w:val="0"/>
              <w:wordWrap/>
              <w:snapToGrid w:val="0"/>
              <w:spacing w:before="0" w:after="0" w:line="264" w:lineRule="auto"/>
              <w:ind w:firstLine="0"/>
              <w:jc w:val="left"/>
            </w:pPr>
            <w:r>
              <w:rPr>
                <w:rFonts w:ascii="Times New Roman" w:hAnsi="Times New Roman" w:eastAsia="宋体"/>
                <w:b w:val="0"/>
                <w:color w:val="000000"/>
                <w:sz w:val="21"/>
              </w:rPr>
              <w:t>状态</w:t>
            </w:r>
          </w:p>
        </w:tc>
      </w:tr>
      <w:tr w14:paraId="28E04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4012D40">
            <w:pPr>
              <w:keepNext w:val="0"/>
              <w:wordWrap/>
              <w:snapToGrid w:val="0"/>
              <w:spacing w:before="0" w:after="0" w:line="264" w:lineRule="auto"/>
              <w:ind w:firstLine="0"/>
              <w:jc w:val="left"/>
            </w:pPr>
            <w:r>
              <w:rPr>
                <w:rFonts w:ascii="Times New Roman" w:hAnsi="Times New Roman" w:eastAsia="宋体"/>
                <w:b w:val="0"/>
                <w:color w:val="000000"/>
                <w:sz w:val="21"/>
              </w:rPr>
              <w:t>login_version</w:t>
            </w:r>
          </w:p>
        </w:tc>
        <w:tc>
          <w:tcPr>
            <w:tcW w:w="1729" w:type="dxa"/>
            <w:vAlign w:val="center"/>
          </w:tcPr>
          <w:p w14:paraId="49A231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422154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45349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23CA7D">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vAlign w:val="center"/>
          </w:tcPr>
          <w:p w14:paraId="3618EEFC">
            <w:pPr>
              <w:keepNext w:val="0"/>
              <w:wordWrap/>
              <w:snapToGrid w:val="0"/>
              <w:spacing w:before="0" w:after="0" w:line="264" w:lineRule="auto"/>
              <w:ind w:firstLine="0"/>
              <w:jc w:val="left"/>
            </w:pPr>
            <w:r>
              <w:rPr>
                <w:rFonts w:ascii="Times New Roman" w:hAnsi="Times New Roman" w:eastAsia="宋体"/>
                <w:b w:val="0"/>
                <w:color w:val="000000"/>
                <w:sz w:val="21"/>
              </w:rPr>
              <w:t>登录版本</w:t>
            </w:r>
          </w:p>
        </w:tc>
      </w:tr>
      <w:tr w14:paraId="71FDB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B45747">
            <w:pPr>
              <w:keepNext w:val="0"/>
              <w:wordWrap/>
              <w:snapToGrid w:val="0"/>
              <w:spacing w:before="0" w:after="0" w:line="264" w:lineRule="auto"/>
              <w:ind w:firstLine="0"/>
              <w:jc w:val="left"/>
            </w:pPr>
            <w:r>
              <w:rPr>
                <w:rFonts w:ascii="Times New Roman" w:hAnsi="Times New Roman" w:eastAsia="宋体"/>
                <w:b w:val="0"/>
                <w:color w:val="000000"/>
                <w:sz w:val="21"/>
              </w:rPr>
              <w:t>must_change_password</w:t>
            </w:r>
          </w:p>
        </w:tc>
        <w:tc>
          <w:tcPr>
            <w:tcW w:w="1729" w:type="dxa"/>
            <w:vAlign w:val="center"/>
          </w:tcPr>
          <w:p w14:paraId="7A0AE31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1BC5A03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24459B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E764839">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vAlign w:val="center"/>
          </w:tcPr>
          <w:p w14:paraId="3CFB91FA">
            <w:pPr>
              <w:keepNext w:val="0"/>
              <w:wordWrap/>
              <w:snapToGrid w:val="0"/>
              <w:spacing w:before="0" w:after="0" w:line="264" w:lineRule="auto"/>
              <w:ind w:firstLine="0"/>
              <w:jc w:val="left"/>
            </w:pPr>
            <w:r>
              <w:rPr>
                <w:rFonts w:ascii="Times New Roman" w:hAnsi="Times New Roman" w:eastAsia="宋体"/>
                <w:b w:val="0"/>
                <w:color w:val="000000"/>
                <w:sz w:val="21"/>
              </w:rPr>
              <w:t>是否必须修改密码</w:t>
            </w:r>
          </w:p>
        </w:tc>
      </w:tr>
      <w:tr w14:paraId="19D16A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AC337D">
            <w:pPr>
              <w:keepNext w:val="0"/>
              <w:wordWrap/>
              <w:snapToGrid w:val="0"/>
              <w:spacing w:before="0" w:after="0" w:line="264" w:lineRule="auto"/>
              <w:ind w:firstLine="0"/>
              <w:jc w:val="left"/>
            </w:pPr>
            <w:r>
              <w:rPr>
                <w:rFonts w:ascii="Times New Roman" w:hAnsi="Times New Roman" w:eastAsia="宋体"/>
                <w:b w:val="0"/>
                <w:color w:val="000000"/>
                <w:sz w:val="21"/>
              </w:rPr>
              <w:t>platform_admin</w:t>
            </w:r>
          </w:p>
        </w:tc>
        <w:tc>
          <w:tcPr>
            <w:tcW w:w="1729" w:type="dxa"/>
            <w:vAlign w:val="center"/>
          </w:tcPr>
          <w:p w14:paraId="594DED8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3028B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9647FC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CB531CA">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1D91A10">
            <w:pPr>
              <w:keepNext w:val="0"/>
              <w:wordWrap/>
              <w:snapToGrid w:val="0"/>
              <w:spacing w:before="0" w:after="0" w:line="264" w:lineRule="auto"/>
              <w:ind w:firstLine="0"/>
              <w:jc w:val="left"/>
            </w:pPr>
            <w:r>
              <w:rPr>
                <w:rFonts w:ascii="Times New Roman" w:hAnsi="Times New Roman" w:eastAsia="宋体"/>
                <w:b w:val="0"/>
                <w:color w:val="000000"/>
                <w:sz w:val="21"/>
              </w:rPr>
              <w:t>是否平台超级管理员</w:t>
            </w:r>
          </w:p>
        </w:tc>
      </w:tr>
      <w:tr w14:paraId="4BF5F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C1B9F17">
            <w:pPr>
              <w:keepNext w:val="0"/>
              <w:wordWrap/>
              <w:snapToGrid w:val="0"/>
              <w:spacing w:before="0" w:after="0" w:line="264" w:lineRule="auto"/>
              <w:ind w:firstLine="0"/>
              <w:jc w:val="left"/>
            </w:pPr>
            <w:r>
              <w:rPr>
                <w:rFonts w:ascii="Times New Roman" w:hAnsi="Times New Roman" w:eastAsia="宋体"/>
                <w:b w:val="0"/>
                <w:color w:val="000000"/>
                <w:sz w:val="21"/>
              </w:rPr>
              <w:t>face_reference_object_id</w:t>
            </w:r>
          </w:p>
        </w:tc>
        <w:tc>
          <w:tcPr>
            <w:tcW w:w="1729" w:type="dxa"/>
            <w:vAlign w:val="center"/>
          </w:tcPr>
          <w:p w14:paraId="5D263B7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13094E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7980EE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20ACB4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2AF7857">
            <w:pPr>
              <w:keepNext w:val="0"/>
              <w:wordWrap/>
              <w:snapToGrid w:val="0"/>
              <w:spacing w:before="0" w:after="0" w:line="264" w:lineRule="auto"/>
              <w:ind w:firstLine="0"/>
              <w:jc w:val="left"/>
            </w:pPr>
            <w:r>
              <w:rPr>
                <w:rFonts w:ascii="Times New Roman" w:hAnsi="Times New Roman" w:eastAsia="宋体"/>
                <w:b w:val="0"/>
                <w:color w:val="000000"/>
                <w:sz w:val="21"/>
              </w:rPr>
              <w:t>人脸登记照存储对象ID</w:t>
            </w:r>
          </w:p>
        </w:tc>
      </w:tr>
      <w:tr w14:paraId="2630B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B05806">
            <w:pPr>
              <w:keepNext w:val="0"/>
              <w:wordWrap/>
              <w:snapToGrid w:val="0"/>
              <w:spacing w:before="0" w:after="0" w:line="264" w:lineRule="auto"/>
              <w:ind w:firstLine="0"/>
              <w:jc w:val="left"/>
            </w:pPr>
            <w:r>
              <w:rPr>
                <w:rFonts w:ascii="Times New Roman" w:hAnsi="Times New Roman" w:eastAsia="宋体"/>
                <w:b w:val="0"/>
                <w:color w:val="000000"/>
                <w:sz w:val="21"/>
              </w:rPr>
              <w:t>face_reference_updated_at</w:t>
            </w:r>
          </w:p>
        </w:tc>
        <w:tc>
          <w:tcPr>
            <w:tcW w:w="1729" w:type="dxa"/>
            <w:vAlign w:val="center"/>
          </w:tcPr>
          <w:p w14:paraId="50DA8C3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3EA890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1A093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0BB0A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B00C620">
            <w:pPr>
              <w:keepNext w:val="0"/>
              <w:wordWrap/>
              <w:snapToGrid w:val="0"/>
              <w:spacing w:before="0" w:after="0" w:line="264" w:lineRule="auto"/>
              <w:ind w:firstLine="0"/>
              <w:jc w:val="left"/>
            </w:pPr>
            <w:r>
              <w:rPr>
                <w:rFonts w:ascii="Times New Roman" w:hAnsi="Times New Roman" w:eastAsia="宋体"/>
                <w:b w:val="0"/>
                <w:color w:val="000000"/>
                <w:sz w:val="21"/>
              </w:rPr>
              <w:t>人脸登记照更新时间</w:t>
            </w:r>
          </w:p>
        </w:tc>
      </w:tr>
      <w:tr w14:paraId="030B6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6676F40">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729" w:type="dxa"/>
            <w:vAlign w:val="center"/>
          </w:tcPr>
          <w:p w14:paraId="39984F73">
            <w:pPr>
              <w:keepNext w:val="0"/>
              <w:wordWrap/>
              <w:snapToGrid w:val="0"/>
              <w:spacing w:before="0" w:after="0" w:line="264" w:lineRule="auto"/>
              <w:ind w:firstLine="0"/>
              <w:jc w:val="left"/>
            </w:pPr>
            <w:r>
              <w:rPr>
                <w:rFonts w:ascii="Times New Roman" w:hAnsi="Times New Roman" w:eastAsia="宋体"/>
                <w:b w:val="0"/>
                <w:color w:val="000000"/>
                <w:sz w:val="21"/>
              </w:rPr>
              <w:t>TINYINT</w:t>
            </w:r>
          </w:p>
        </w:tc>
        <w:tc>
          <w:tcPr>
            <w:tcW w:w="765" w:type="dxa"/>
            <w:vAlign w:val="center"/>
          </w:tcPr>
          <w:p w14:paraId="50C6EDB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1197C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0578FCF">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2B23F25C">
            <w:pPr>
              <w:keepNext w:val="0"/>
              <w:wordWrap/>
              <w:snapToGrid w:val="0"/>
              <w:spacing w:before="0" w:after="0" w:line="264" w:lineRule="auto"/>
              <w:ind w:firstLine="0"/>
              <w:jc w:val="left"/>
            </w:pPr>
            <w:r>
              <w:rPr>
                <w:rFonts w:ascii="Times New Roman" w:hAnsi="Times New Roman" w:eastAsia="宋体"/>
                <w:b w:val="0"/>
                <w:color w:val="000000"/>
                <w:sz w:val="21"/>
              </w:rPr>
              <w:t>唯一平台超管约束键</w:t>
            </w:r>
          </w:p>
        </w:tc>
      </w:tr>
      <w:tr w14:paraId="43C0AA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3E8DB0">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7BD6185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17B990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9EEB7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2F4BD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5192DF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3222B7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928755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589F829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3CF67C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71719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0C492B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9B17A6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1037B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D1913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2654888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1368B5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F8748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B746DBE">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5D46D1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A8B67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FC27C1">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2C091EF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2636DB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98521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69E443">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43635D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3871B609">
      <w:pPr>
        <w:keepNext w:val="0"/>
        <w:spacing w:line="360" w:lineRule="auto"/>
        <w:ind w:firstLine="480"/>
      </w:pPr>
    </w:p>
    <w:p w14:paraId="6F2ECBAB">
      <w:pPr>
        <w:keepNext w:val="0"/>
        <w:spacing w:line="360" w:lineRule="auto"/>
        <w:ind w:firstLine="0"/>
        <w:jc w:val="both"/>
      </w:pPr>
      <w:r>
        <w:rPr>
          <w:rFonts w:ascii="Times New Roman" w:hAnsi="Times New Roman" w:eastAsia="宋体"/>
          <w:b w:val="0"/>
          <w:color w:val="000000"/>
          <w:sz w:val="21"/>
        </w:rPr>
        <w:t>所属数据库为road_training_admin。</w:t>
      </w:r>
    </w:p>
    <w:p w14:paraId="6B9BD323">
      <w:pPr>
        <w:keepNext w:val="0"/>
        <w:spacing w:line="360" w:lineRule="auto"/>
        <w:ind w:firstLine="480"/>
        <w:jc w:val="left"/>
      </w:pPr>
      <w:r>
        <w:rPr>
          <w:rFonts w:ascii="Times New Roman" w:hAnsi="Times New Roman" w:eastAsia="宋体"/>
          <w:b w:val="0"/>
          <w:color w:val="000000"/>
          <w:sz w:val="21"/>
        </w:rPr>
        <w:t>逻辑关联：enterprise_id→train_org.id；org_id→train_org.id；vehicle_id→train_vehicle.id；face_reference_object_id→train_storage_object.id。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0B4C72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37799291">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65413CBA">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2A8A632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680CE7E1">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78E7BB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5EA361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52E0B161">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475B520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19792F05">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24C0F1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EC6B9BB">
            <w:pPr>
              <w:keepNext w:val="0"/>
              <w:wordWrap/>
              <w:snapToGrid w:val="0"/>
              <w:spacing w:before="0" w:after="0" w:line="264" w:lineRule="auto"/>
              <w:ind w:firstLine="0"/>
              <w:jc w:val="left"/>
            </w:pPr>
            <w:r>
              <w:rPr>
                <w:rFonts w:ascii="Times New Roman" w:hAnsi="Times New Roman" w:eastAsia="宋体"/>
                <w:b w:val="0"/>
                <w:color w:val="000000"/>
                <w:sz w:val="21"/>
              </w:rPr>
              <w:t>uk_user_username</w:t>
            </w:r>
          </w:p>
        </w:tc>
        <w:tc>
          <w:tcPr>
            <w:tcW w:w="680" w:type="dxa"/>
            <w:vAlign w:val="center"/>
          </w:tcPr>
          <w:p w14:paraId="72A61A11">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5FD5386C">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304" w:type="dxa"/>
            <w:vAlign w:val="center"/>
          </w:tcPr>
          <w:p w14:paraId="4C91F8F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3C448A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3D42351">
            <w:pPr>
              <w:keepNext w:val="0"/>
              <w:wordWrap/>
              <w:snapToGrid w:val="0"/>
              <w:spacing w:before="0" w:after="0" w:line="264" w:lineRule="auto"/>
              <w:ind w:firstLine="0"/>
              <w:jc w:val="left"/>
            </w:pPr>
            <w:r>
              <w:rPr>
                <w:rFonts w:ascii="Times New Roman" w:hAnsi="Times New Roman" w:eastAsia="宋体"/>
                <w:b w:val="0"/>
                <w:color w:val="000000"/>
                <w:sz w:val="21"/>
              </w:rPr>
              <w:t>uk_user_single_platform_admin</w:t>
            </w:r>
          </w:p>
        </w:tc>
        <w:tc>
          <w:tcPr>
            <w:tcW w:w="680" w:type="dxa"/>
            <w:vAlign w:val="center"/>
          </w:tcPr>
          <w:p w14:paraId="3D46727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09EA3EAF">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304" w:type="dxa"/>
            <w:vAlign w:val="center"/>
          </w:tcPr>
          <w:p w14:paraId="54BA1DD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1EA533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638AA75">
            <w:pPr>
              <w:keepNext w:val="0"/>
              <w:wordWrap/>
              <w:snapToGrid w:val="0"/>
              <w:spacing w:before="0" w:after="0" w:line="264" w:lineRule="auto"/>
              <w:ind w:firstLine="0"/>
              <w:jc w:val="left"/>
            </w:pPr>
            <w:r>
              <w:rPr>
                <w:rFonts w:ascii="Times New Roman" w:hAnsi="Times New Roman" w:eastAsia="宋体"/>
                <w:b w:val="0"/>
                <w:color w:val="000000"/>
                <w:sz w:val="21"/>
              </w:rPr>
              <w:t>idx_user_enterprise_status</w:t>
            </w:r>
          </w:p>
        </w:tc>
        <w:tc>
          <w:tcPr>
            <w:tcW w:w="680" w:type="dxa"/>
            <w:vAlign w:val="center"/>
          </w:tcPr>
          <w:p w14:paraId="3ECCC245">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5A6E03E8">
            <w:pPr>
              <w:keepNext w:val="0"/>
              <w:wordWrap/>
              <w:snapToGrid w:val="0"/>
              <w:spacing w:before="0" w:after="0" w:line="264" w:lineRule="auto"/>
              <w:ind w:firstLine="0"/>
              <w:jc w:val="left"/>
            </w:pPr>
            <w:r>
              <w:rPr>
                <w:rFonts w:ascii="Times New Roman" w:hAnsi="Times New Roman" w:eastAsia="宋体"/>
                <w:b w:val="0"/>
                <w:color w:val="000000"/>
                <w:sz w:val="21"/>
              </w:rPr>
              <w:t>enterprise_id, status</w:t>
            </w:r>
          </w:p>
        </w:tc>
        <w:tc>
          <w:tcPr>
            <w:tcW w:w="1304" w:type="dxa"/>
            <w:vAlign w:val="center"/>
          </w:tcPr>
          <w:p w14:paraId="0991A871">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12452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E8560F8">
            <w:pPr>
              <w:keepNext w:val="0"/>
              <w:wordWrap/>
              <w:snapToGrid w:val="0"/>
              <w:spacing w:before="0" w:after="0" w:line="264" w:lineRule="auto"/>
              <w:ind w:firstLine="0"/>
              <w:jc w:val="left"/>
            </w:pPr>
            <w:r>
              <w:rPr>
                <w:rFonts w:ascii="Times New Roman" w:hAnsi="Times New Roman" w:eastAsia="宋体"/>
                <w:b w:val="0"/>
                <w:color w:val="000000"/>
                <w:sz w:val="21"/>
              </w:rPr>
              <w:t>idx_user_org</w:t>
            </w:r>
          </w:p>
        </w:tc>
        <w:tc>
          <w:tcPr>
            <w:tcW w:w="680" w:type="dxa"/>
            <w:vAlign w:val="center"/>
          </w:tcPr>
          <w:p w14:paraId="404FCC63">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03159608">
            <w:pPr>
              <w:keepNext w:val="0"/>
              <w:wordWrap/>
              <w:snapToGrid w:val="0"/>
              <w:spacing w:before="0" w:after="0" w:line="264" w:lineRule="auto"/>
              <w:ind w:firstLine="0"/>
              <w:jc w:val="left"/>
            </w:pPr>
            <w:r>
              <w:rPr>
                <w:rFonts w:ascii="Times New Roman" w:hAnsi="Times New Roman" w:eastAsia="宋体"/>
                <w:b w:val="0"/>
                <w:color w:val="000000"/>
                <w:sz w:val="21"/>
              </w:rPr>
              <w:t>enterprise_id, org_id</w:t>
            </w:r>
          </w:p>
        </w:tc>
        <w:tc>
          <w:tcPr>
            <w:tcW w:w="1304" w:type="dxa"/>
            <w:vAlign w:val="center"/>
          </w:tcPr>
          <w:p w14:paraId="59C1359D">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848C8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31FC54">
            <w:pPr>
              <w:keepNext w:val="0"/>
              <w:wordWrap/>
              <w:snapToGrid w:val="0"/>
              <w:spacing w:before="0" w:after="0" w:line="264" w:lineRule="auto"/>
              <w:ind w:firstLine="0"/>
              <w:jc w:val="left"/>
            </w:pPr>
            <w:r>
              <w:rPr>
                <w:rFonts w:ascii="Times New Roman" w:hAnsi="Times New Roman" w:eastAsia="宋体"/>
                <w:b w:val="0"/>
                <w:color w:val="000000"/>
                <w:sz w:val="21"/>
              </w:rPr>
              <w:t>idx_user_face_reference</w:t>
            </w:r>
          </w:p>
        </w:tc>
        <w:tc>
          <w:tcPr>
            <w:tcW w:w="680" w:type="dxa"/>
            <w:vAlign w:val="center"/>
          </w:tcPr>
          <w:p w14:paraId="01A63236">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D5DC2C2">
            <w:pPr>
              <w:keepNext w:val="0"/>
              <w:wordWrap/>
              <w:snapToGrid w:val="0"/>
              <w:spacing w:before="0" w:after="0" w:line="264" w:lineRule="auto"/>
              <w:ind w:firstLine="0"/>
              <w:jc w:val="left"/>
            </w:pPr>
            <w:r>
              <w:rPr>
                <w:rFonts w:ascii="Times New Roman" w:hAnsi="Times New Roman" w:eastAsia="宋体"/>
                <w:b w:val="0"/>
                <w:color w:val="000000"/>
                <w:sz w:val="21"/>
              </w:rPr>
              <w:t>enterprise_id, face_reference_object_id</w:t>
            </w:r>
          </w:p>
        </w:tc>
        <w:tc>
          <w:tcPr>
            <w:tcW w:w="1304" w:type="dxa"/>
            <w:vAlign w:val="center"/>
          </w:tcPr>
          <w:p w14:paraId="113D3349">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487A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9C540CF">
            <w:pPr>
              <w:keepNext w:val="0"/>
              <w:wordWrap/>
              <w:snapToGrid w:val="0"/>
              <w:spacing w:before="0" w:after="0" w:line="264" w:lineRule="auto"/>
              <w:ind w:firstLine="0"/>
              <w:jc w:val="left"/>
            </w:pPr>
            <w:r>
              <w:rPr>
                <w:rFonts w:ascii="Times New Roman" w:hAnsi="Times New Roman" w:eastAsia="宋体"/>
                <w:b w:val="0"/>
                <w:color w:val="000000"/>
                <w:sz w:val="21"/>
              </w:rPr>
              <w:t>idx_user_enterprise_vehicle</w:t>
            </w:r>
          </w:p>
        </w:tc>
        <w:tc>
          <w:tcPr>
            <w:tcW w:w="680" w:type="dxa"/>
            <w:vAlign w:val="center"/>
          </w:tcPr>
          <w:p w14:paraId="3C9F0080">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FD59C20">
            <w:pPr>
              <w:keepNext w:val="0"/>
              <w:wordWrap/>
              <w:snapToGrid w:val="0"/>
              <w:spacing w:before="0" w:after="0" w:line="264" w:lineRule="auto"/>
              <w:ind w:firstLine="0"/>
              <w:jc w:val="left"/>
            </w:pPr>
            <w:r>
              <w:rPr>
                <w:rFonts w:ascii="Times New Roman" w:hAnsi="Times New Roman" w:eastAsia="宋体"/>
                <w:b w:val="0"/>
                <w:color w:val="000000"/>
                <w:sz w:val="21"/>
              </w:rPr>
              <w:t>enterprise_id, vehicle_id</w:t>
            </w:r>
          </w:p>
        </w:tc>
        <w:tc>
          <w:tcPr>
            <w:tcW w:w="1304" w:type="dxa"/>
            <w:vAlign w:val="center"/>
          </w:tcPr>
          <w:p w14:paraId="059C8D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02C4989E">
      <w:pPr>
        <w:keepNext w:val="0"/>
        <w:spacing w:line="360" w:lineRule="auto"/>
        <w:ind w:firstLine="480"/>
      </w:pPr>
    </w:p>
    <w:p w14:paraId="3C486571">
      <w:pPr>
        <w:keepNext w:val="0"/>
        <w:spacing w:line="360" w:lineRule="auto"/>
        <w:ind w:firstLine="480"/>
        <w:jc w:val="both"/>
      </w:pPr>
      <w:r>
        <w:rPr>
          <w:rFonts w:ascii="Times New Roman" w:hAnsi="Times New Roman" w:eastAsia="宋体"/>
          <w:b w:val="0"/>
          <w:color w:val="000000"/>
          <w:sz w:val="21"/>
        </w:rPr>
        <w:t>生成列platform_admin_key采用STORED方式保存，表达式为：NULLIF(platform_admin, 0)。</w:t>
      </w:r>
    </w:p>
    <w:p w14:paraId="18266D97">
      <w:pPr>
        <w:keepNext/>
        <w:spacing w:line="360" w:lineRule="auto"/>
        <w:ind w:firstLine="480"/>
        <w:jc w:val="both"/>
      </w:pPr>
      <w:r>
        <w:rPr>
          <w:rFonts w:ascii="Times New Roman" w:hAnsi="Times New Roman" w:eastAsia="宋体"/>
          <w:b w:val="0"/>
          <w:color w:val="000000"/>
          <w:sz w:val="24"/>
        </w:rPr>
        <w:t>课程表保存可维护的课程规则，历史培训任务使用发布快照解释学习要求。</w:t>
      </w:r>
    </w:p>
    <w:p w14:paraId="7F0DCFD0">
      <w:pPr>
        <w:pStyle w:val="15"/>
        <w:keepNext/>
        <w:spacing w:before="120" w:after="120"/>
        <w:ind w:firstLine="0"/>
        <w:jc w:val="center"/>
      </w:pPr>
      <w:r>
        <w:rPr>
          <w:rFonts w:ascii="Times New Roman" w:hAnsi="Times New Roman" w:eastAsia="宋体"/>
          <w:b w:val="0"/>
          <w:color w:val="000000"/>
          <w:sz w:val="21"/>
        </w:rPr>
        <w:t>表4-3 train_course表结构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132D56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09CB0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68694FA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44C07F78">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9BD423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6DAFC3D8">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0898A91">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00068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D8E703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6A4E775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BA05CC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E0B10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2DA722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54AF6A">
            <w:pPr>
              <w:keepNext w:val="0"/>
              <w:wordWrap/>
              <w:snapToGrid w:val="0"/>
              <w:spacing w:before="0" w:after="0" w:line="264" w:lineRule="auto"/>
              <w:ind w:firstLine="0"/>
              <w:jc w:val="left"/>
            </w:pPr>
            <w:r>
              <w:rPr>
                <w:rFonts w:ascii="Times New Roman" w:hAnsi="Times New Roman" w:eastAsia="宋体"/>
                <w:b w:val="0"/>
                <w:color w:val="000000"/>
                <w:sz w:val="21"/>
              </w:rPr>
              <w:t>课程ID</w:t>
            </w:r>
          </w:p>
        </w:tc>
      </w:tr>
      <w:tr w14:paraId="6C9DDE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3E349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712FC5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DEB142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BA8317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692D9A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3456E2">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D1010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975A64">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645C0C6C">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0E9820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1CF87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8B6F3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1A9FC20">
            <w:pPr>
              <w:keepNext w:val="0"/>
              <w:wordWrap/>
              <w:snapToGrid w:val="0"/>
              <w:spacing w:before="0" w:after="0" w:line="264" w:lineRule="auto"/>
              <w:ind w:firstLine="0"/>
              <w:jc w:val="left"/>
            </w:pPr>
            <w:r>
              <w:rPr>
                <w:rFonts w:ascii="Times New Roman" w:hAnsi="Times New Roman" w:eastAsia="宋体"/>
                <w:b w:val="0"/>
                <w:color w:val="000000"/>
                <w:sz w:val="21"/>
              </w:rPr>
              <w:t>课程名称</w:t>
            </w:r>
          </w:p>
        </w:tc>
      </w:tr>
      <w:tr w14:paraId="2F3013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45F5F71">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vAlign w:val="center"/>
          </w:tcPr>
          <w:p w14:paraId="112992D8">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vAlign w:val="center"/>
          </w:tcPr>
          <w:p w14:paraId="6239463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3390F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507785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2F931C3">
            <w:pPr>
              <w:keepNext w:val="0"/>
              <w:wordWrap/>
              <w:snapToGrid w:val="0"/>
              <w:spacing w:before="0" w:after="0" w:line="264" w:lineRule="auto"/>
              <w:ind w:firstLine="0"/>
              <w:jc w:val="left"/>
            </w:pPr>
            <w:r>
              <w:rPr>
                <w:rFonts w:ascii="Times New Roman" w:hAnsi="Times New Roman" w:eastAsia="宋体"/>
                <w:b w:val="0"/>
                <w:color w:val="000000"/>
                <w:sz w:val="21"/>
              </w:rPr>
              <w:t>课程简介</w:t>
            </w:r>
          </w:p>
        </w:tc>
      </w:tr>
      <w:tr w14:paraId="0785AF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3E0D62">
            <w:pPr>
              <w:keepNext w:val="0"/>
              <w:wordWrap/>
              <w:snapToGrid w:val="0"/>
              <w:spacing w:before="0" w:after="0" w:line="264" w:lineRule="auto"/>
              <w:ind w:firstLine="0"/>
              <w:jc w:val="left"/>
            </w:pPr>
            <w:r>
              <w:rPr>
                <w:rFonts w:ascii="Times New Roman" w:hAnsi="Times New Roman" w:eastAsia="宋体"/>
                <w:b w:val="0"/>
                <w:color w:val="000000"/>
                <w:sz w:val="21"/>
              </w:rPr>
              <w:t>cover_object_id</w:t>
            </w:r>
          </w:p>
        </w:tc>
        <w:tc>
          <w:tcPr>
            <w:tcW w:w="1729" w:type="dxa"/>
            <w:vAlign w:val="center"/>
          </w:tcPr>
          <w:p w14:paraId="66F7435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91CF03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503700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731174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CD2A1B4">
            <w:pPr>
              <w:keepNext w:val="0"/>
              <w:wordWrap/>
              <w:snapToGrid w:val="0"/>
              <w:spacing w:before="0" w:after="0" w:line="264" w:lineRule="auto"/>
              <w:ind w:firstLine="0"/>
              <w:jc w:val="left"/>
            </w:pPr>
            <w:r>
              <w:rPr>
                <w:rFonts w:ascii="Times New Roman" w:hAnsi="Times New Roman" w:eastAsia="宋体"/>
                <w:b w:val="0"/>
                <w:color w:val="000000"/>
                <w:sz w:val="21"/>
              </w:rPr>
              <w:t>封面存储对象ID</w:t>
            </w:r>
          </w:p>
        </w:tc>
      </w:tr>
      <w:tr w14:paraId="37455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E05BB8">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vAlign w:val="center"/>
          </w:tcPr>
          <w:p w14:paraId="6D7D272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CB22A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06546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382261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5F848D">
            <w:pPr>
              <w:keepNext w:val="0"/>
              <w:wordWrap/>
              <w:snapToGrid w:val="0"/>
              <w:spacing w:before="0" w:after="0" w:line="264" w:lineRule="auto"/>
              <w:ind w:firstLine="0"/>
              <w:jc w:val="left"/>
            </w:pPr>
            <w:r>
              <w:rPr>
                <w:rFonts w:ascii="Times New Roman" w:hAnsi="Times New Roman" w:eastAsia="宋体"/>
                <w:b w:val="0"/>
                <w:color w:val="000000"/>
                <w:sz w:val="21"/>
              </w:rPr>
              <w:t>规定时长（秒）</w:t>
            </w:r>
          </w:p>
        </w:tc>
      </w:tr>
      <w:tr w14:paraId="11E12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7D6B0B">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7B36388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32E2BDD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7550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6A28000">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22ED1027">
            <w:pPr>
              <w:keepNext w:val="0"/>
              <w:wordWrap/>
              <w:snapToGrid w:val="0"/>
              <w:spacing w:before="0" w:after="0" w:line="264" w:lineRule="auto"/>
              <w:ind w:firstLine="0"/>
              <w:jc w:val="left"/>
            </w:pPr>
            <w:r>
              <w:rPr>
                <w:rFonts w:ascii="Times New Roman" w:hAnsi="Times New Roman" w:eastAsia="宋体"/>
                <w:b w:val="0"/>
                <w:color w:val="000000"/>
                <w:sz w:val="21"/>
              </w:rPr>
              <w:t>是否允许拖动视频</w:t>
            </w:r>
          </w:p>
        </w:tc>
      </w:tr>
      <w:tr w14:paraId="74CAE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83D93B">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216486B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E60B47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045D7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10ABD5">
            <w:pPr>
              <w:keepNext w:val="0"/>
              <w:wordWrap/>
              <w:snapToGrid w:val="0"/>
              <w:spacing w:before="0" w:after="0" w:line="264" w:lineRule="auto"/>
              <w:ind w:firstLine="0"/>
              <w:jc w:val="left"/>
            </w:pPr>
            <w:r>
              <w:rPr>
                <w:rFonts w:ascii="Times New Roman" w:hAnsi="Times New Roman" w:eastAsia="宋体"/>
                <w:b w:val="0"/>
                <w:color w:val="000000"/>
                <w:sz w:val="21"/>
              </w:rPr>
              <w:t>20</w:t>
            </w:r>
          </w:p>
        </w:tc>
        <w:tc>
          <w:tcPr>
            <w:tcW w:w="2494" w:type="dxa"/>
            <w:vAlign w:val="center"/>
          </w:tcPr>
          <w:p w14:paraId="18FF7A74">
            <w:pPr>
              <w:keepNext w:val="0"/>
              <w:wordWrap/>
              <w:snapToGrid w:val="0"/>
              <w:spacing w:before="0" w:after="0" w:line="264" w:lineRule="auto"/>
              <w:ind w:firstLine="0"/>
              <w:jc w:val="left"/>
            </w:pPr>
            <w:r>
              <w:rPr>
                <w:rFonts w:ascii="Times New Roman" w:hAnsi="Times New Roman" w:eastAsia="宋体"/>
                <w:b w:val="0"/>
                <w:color w:val="000000"/>
                <w:sz w:val="21"/>
              </w:rPr>
              <w:t>进度上报间隔（秒）</w:t>
            </w:r>
          </w:p>
        </w:tc>
      </w:tr>
      <w:tr w14:paraId="66FDD1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D6DA18">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1A13FF8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E212F0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7F47B4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BD8BA3">
            <w:pPr>
              <w:keepNext w:val="0"/>
              <w:wordWrap/>
              <w:snapToGrid w:val="0"/>
              <w:spacing w:before="0" w:after="0" w:line="264" w:lineRule="auto"/>
              <w:ind w:firstLine="0"/>
              <w:jc w:val="left"/>
            </w:pPr>
            <w:r>
              <w:rPr>
                <w:rFonts w:ascii="Times New Roman" w:hAnsi="Times New Roman" w:eastAsia="宋体"/>
                <w:b w:val="0"/>
                <w:color w:val="000000"/>
                <w:sz w:val="21"/>
              </w:rPr>
              <w:t>30</w:t>
            </w:r>
          </w:p>
        </w:tc>
        <w:tc>
          <w:tcPr>
            <w:tcW w:w="2494" w:type="dxa"/>
            <w:vAlign w:val="center"/>
          </w:tcPr>
          <w:p w14:paraId="6D228E5C">
            <w:pPr>
              <w:keepNext w:val="0"/>
              <w:wordWrap/>
              <w:snapToGrid w:val="0"/>
              <w:spacing w:before="0" w:after="0" w:line="264" w:lineRule="auto"/>
              <w:ind w:firstLine="0"/>
              <w:jc w:val="left"/>
            </w:pPr>
            <w:r>
              <w:rPr>
                <w:rFonts w:ascii="Times New Roman" w:hAnsi="Times New Roman" w:eastAsia="宋体"/>
                <w:b w:val="0"/>
                <w:color w:val="000000"/>
                <w:sz w:val="21"/>
              </w:rPr>
              <w:t>学时误差（秒）</w:t>
            </w:r>
          </w:p>
        </w:tc>
      </w:tr>
      <w:tr w14:paraId="06ED75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DA9E97">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4080EF45">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A3F30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5FBC2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CE00EB">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vAlign w:val="center"/>
          </w:tcPr>
          <w:p w14:paraId="4F49103A">
            <w:pPr>
              <w:keepNext w:val="0"/>
              <w:wordWrap/>
              <w:snapToGrid w:val="0"/>
              <w:spacing w:before="0" w:after="0" w:line="264" w:lineRule="auto"/>
              <w:ind w:firstLine="0"/>
              <w:jc w:val="left"/>
            </w:pPr>
            <w:r>
              <w:rPr>
                <w:rFonts w:ascii="Times New Roman" w:hAnsi="Times New Roman" w:eastAsia="宋体"/>
                <w:b w:val="0"/>
                <w:color w:val="000000"/>
                <w:sz w:val="21"/>
              </w:rPr>
              <w:t>DRAFT、ENABLED或DISABLED</w:t>
            </w:r>
          </w:p>
        </w:tc>
      </w:tr>
      <w:tr w14:paraId="7C8BD2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CCB7ADA">
            <w:pPr>
              <w:keepNext w:val="0"/>
              <w:wordWrap/>
              <w:snapToGrid w:val="0"/>
              <w:spacing w:before="0" w:after="0" w:line="264" w:lineRule="auto"/>
              <w:ind w:firstLine="0"/>
              <w:jc w:val="left"/>
            </w:pPr>
            <w:r>
              <w:rPr>
                <w:rFonts w:ascii="Times New Roman" w:hAnsi="Times New Roman" w:eastAsia="宋体"/>
                <w:b w:val="0"/>
                <w:color w:val="000000"/>
                <w:sz w:val="21"/>
              </w:rPr>
              <w:t>ever_enabled</w:t>
            </w:r>
          </w:p>
        </w:tc>
        <w:tc>
          <w:tcPr>
            <w:tcW w:w="1729" w:type="dxa"/>
            <w:vAlign w:val="center"/>
          </w:tcPr>
          <w:p w14:paraId="5265694D">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5588C4B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3250CF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5D141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E254EA9">
            <w:pPr>
              <w:keepNext w:val="0"/>
              <w:wordWrap/>
              <w:snapToGrid w:val="0"/>
              <w:spacing w:before="0" w:after="0" w:line="264" w:lineRule="auto"/>
              <w:ind w:firstLine="0"/>
              <w:jc w:val="left"/>
            </w:pPr>
            <w:r>
              <w:rPr>
                <w:rFonts w:ascii="Times New Roman" w:hAnsi="Times New Roman" w:eastAsia="宋体"/>
                <w:b w:val="0"/>
                <w:color w:val="000000"/>
                <w:sz w:val="21"/>
              </w:rPr>
              <w:t>是否曾经启用</w:t>
            </w:r>
          </w:p>
        </w:tc>
      </w:tr>
      <w:tr w14:paraId="36FC2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D30A02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4CE1635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F1DA2D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E6C7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2FB4F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277BFA">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25671C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95F5D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EE479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EA35FD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357A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670079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E62444F">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882B0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29F99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vAlign w:val="center"/>
          </w:tcPr>
          <w:p w14:paraId="49E9C2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AEBB1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82E4AC4">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8D1411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A808D3C">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662CF3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A8FACE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D53DC5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31A99C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86D91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F93679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095A7B7">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E828F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9A5D0C0">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A5CE24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A2A75A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27C730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B0D31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BAA3CC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6801E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4A94A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vAlign w:val="center"/>
          </w:tcPr>
          <w:p w14:paraId="7C2D533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539A2B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2641A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247EE1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73F6A76">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49CCD0B2">
      <w:pPr>
        <w:keepNext w:val="0"/>
        <w:spacing w:line="360" w:lineRule="auto"/>
        <w:ind w:firstLine="480"/>
      </w:pPr>
    </w:p>
    <w:p w14:paraId="21449CAC">
      <w:pPr>
        <w:keepNext w:val="0"/>
        <w:spacing w:line="360" w:lineRule="auto"/>
        <w:ind w:firstLine="0"/>
        <w:jc w:val="both"/>
      </w:pPr>
      <w:r>
        <w:rPr>
          <w:rFonts w:ascii="Times New Roman" w:hAnsi="Times New Roman" w:eastAsia="宋体"/>
          <w:b w:val="0"/>
          <w:color w:val="000000"/>
          <w:sz w:val="21"/>
        </w:rPr>
        <w:t>所属数据库为road_training_training。</w:t>
      </w:r>
    </w:p>
    <w:p w14:paraId="06E566A6">
      <w:pPr>
        <w:keepNext w:val="0"/>
        <w:spacing w:line="360" w:lineRule="auto"/>
        <w:ind w:firstLine="480"/>
        <w:jc w:val="left"/>
      </w:pPr>
      <w:r>
        <w:rPr>
          <w:rFonts w:ascii="Times New Roman" w:hAnsi="Times New Roman" w:eastAsia="宋体"/>
          <w:b w:val="0"/>
          <w:color w:val="000000"/>
          <w:sz w:val="21"/>
        </w:rPr>
        <w:t>逻辑关联：enterprise_id→train_org.id；cover_object_id→train_storage_object.id。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344B29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37C2F4">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1F58D72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010135C2">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190C7945">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C320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2488C4">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D6B90F0">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6CDD39B3">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75A3ECAB">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49716C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D0A1603">
            <w:pPr>
              <w:keepNext w:val="0"/>
              <w:wordWrap/>
              <w:snapToGrid w:val="0"/>
              <w:spacing w:before="0" w:after="0" w:line="264" w:lineRule="auto"/>
              <w:ind w:firstLine="0"/>
              <w:jc w:val="left"/>
            </w:pPr>
            <w:r>
              <w:rPr>
                <w:rFonts w:ascii="Times New Roman" w:hAnsi="Times New Roman" w:eastAsia="宋体"/>
                <w:b w:val="0"/>
                <w:color w:val="000000"/>
                <w:sz w:val="21"/>
              </w:rPr>
              <w:t>idx_course_enterprise_status</w:t>
            </w:r>
          </w:p>
        </w:tc>
        <w:tc>
          <w:tcPr>
            <w:tcW w:w="680" w:type="dxa"/>
            <w:vAlign w:val="center"/>
          </w:tcPr>
          <w:p w14:paraId="2FFFB7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1F25A790">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vAlign w:val="center"/>
          </w:tcPr>
          <w:p w14:paraId="4C23D5E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78AF6A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D010FFF">
            <w:pPr>
              <w:keepNext w:val="0"/>
              <w:wordWrap/>
              <w:snapToGrid w:val="0"/>
              <w:spacing w:before="0" w:after="0" w:line="264" w:lineRule="auto"/>
              <w:ind w:firstLine="0"/>
              <w:jc w:val="left"/>
            </w:pPr>
            <w:r>
              <w:rPr>
                <w:rFonts w:ascii="Times New Roman" w:hAnsi="Times New Roman" w:eastAsia="宋体"/>
                <w:b w:val="0"/>
                <w:color w:val="000000"/>
                <w:sz w:val="21"/>
              </w:rPr>
              <w:t>idx_course_enterprise_name</w:t>
            </w:r>
          </w:p>
        </w:tc>
        <w:tc>
          <w:tcPr>
            <w:tcW w:w="680" w:type="dxa"/>
            <w:vAlign w:val="center"/>
          </w:tcPr>
          <w:p w14:paraId="3C2F1B39">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1987C32">
            <w:pPr>
              <w:keepNext w:val="0"/>
              <w:wordWrap/>
              <w:snapToGrid w:val="0"/>
              <w:spacing w:before="0" w:after="0" w:line="264" w:lineRule="auto"/>
              <w:ind w:firstLine="0"/>
              <w:jc w:val="left"/>
            </w:pPr>
            <w:r>
              <w:rPr>
                <w:rFonts w:ascii="Times New Roman" w:hAnsi="Times New Roman" w:eastAsia="宋体"/>
                <w:b w:val="0"/>
                <w:color w:val="000000"/>
                <w:sz w:val="21"/>
              </w:rPr>
              <w:t>enterprise_id, course_name, deleted_at</w:t>
            </w:r>
          </w:p>
        </w:tc>
        <w:tc>
          <w:tcPr>
            <w:tcW w:w="1304" w:type="dxa"/>
            <w:vAlign w:val="center"/>
          </w:tcPr>
          <w:p w14:paraId="181C3E8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2EFCE75C">
      <w:pPr>
        <w:keepNext w:val="0"/>
        <w:spacing w:line="360" w:lineRule="auto"/>
        <w:ind w:firstLine="480"/>
      </w:pPr>
    </w:p>
    <w:p w14:paraId="2AA68268">
      <w:pPr>
        <w:keepNext/>
        <w:spacing w:line="360" w:lineRule="auto"/>
        <w:ind w:firstLine="480"/>
        <w:jc w:val="both"/>
      </w:pPr>
      <w:r>
        <w:rPr>
          <w:rFonts w:ascii="Times New Roman" w:hAnsi="Times New Roman" w:eastAsia="宋体"/>
          <w:b w:val="0"/>
          <w:color w:val="000000"/>
          <w:sz w:val="24"/>
        </w:rPr>
        <w:t>计划表保存培训周期、考试和抽验配置以及发布审计，周期以日期时间字段保存。</w:t>
      </w:r>
    </w:p>
    <w:p w14:paraId="6A75979D">
      <w:pPr>
        <w:pStyle w:val="15"/>
        <w:keepNext/>
        <w:spacing w:before="120" w:after="120"/>
        <w:ind w:firstLine="0"/>
        <w:jc w:val="center"/>
      </w:pPr>
      <w:r>
        <w:rPr>
          <w:rFonts w:ascii="Times New Roman" w:hAnsi="Times New Roman" w:eastAsia="宋体"/>
          <w:b w:val="0"/>
          <w:color w:val="000000"/>
          <w:sz w:val="21"/>
        </w:rPr>
        <w:t>表4-4 train_plan表结构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23089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382281">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44D26667">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89AEC3F">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20CF7620">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45B26AD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D1EA06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31E82D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FC863E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1F3BFB3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D3201A4">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B47389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AE16D6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F28A6ED">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AE822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069DB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51E1DF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EB698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AFE56F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8E60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DBAFB3">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D7CD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19000D5">
            <w:pPr>
              <w:keepNext w:val="0"/>
              <w:wordWrap/>
              <w:snapToGrid w:val="0"/>
              <w:spacing w:before="0" w:after="0" w:line="264" w:lineRule="auto"/>
              <w:ind w:firstLine="0"/>
              <w:jc w:val="left"/>
            </w:pPr>
            <w:r>
              <w:rPr>
                <w:rFonts w:ascii="Times New Roman" w:hAnsi="Times New Roman" w:eastAsia="宋体"/>
                <w:b w:val="0"/>
                <w:color w:val="000000"/>
                <w:sz w:val="21"/>
              </w:rPr>
              <w:t>plan_name</w:t>
            </w:r>
          </w:p>
        </w:tc>
        <w:tc>
          <w:tcPr>
            <w:tcW w:w="1729" w:type="dxa"/>
            <w:vAlign w:val="center"/>
          </w:tcPr>
          <w:p w14:paraId="3402162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7E053BB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B2DE27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66B1B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95A3DFB">
            <w:pPr>
              <w:keepNext w:val="0"/>
              <w:wordWrap/>
              <w:snapToGrid w:val="0"/>
              <w:spacing w:before="0" w:after="0" w:line="264" w:lineRule="auto"/>
              <w:ind w:firstLine="0"/>
              <w:jc w:val="left"/>
            </w:pPr>
            <w:r>
              <w:rPr>
                <w:rFonts w:ascii="Times New Roman" w:hAnsi="Times New Roman" w:eastAsia="宋体"/>
                <w:b w:val="0"/>
                <w:color w:val="000000"/>
                <w:sz w:val="21"/>
              </w:rPr>
              <w:t>计划名称</w:t>
            </w:r>
          </w:p>
        </w:tc>
      </w:tr>
      <w:tr w14:paraId="364F1F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69B673">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vAlign w:val="center"/>
          </w:tcPr>
          <w:p w14:paraId="79A3CBF9">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vAlign w:val="center"/>
          </w:tcPr>
          <w:p w14:paraId="649357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009AA5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9AC7DC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F38F3B0">
            <w:pPr>
              <w:keepNext w:val="0"/>
              <w:wordWrap/>
              <w:snapToGrid w:val="0"/>
              <w:spacing w:before="0" w:after="0" w:line="264" w:lineRule="auto"/>
              <w:ind w:firstLine="0"/>
              <w:jc w:val="left"/>
            </w:pPr>
            <w:r>
              <w:rPr>
                <w:rFonts w:ascii="Times New Roman" w:hAnsi="Times New Roman" w:eastAsia="宋体"/>
                <w:b w:val="0"/>
                <w:color w:val="000000"/>
                <w:sz w:val="21"/>
              </w:rPr>
              <w:t>计划说明</w:t>
            </w:r>
          </w:p>
        </w:tc>
      </w:tr>
      <w:tr w14:paraId="7FF7E5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DAC86">
            <w:pPr>
              <w:keepNext w:val="0"/>
              <w:wordWrap/>
              <w:snapToGrid w:val="0"/>
              <w:spacing w:before="0" w:after="0" w:line="264" w:lineRule="auto"/>
              <w:ind w:firstLine="0"/>
              <w:jc w:val="left"/>
            </w:pPr>
            <w:r>
              <w:rPr>
                <w:rFonts w:ascii="Times New Roman" w:hAnsi="Times New Roman" w:eastAsia="宋体"/>
                <w:b w:val="0"/>
                <w:color w:val="000000"/>
                <w:sz w:val="21"/>
              </w:rPr>
              <w:t>start_at</w:t>
            </w:r>
          </w:p>
        </w:tc>
        <w:tc>
          <w:tcPr>
            <w:tcW w:w="1729" w:type="dxa"/>
            <w:vAlign w:val="center"/>
          </w:tcPr>
          <w:p w14:paraId="48C594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C4B47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2728A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A8BBD5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A5C306">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22E949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28E91AE">
            <w:pPr>
              <w:keepNext w:val="0"/>
              <w:wordWrap/>
              <w:snapToGrid w:val="0"/>
              <w:spacing w:before="0" w:after="0" w:line="264" w:lineRule="auto"/>
              <w:ind w:firstLine="0"/>
              <w:jc w:val="left"/>
            </w:pPr>
            <w:r>
              <w:rPr>
                <w:rFonts w:ascii="Times New Roman" w:hAnsi="Times New Roman" w:eastAsia="宋体"/>
                <w:b w:val="0"/>
                <w:color w:val="000000"/>
                <w:sz w:val="21"/>
              </w:rPr>
              <w:t>end_at</w:t>
            </w:r>
          </w:p>
        </w:tc>
        <w:tc>
          <w:tcPr>
            <w:tcW w:w="1729" w:type="dxa"/>
            <w:vAlign w:val="center"/>
          </w:tcPr>
          <w:p w14:paraId="5D9C7D7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287DA0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E5D83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33780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9B0E99F">
            <w:pPr>
              <w:keepNext w:val="0"/>
              <w:wordWrap/>
              <w:snapToGrid w:val="0"/>
              <w:spacing w:before="0" w:after="0" w:line="264" w:lineRule="auto"/>
              <w:ind w:firstLine="0"/>
              <w:jc w:val="left"/>
            </w:pPr>
            <w:r>
              <w:rPr>
                <w:rFonts w:ascii="Times New Roman" w:hAnsi="Times New Roman" w:eastAsia="宋体"/>
                <w:b w:val="0"/>
                <w:color w:val="000000"/>
                <w:sz w:val="21"/>
              </w:rPr>
              <w:t>结束时间</w:t>
            </w:r>
          </w:p>
        </w:tc>
      </w:tr>
      <w:tr w14:paraId="3344F1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089C422">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19C87092">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0A77F2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11B76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2D1A1C6">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vAlign w:val="center"/>
          </w:tcPr>
          <w:p w14:paraId="516E5311">
            <w:pPr>
              <w:keepNext w:val="0"/>
              <w:wordWrap/>
              <w:snapToGrid w:val="0"/>
              <w:spacing w:before="0" w:after="0" w:line="264" w:lineRule="auto"/>
              <w:ind w:firstLine="0"/>
              <w:jc w:val="left"/>
            </w:pPr>
            <w:r>
              <w:rPr>
                <w:rFonts w:ascii="Times New Roman" w:hAnsi="Times New Roman" w:eastAsia="宋体"/>
                <w:b w:val="0"/>
                <w:color w:val="000000"/>
                <w:sz w:val="21"/>
              </w:rPr>
              <w:t>DRAFT、PUBLISHED、IN_PROGRESS、FINISHED或CANCELLED</w:t>
            </w:r>
          </w:p>
        </w:tc>
      </w:tr>
      <w:tr w14:paraId="2119C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037DFD">
            <w:pPr>
              <w:keepNext w:val="0"/>
              <w:wordWrap/>
              <w:snapToGrid w:val="0"/>
              <w:spacing w:before="0" w:after="0" w:line="264" w:lineRule="auto"/>
              <w:ind w:firstLine="0"/>
              <w:jc w:val="left"/>
            </w:pPr>
            <w:r>
              <w:rPr>
                <w:rFonts w:ascii="Times New Roman" w:hAnsi="Times New Roman" w:eastAsia="宋体"/>
                <w:b w:val="0"/>
                <w:color w:val="000000"/>
                <w:sz w:val="21"/>
              </w:rPr>
              <w:t>exam_required</w:t>
            </w:r>
          </w:p>
        </w:tc>
        <w:tc>
          <w:tcPr>
            <w:tcW w:w="1729" w:type="dxa"/>
            <w:vAlign w:val="center"/>
          </w:tcPr>
          <w:p w14:paraId="729E3095">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292E029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6B981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81C980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FAF7F64">
            <w:pPr>
              <w:keepNext w:val="0"/>
              <w:wordWrap/>
              <w:snapToGrid w:val="0"/>
              <w:spacing w:before="0" w:after="0" w:line="264" w:lineRule="auto"/>
              <w:ind w:firstLine="0"/>
              <w:jc w:val="left"/>
            </w:pPr>
            <w:r>
              <w:rPr>
                <w:rFonts w:ascii="Times New Roman" w:hAnsi="Times New Roman" w:eastAsia="宋体"/>
                <w:b w:val="0"/>
                <w:color w:val="000000"/>
                <w:sz w:val="21"/>
              </w:rPr>
              <w:t>是否要求考试</w:t>
            </w:r>
          </w:p>
        </w:tc>
      </w:tr>
      <w:tr w14:paraId="0D4EFD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F92548">
            <w:pPr>
              <w:keepNext w:val="0"/>
              <w:wordWrap/>
              <w:snapToGrid w:val="0"/>
              <w:spacing w:before="0" w:after="0" w:line="264" w:lineRule="auto"/>
              <w:ind w:firstLine="0"/>
              <w:jc w:val="left"/>
            </w:pPr>
            <w:r>
              <w:rPr>
                <w:rFonts w:ascii="Times New Roman" w:hAnsi="Times New Roman" w:eastAsia="宋体"/>
                <w:b w:val="0"/>
                <w:color w:val="000000"/>
                <w:sz w:val="21"/>
              </w:rPr>
              <w:t>exam_paper_id</w:t>
            </w:r>
          </w:p>
        </w:tc>
        <w:tc>
          <w:tcPr>
            <w:tcW w:w="1729" w:type="dxa"/>
            <w:vAlign w:val="center"/>
          </w:tcPr>
          <w:p w14:paraId="523BF56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00ADE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14F60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EAA72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225398B">
            <w:pPr>
              <w:keepNext w:val="0"/>
              <w:wordWrap/>
              <w:snapToGrid w:val="0"/>
              <w:spacing w:before="0" w:after="0" w:line="264" w:lineRule="auto"/>
              <w:ind w:firstLine="0"/>
              <w:jc w:val="left"/>
            </w:pPr>
            <w:r>
              <w:rPr>
                <w:rFonts w:ascii="Times New Roman" w:hAnsi="Times New Roman" w:eastAsia="宋体"/>
                <w:b w:val="0"/>
                <w:color w:val="000000"/>
                <w:sz w:val="21"/>
              </w:rPr>
              <w:t>关联试卷ID</w:t>
            </w:r>
          </w:p>
        </w:tc>
      </w:tr>
      <w:tr w14:paraId="3E817F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D6D40A">
            <w:pPr>
              <w:keepNext w:val="0"/>
              <w:wordWrap/>
              <w:snapToGrid w:val="0"/>
              <w:spacing w:before="0" w:after="0" w:line="264" w:lineRule="auto"/>
              <w:ind w:firstLine="0"/>
              <w:jc w:val="left"/>
            </w:pPr>
            <w:r>
              <w:rPr>
                <w:rFonts w:ascii="Times New Roman" w:hAnsi="Times New Roman" w:eastAsia="宋体"/>
                <w:b w:val="0"/>
                <w:color w:val="000000"/>
                <w:sz w:val="21"/>
              </w:rPr>
              <w:t>exam_pass_score</w:t>
            </w:r>
          </w:p>
        </w:tc>
        <w:tc>
          <w:tcPr>
            <w:tcW w:w="1729" w:type="dxa"/>
            <w:vAlign w:val="center"/>
          </w:tcPr>
          <w:p w14:paraId="6CB5B4B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6BCC87A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E944AF">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06EF4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5ACCA13">
            <w:pPr>
              <w:keepNext w:val="0"/>
              <w:wordWrap/>
              <w:snapToGrid w:val="0"/>
              <w:spacing w:before="0" w:after="0" w:line="264" w:lineRule="auto"/>
              <w:ind w:firstLine="0"/>
              <w:jc w:val="left"/>
            </w:pPr>
            <w:r>
              <w:rPr>
                <w:rFonts w:ascii="Times New Roman" w:hAnsi="Times New Roman" w:eastAsia="宋体"/>
                <w:b w:val="0"/>
                <w:color w:val="000000"/>
                <w:sz w:val="21"/>
              </w:rPr>
              <w:t>计划考试及格分快照</w:t>
            </w:r>
          </w:p>
        </w:tc>
      </w:tr>
      <w:tr w14:paraId="1D55C5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61B52E">
            <w:pPr>
              <w:keepNext w:val="0"/>
              <w:wordWrap/>
              <w:snapToGrid w:val="0"/>
              <w:spacing w:before="0" w:after="0" w:line="264" w:lineRule="auto"/>
              <w:ind w:firstLine="0"/>
              <w:jc w:val="left"/>
            </w:pPr>
            <w:r>
              <w:rPr>
                <w:rFonts w:ascii="Times New Roman" w:hAnsi="Times New Roman" w:eastAsia="宋体"/>
                <w:b w:val="0"/>
                <w:color w:val="000000"/>
                <w:sz w:val="21"/>
              </w:rPr>
              <w:t>exam_duration_minutes</w:t>
            </w:r>
          </w:p>
        </w:tc>
        <w:tc>
          <w:tcPr>
            <w:tcW w:w="1729" w:type="dxa"/>
            <w:vAlign w:val="center"/>
          </w:tcPr>
          <w:p w14:paraId="4BAC7A8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941AA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5AC6FB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22724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C15E55C">
            <w:pPr>
              <w:keepNext w:val="0"/>
              <w:wordWrap/>
              <w:snapToGrid w:val="0"/>
              <w:spacing w:before="0" w:after="0" w:line="264" w:lineRule="auto"/>
              <w:ind w:firstLine="0"/>
              <w:jc w:val="left"/>
            </w:pPr>
            <w:r>
              <w:rPr>
                <w:rFonts w:ascii="Times New Roman" w:hAnsi="Times New Roman" w:eastAsia="宋体"/>
                <w:b w:val="0"/>
                <w:color w:val="000000"/>
                <w:sz w:val="21"/>
              </w:rPr>
              <w:t>发布时考试时长快照（分钟）</w:t>
            </w:r>
          </w:p>
        </w:tc>
      </w:tr>
      <w:tr w14:paraId="5255E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3802F1">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vAlign w:val="center"/>
          </w:tcPr>
          <w:p w14:paraId="4AEB86B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13A543A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1AFF97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940048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CD0735F">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2B90B3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0047438">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vAlign w:val="center"/>
          </w:tcPr>
          <w:p w14:paraId="713288B0">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28301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28D700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D9556AF">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vAlign w:val="center"/>
          </w:tcPr>
          <w:p w14:paraId="10992BD3">
            <w:pPr>
              <w:keepNext w:val="0"/>
              <w:wordWrap/>
              <w:snapToGrid w:val="0"/>
              <w:spacing w:before="0" w:after="0" w:line="264" w:lineRule="auto"/>
              <w:ind w:firstLine="0"/>
              <w:jc w:val="left"/>
            </w:pPr>
            <w:r>
              <w:rPr>
                <w:rFonts w:ascii="Times New Roman" w:hAnsi="Times New Roman" w:eastAsia="宋体"/>
                <w:b w:val="0"/>
                <w:color w:val="000000"/>
                <w:sz w:val="21"/>
              </w:rPr>
              <w:t>抽验最小有效学时间隔（秒）</w:t>
            </w:r>
          </w:p>
        </w:tc>
      </w:tr>
      <w:tr w14:paraId="7052B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B2E3051">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vAlign w:val="center"/>
          </w:tcPr>
          <w:p w14:paraId="636660E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4E2081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C2C590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DE4B75F">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vAlign w:val="center"/>
          </w:tcPr>
          <w:p w14:paraId="40914D7C">
            <w:pPr>
              <w:keepNext w:val="0"/>
              <w:wordWrap/>
              <w:snapToGrid w:val="0"/>
              <w:spacing w:before="0" w:after="0" w:line="264" w:lineRule="auto"/>
              <w:ind w:firstLine="0"/>
              <w:jc w:val="left"/>
            </w:pPr>
            <w:r>
              <w:rPr>
                <w:rFonts w:ascii="Times New Roman" w:hAnsi="Times New Roman" w:eastAsia="宋体"/>
                <w:b w:val="0"/>
                <w:color w:val="000000"/>
                <w:sz w:val="21"/>
              </w:rPr>
              <w:t>抽验最大有效学时间隔（秒）</w:t>
            </w:r>
          </w:p>
        </w:tc>
      </w:tr>
      <w:tr w14:paraId="6528D3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B319DC">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vAlign w:val="center"/>
          </w:tcPr>
          <w:p w14:paraId="7C7965E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461D68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42241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A419F4">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vAlign w:val="center"/>
          </w:tcPr>
          <w:p w14:paraId="7E922CBA">
            <w:pPr>
              <w:keepNext w:val="0"/>
              <w:wordWrap/>
              <w:snapToGrid w:val="0"/>
              <w:spacing w:before="0" w:after="0" w:line="264" w:lineRule="auto"/>
              <w:ind w:firstLine="0"/>
              <w:jc w:val="left"/>
            </w:pPr>
            <w:r>
              <w:rPr>
                <w:rFonts w:ascii="Times New Roman" w:hAnsi="Times New Roman" w:eastAsia="宋体"/>
                <w:b w:val="0"/>
                <w:color w:val="000000"/>
                <w:sz w:val="21"/>
              </w:rPr>
              <w:t>单次抽验响应时限（秒）</w:t>
            </w:r>
          </w:p>
        </w:tc>
      </w:tr>
      <w:tr w14:paraId="4BD2A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CB2207">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vAlign w:val="center"/>
          </w:tcPr>
          <w:p w14:paraId="0EB1187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A912B7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F1F77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078672">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vAlign w:val="center"/>
          </w:tcPr>
          <w:p w14:paraId="638302C6">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w:t>
            </w:r>
          </w:p>
        </w:tc>
      </w:tr>
      <w:tr w14:paraId="06851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353D35">
            <w:pPr>
              <w:keepNext w:val="0"/>
              <w:wordWrap/>
              <w:snapToGrid w:val="0"/>
              <w:spacing w:before="0" w:after="0" w:line="264" w:lineRule="auto"/>
              <w:ind w:firstLine="0"/>
              <w:jc w:val="left"/>
            </w:pPr>
            <w:r>
              <w:rPr>
                <w:rFonts w:ascii="Times New Roman" w:hAnsi="Times New Roman" w:eastAsia="宋体"/>
                <w:b w:val="0"/>
                <w:color w:val="000000"/>
                <w:sz w:val="21"/>
              </w:rPr>
              <w:t>published_by</w:t>
            </w:r>
          </w:p>
        </w:tc>
        <w:tc>
          <w:tcPr>
            <w:tcW w:w="1729" w:type="dxa"/>
            <w:vAlign w:val="center"/>
          </w:tcPr>
          <w:p w14:paraId="0BBB313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B08AEF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98217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315A8E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BE4928B">
            <w:pPr>
              <w:keepNext w:val="0"/>
              <w:wordWrap/>
              <w:snapToGrid w:val="0"/>
              <w:spacing w:before="0" w:after="0" w:line="264" w:lineRule="auto"/>
              <w:ind w:firstLine="0"/>
              <w:jc w:val="left"/>
            </w:pPr>
            <w:r>
              <w:rPr>
                <w:rFonts w:ascii="Times New Roman" w:hAnsi="Times New Roman" w:eastAsia="宋体"/>
                <w:b w:val="0"/>
                <w:color w:val="000000"/>
                <w:sz w:val="21"/>
              </w:rPr>
              <w:t>发布人</w:t>
            </w:r>
          </w:p>
        </w:tc>
      </w:tr>
      <w:tr w14:paraId="20CFA5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3628656">
            <w:pPr>
              <w:keepNext w:val="0"/>
              <w:wordWrap/>
              <w:snapToGrid w:val="0"/>
              <w:spacing w:before="0" w:after="0" w:line="264" w:lineRule="auto"/>
              <w:ind w:firstLine="0"/>
              <w:jc w:val="left"/>
            </w:pPr>
            <w:r>
              <w:rPr>
                <w:rFonts w:ascii="Times New Roman" w:hAnsi="Times New Roman" w:eastAsia="宋体"/>
                <w:b w:val="0"/>
                <w:color w:val="000000"/>
                <w:sz w:val="21"/>
              </w:rPr>
              <w:t>published_at</w:t>
            </w:r>
          </w:p>
        </w:tc>
        <w:tc>
          <w:tcPr>
            <w:tcW w:w="1729" w:type="dxa"/>
            <w:vAlign w:val="center"/>
          </w:tcPr>
          <w:p w14:paraId="19AF677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2EC304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89721E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E548B6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864C585">
            <w:pPr>
              <w:keepNext w:val="0"/>
              <w:wordWrap/>
              <w:snapToGrid w:val="0"/>
              <w:spacing w:before="0" w:after="0" w:line="264" w:lineRule="auto"/>
              <w:ind w:firstLine="0"/>
              <w:jc w:val="left"/>
            </w:pPr>
            <w:r>
              <w:rPr>
                <w:rFonts w:ascii="Times New Roman" w:hAnsi="Times New Roman" w:eastAsia="宋体"/>
                <w:b w:val="0"/>
                <w:color w:val="000000"/>
                <w:sz w:val="21"/>
              </w:rPr>
              <w:t>发布时间</w:t>
            </w:r>
          </w:p>
        </w:tc>
      </w:tr>
      <w:tr w14:paraId="553501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034218">
            <w:pPr>
              <w:keepNext w:val="0"/>
              <w:wordWrap/>
              <w:snapToGrid w:val="0"/>
              <w:spacing w:before="0" w:after="0" w:line="264" w:lineRule="auto"/>
              <w:ind w:firstLine="0"/>
              <w:jc w:val="left"/>
            </w:pPr>
            <w:r>
              <w:rPr>
                <w:rFonts w:ascii="Times New Roman" w:hAnsi="Times New Roman" w:eastAsia="宋体"/>
                <w:b w:val="0"/>
                <w:color w:val="000000"/>
                <w:sz w:val="21"/>
              </w:rPr>
              <w:t>cancelled_by</w:t>
            </w:r>
          </w:p>
        </w:tc>
        <w:tc>
          <w:tcPr>
            <w:tcW w:w="1729" w:type="dxa"/>
            <w:vAlign w:val="center"/>
          </w:tcPr>
          <w:p w14:paraId="7D2C70D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7BD92E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95CDB8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1DA311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95B5FB0">
            <w:pPr>
              <w:keepNext w:val="0"/>
              <w:wordWrap/>
              <w:snapToGrid w:val="0"/>
              <w:spacing w:before="0" w:after="0" w:line="264" w:lineRule="auto"/>
              <w:ind w:firstLine="0"/>
              <w:jc w:val="left"/>
            </w:pPr>
            <w:r>
              <w:rPr>
                <w:rFonts w:ascii="Times New Roman" w:hAnsi="Times New Roman" w:eastAsia="宋体"/>
                <w:b w:val="0"/>
                <w:color w:val="000000"/>
                <w:sz w:val="21"/>
              </w:rPr>
              <w:t>取消人</w:t>
            </w:r>
          </w:p>
        </w:tc>
      </w:tr>
      <w:tr w14:paraId="755D1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920A53">
            <w:pPr>
              <w:keepNext w:val="0"/>
              <w:wordWrap/>
              <w:snapToGrid w:val="0"/>
              <w:spacing w:before="0" w:after="0" w:line="264" w:lineRule="auto"/>
              <w:ind w:firstLine="0"/>
              <w:jc w:val="left"/>
            </w:pPr>
            <w:r>
              <w:rPr>
                <w:rFonts w:ascii="Times New Roman" w:hAnsi="Times New Roman" w:eastAsia="宋体"/>
                <w:b w:val="0"/>
                <w:color w:val="000000"/>
                <w:sz w:val="21"/>
              </w:rPr>
              <w:t>cancelled_at</w:t>
            </w:r>
          </w:p>
        </w:tc>
        <w:tc>
          <w:tcPr>
            <w:tcW w:w="1729" w:type="dxa"/>
            <w:vAlign w:val="center"/>
          </w:tcPr>
          <w:p w14:paraId="2C425F2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8D8A2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83DEC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325774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16AFA12">
            <w:pPr>
              <w:keepNext w:val="0"/>
              <w:wordWrap/>
              <w:snapToGrid w:val="0"/>
              <w:spacing w:before="0" w:after="0" w:line="264" w:lineRule="auto"/>
              <w:ind w:firstLine="0"/>
              <w:jc w:val="left"/>
            </w:pPr>
            <w:r>
              <w:rPr>
                <w:rFonts w:ascii="Times New Roman" w:hAnsi="Times New Roman" w:eastAsia="宋体"/>
                <w:b w:val="0"/>
                <w:color w:val="000000"/>
                <w:sz w:val="21"/>
              </w:rPr>
              <w:t>取消时间</w:t>
            </w:r>
          </w:p>
        </w:tc>
      </w:tr>
      <w:tr w14:paraId="71D4DD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EEA4CA">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2E4D81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DB5D7A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B603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CB761C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F97BB1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0A9E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9C5548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2727FF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4A4EFD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99B66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4A79CE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E74BC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4C343D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4B1A3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vAlign w:val="center"/>
          </w:tcPr>
          <w:p w14:paraId="0D8CC25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96E79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67BC1C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6CA80D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9A03E69">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29E11F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589195">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EB3EE3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ABF036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47140B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A8D1081">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5F88E2B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9473D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03635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153574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20232F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D5C3D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33123D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1C24DD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14BF2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1B525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vAlign w:val="center"/>
          </w:tcPr>
          <w:p w14:paraId="39D7031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400DED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9BF2AE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4DA158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41CF86A">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1EE98037">
      <w:pPr>
        <w:keepNext w:val="0"/>
        <w:spacing w:line="360" w:lineRule="auto"/>
        <w:ind w:firstLine="480"/>
      </w:pPr>
    </w:p>
    <w:p w14:paraId="4E3FEDE9">
      <w:pPr>
        <w:keepNext w:val="0"/>
        <w:spacing w:line="360" w:lineRule="auto"/>
        <w:ind w:firstLine="0"/>
        <w:jc w:val="both"/>
      </w:pPr>
      <w:r>
        <w:rPr>
          <w:rFonts w:ascii="Times New Roman" w:hAnsi="Times New Roman" w:eastAsia="宋体"/>
          <w:b w:val="0"/>
          <w:color w:val="000000"/>
          <w:sz w:val="21"/>
        </w:rPr>
        <w:t>所属数据库为road_training_training。</w:t>
      </w:r>
    </w:p>
    <w:p w14:paraId="18C9E2E3">
      <w:pPr>
        <w:keepNext w:val="0"/>
        <w:spacing w:line="360" w:lineRule="auto"/>
        <w:ind w:firstLine="480"/>
        <w:jc w:val="left"/>
      </w:pPr>
      <w:r>
        <w:rPr>
          <w:rFonts w:ascii="Times New Roman" w:hAnsi="Times New Roman" w:eastAsia="宋体"/>
          <w:b w:val="0"/>
          <w:color w:val="000000"/>
          <w:sz w:val="21"/>
        </w:rPr>
        <w:t>逻辑关联：enterprise_id→train_org.id；exam_paper_id→exam_paper.id。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513099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51B75AA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1E75018B">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B282F11">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5CE4AD2E">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08CDD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EDFF6C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E989D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76EE423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5F462C79">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719E55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24ACD7A">
            <w:pPr>
              <w:keepNext w:val="0"/>
              <w:wordWrap/>
              <w:snapToGrid w:val="0"/>
              <w:spacing w:before="0" w:after="0" w:line="264" w:lineRule="auto"/>
              <w:ind w:firstLine="0"/>
              <w:jc w:val="left"/>
            </w:pPr>
            <w:r>
              <w:rPr>
                <w:rFonts w:ascii="Times New Roman" w:hAnsi="Times New Roman" w:eastAsia="宋体"/>
                <w:b w:val="0"/>
                <w:color w:val="000000"/>
                <w:sz w:val="21"/>
              </w:rPr>
              <w:t>idx_plan_enterprise_status</w:t>
            </w:r>
          </w:p>
        </w:tc>
        <w:tc>
          <w:tcPr>
            <w:tcW w:w="680" w:type="dxa"/>
            <w:vAlign w:val="center"/>
          </w:tcPr>
          <w:p w14:paraId="00022F31">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C2ECAA4">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vAlign w:val="center"/>
          </w:tcPr>
          <w:p w14:paraId="6CC7545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8E96E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9599E8C">
            <w:pPr>
              <w:keepNext w:val="0"/>
              <w:wordWrap/>
              <w:snapToGrid w:val="0"/>
              <w:spacing w:before="0" w:after="0" w:line="264" w:lineRule="auto"/>
              <w:ind w:firstLine="0"/>
              <w:jc w:val="left"/>
            </w:pPr>
            <w:r>
              <w:rPr>
                <w:rFonts w:ascii="Times New Roman" w:hAnsi="Times New Roman" w:eastAsia="宋体"/>
                <w:b w:val="0"/>
                <w:color w:val="000000"/>
                <w:sz w:val="21"/>
              </w:rPr>
              <w:t>idx_plan_enterprise_time</w:t>
            </w:r>
          </w:p>
        </w:tc>
        <w:tc>
          <w:tcPr>
            <w:tcW w:w="680" w:type="dxa"/>
            <w:vAlign w:val="center"/>
          </w:tcPr>
          <w:p w14:paraId="06BDEAA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3AEA7CA">
            <w:pPr>
              <w:keepNext w:val="0"/>
              <w:wordWrap/>
              <w:snapToGrid w:val="0"/>
              <w:spacing w:before="0" w:after="0" w:line="264" w:lineRule="auto"/>
              <w:ind w:firstLine="0"/>
              <w:jc w:val="left"/>
            </w:pPr>
            <w:r>
              <w:rPr>
                <w:rFonts w:ascii="Times New Roman" w:hAnsi="Times New Roman" w:eastAsia="宋体"/>
                <w:b w:val="0"/>
                <w:color w:val="000000"/>
                <w:sz w:val="21"/>
              </w:rPr>
              <w:t>enterprise_id, start_at, end_at, deleted_at</w:t>
            </w:r>
          </w:p>
        </w:tc>
        <w:tc>
          <w:tcPr>
            <w:tcW w:w="1304" w:type="dxa"/>
            <w:vAlign w:val="center"/>
          </w:tcPr>
          <w:p w14:paraId="67EC31C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E0BA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66E4534">
            <w:pPr>
              <w:keepNext w:val="0"/>
              <w:wordWrap/>
              <w:snapToGrid w:val="0"/>
              <w:spacing w:before="0" w:after="0" w:line="264" w:lineRule="auto"/>
              <w:ind w:firstLine="0"/>
              <w:jc w:val="left"/>
            </w:pPr>
            <w:r>
              <w:rPr>
                <w:rFonts w:ascii="Times New Roman" w:hAnsi="Times New Roman" w:eastAsia="宋体"/>
                <w:b w:val="0"/>
                <w:color w:val="000000"/>
                <w:sz w:val="21"/>
              </w:rPr>
              <w:t>idx_plan_exam_paper</w:t>
            </w:r>
          </w:p>
        </w:tc>
        <w:tc>
          <w:tcPr>
            <w:tcW w:w="680" w:type="dxa"/>
            <w:vAlign w:val="center"/>
          </w:tcPr>
          <w:p w14:paraId="3AC81974">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228C051">
            <w:pPr>
              <w:keepNext w:val="0"/>
              <w:wordWrap/>
              <w:snapToGrid w:val="0"/>
              <w:spacing w:before="0" w:after="0" w:line="264" w:lineRule="auto"/>
              <w:ind w:firstLine="0"/>
              <w:jc w:val="left"/>
            </w:pPr>
            <w:r>
              <w:rPr>
                <w:rFonts w:ascii="Times New Roman" w:hAnsi="Times New Roman" w:eastAsia="宋体"/>
                <w:b w:val="0"/>
                <w:color w:val="000000"/>
                <w:sz w:val="21"/>
              </w:rPr>
              <w:t>enterprise_id, exam_paper_id</w:t>
            </w:r>
          </w:p>
        </w:tc>
        <w:tc>
          <w:tcPr>
            <w:tcW w:w="1304" w:type="dxa"/>
            <w:vAlign w:val="center"/>
          </w:tcPr>
          <w:p w14:paraId="21D4F240">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A643CC0">
      <w:pPr>
        <w:keepNext w:val="0"/>
        <w:spacing w:line="360" w:lineRule="auto"/>
        <w:ind w:firstLine="480"/>
      </w:pPr>
    </w:p>
    <w:p w14:paraId="175AF216">
      <w:pPr>
        <w:keepNext/>
        <w:spacing w:line="360" w:lineRule="auto"/>
        <w:ind w:firstLine="480"/>
        <w:jc w:val="both"/>
      </w:pPr>
      <w:r>
        <w:rPr>
          <w:rFonts w:ascii="Times New Roman" w:hAnsi="Times New Roman" w:eastAsia="宋体"/>
          <w:b w:val="0"/>
          <w:color w:val="000000"/>
          <w:sz w:val="24"/>
        </w:rPr>
        <w:t>参训任务表将计划与学员关联，分别保存分配、学习、考试及结业状态。</w:t>
      </w:r>
    </w:p>
    <w:p w14:paraId="0B04D097">
      <w:pPr>
        <w:pStyle w:val="15"/>
        <w:keepNext/>
        <w:spacing w:before="120" w:after="120"/>
        <w:ind w:firstLine="0"/>
        <w:jc w:val="center"/>
      </w:pPr>
      <w:r>
        <w:rPr>
          <w:rFonts w:ascii="Times New Roman" w:hAnsi="Times New Roman" w:eastAsia="宋体"/>
          <w:b w:val="0"/>
          <w:color w:val="000000"/>
          <w:sz w:val="21"/>
        </w:rPr>
        <w:t>表4-5 train_plan_user表结构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12222A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2C65C8B">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FF7319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0B91D9A">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17A1222">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5CB868F6">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12957F50">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D29EB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228AD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5F6D5A5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35F91B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1D84316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C3EBD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33F31B">
            <w:pPr>
              <w:keepNext w:val="0"/>
              <w:wordWrap/>
              <w:snapToGrid w:val="0"/>
              <w:spacing w:before="0" w:after="0" w:line="264" w:lineRule="auto"/>
              <w:ind w:firstLine="0"/>
              <w:jc w:val="left"/>
            </w:pPr>
            <w:r>
              <w:rPr>
                <w:rFonts w:ascii="Times New Roman" w:hAnsi="Times New Roman" w:eastAsia="宋体"/>
                <w:b w:val="0"/>
                <w:color w:val="000000"/>
                <w:sz w:val="21"/>
              </w:rPr>
              <w:t>计划学员任务ID</w:t>
            </w:r>
          </w:p>
        </w:tc>
      </w:tr>
      <w:tr w14:paraId="76417D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5C145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0F05FB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5C9648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1AFB42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96095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55584DD">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625A1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ABF78D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1EAE58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B13DFE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815A1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49851F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F723AE">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0ECD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B3F373">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68A5049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30E80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7CDC7F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303C7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8F6BA97">
            <w:pPr>
              <w:keepNext w:val="0"/>
              <w:wordWrap/>
              <w:snapToGrid w:val="0"/>
              <w:spacing w:before="0" w:after="0" w:line="264" w:lineRule="auto"/>
              <w:ind w:firstLine="0"/>
              <w:jc w:val="left"/>
            </w:pPr>
            <w:r>
              <w:rPr>
                <w:rFonts w:ascii="Times New Roman" w:hAnsi="Times New Roman" w:eastAsia="宋体"/>
                <w:b w:val="0"/>
                <w:color w:val="000000"/>
                <w:sz w:val="21"/>
              </w:rPr>
              <w:t>学员用户ID</w:t>
            </w:r>
          </w:p>
        </w:tc>
      </w:tr>
      <w:tr w14:paraId="26B4C2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7F851F1">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vAlign w:val="center"/>
          </w:tcPr>
          <w:p w14:paraId="3A30F6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0540E5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6B86BA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2ED3F6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0681E1B">
            <w:pPr>
              <w:keepNext w:val="0"/>
              <w:wordWrap/>
              <w:snapToGrid w:val="0"/>
              <w:spacing w:before="0" w:after="0" w:line="264" w:lineRule="auto"/>
              <w:ind w:firstLine="0"/>
              <w:jc w:val="left"/>
            </w:pPr>
            <w:r>
              <w:rPr>
                <w:rFonts w:ascii="Times New Roman" w:hAnsi="Times New Roman" w:eastAsia="宋体"/>
                <w:b w:val="0"/>
                <w:color w:val="000000"/>
                <w:sz w:val="21"/>
              </w:rPr>
              <w:t>分配时部门ID快照</w:t>
            </w:r>
          </w:p>
        </w:tc>
      </w:tr>
      <w:tr w14:paraId="37E7F8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D9A637">
            <w:pPr>
              <w:keepNext w:val="0"/>
              <w:wordWrap/>
              <w:snapToGrid w:val="0"/>
              <w:spacing w:before="0" w:after="0" w:line="264" w:lineRule="auto"/>
              <w:ind w:firstLine="0"/>
              <w:jc w:val="left"/>
            </w:pPr>
            <w:r>
              <w:rPr>
                <w:rFonts w:ascii="Times New Roman" w:hAnsi="Times New Roman" w:eastAsia="宋体"/>
                <w:b w:val="0"/>
                <w:color w:val="000000"/>
                <w:sz w:val="21"/>
              </w:rPr>
              <w:t>org_name</w:t>
            </w:r>
          </w:p>
        </w:tc>
        <w:tc>
          <w:tcPr>
            <w:tcW w:w="1729" w:type="dxa"/>
            <w:vAlign w:val="center"/>
          </w:tcPr>
          <w:p w14:paraId="34DD1C3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42B54BD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E89CA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6AB600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7C580BE">
            <w:pPr>
              <w:keepNext w:val="0"/>
              <w:wordWrap/>
              <w:snapToGrid w:val="0"/>
              <w:spacing w:before="0" w:after="0" w:line="264" w:lineRule="auto"/>
              <w:ind w:firstLine="0"/>
              <w:jc w:val="left"/>
            </w:pPr>
            <w:r>
              <w:rPr>
                <w:rFonts w:ascii="Times New Roman" w:hAnsi="Times New Roman" w:eastAsia="宋体"/>
                <w:b w:val="0"/>
                <w:color w:val="000000"/>
                <w:sz w:val="21"/>
              </w:rPr>
              <w:t>分配时部门名称快照</w:t>
            </w:r>
          </w:p>
        </w:tc>
      </w:tr>
      <w:tr w14:paraId="359E4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19B3DE7">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vAlign w:val="center"/>
          </w:tcPr>
          <w:p w14:paraId="3D3D68D4">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9D7011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BC37E4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6C6AE1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E606FA">
            <w:pPr>
              <w:keepNext w:val="0"/>
              <w:wordWrap/>
              <w:snapToGrid w:val="0"/>
              <w:spacing w:before="0" w:after="0" w:line="264" w:lineRule="auto"/>
              <w:ind w:firstLine="0"/>
              <w:jc w:val="left"/>
            </w:pPr>
            <w:r>
              <w:rPr>
                <w:rFonts w:ascii="Times New Roman" w:hAnsi="Times New Roman" w:eastAsia="宋体"/>
                <w:b w:val="0"/>
                <w:color w:val="000000"/>
                <w:sz w:val="21"/>
              </w:rPr>
              <w:t>分配时用户名快照</w:t>
            </w:r>
          </w:p>
        </w:tc>
      </w:tr>
      <w:tr w14:paraId="504405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A69CEB">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vAlign w:val="center"/>
          </w:tcPr>
          <w:p w14:paraId="1C1B3535">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ECE13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35816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DA1A2F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1A08A21">
            <w:pPr>
              <w:keepNext w:val="0"/>
              <w:wordWrap/>
              <w:snapToGrid w:val="0"/>
              <w:spacing w:before="0" w:after="0" w:line="264" w:lineRule="auto"/>
              <w:ind w:firstLine="0"/>
              <w:jc w:val="left"/>
            </w:pPr>
            <w:r>
              <w:rPr>
                <w:rFonts w:ascii="Times New Roman" w:hAnsi="Times New Roman" w:eastAsia="宋体"/>
                <w:b w:val="0"/>
                <w:color w:val="000000"/>
                <w:sz w:val="21"/>
              </w:rPr>
              <w:t>分配时姓名快照</w:t>
            </w:r>
          </w:p>
        </w:tc>
      </w:tr>
      <w:tr w14:paraId="4C91E0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233838">
            <w:pPr>
              <w:keepNext w:val="0"/>
              <w:wordWrap/>
              <w:snapToGrid w:val="0"/>
              <w:spacing w:before="0" w:after="0" w:line="264" w:lineRule="auto"/>
              <w:ind w:firstLine="0"/>
              <w:jc w:val="left"/>
            </w:pPr>
            <w:r>
              <w:rPr>
                <w:rFonts w:ascii="Times New Roman" w:hAnsi="Times New Roman" w:eastAsia="宋体"/>
                <w:b w:val="0"/>
                <w:color w:val="000000"/>
                <w:sz w:val="21"/>
              </w:rPr>
              <w:t>assignment_status</w:t>
            </w:r>
          </w:p>
        </w:tc>
        <w:tc>
          <w:tcPr>
            <w:tcW w:w="1729" w:type="dxa"/>
            <w:vAlign w:val="center"/>
          </w:tcPr>
          <w:p w14:paraId="2E5B0D4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4E2DBE3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29813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D3D4FF">
            <w:pPr>
              <w:keepNext w:val="0"/>
              <w:wordWrap/>
              <w:snapToGrid w:val="0"/>
              <w:spacing w:before="0" w:after="0" w:line="264" w:lineRule="auto"/>
              <w:ind w:firstLine="0"/>
              <w:jc w:val="left"/>
            </w:pPr>
            <w:r>
              <w:rPr>
                <w:rFonts w:ascii="Times New Roman" w:hAnsi="Times New Roman" w:eastAsia="宋体"/>
                <w:b w:val="0"/>
                <w:color w:val="000000"/>
                <w:sz w:val="21"/>
              </w:rPr>
              <w:t>'ASSIGNED'</w:t>
            </w:r>
          </w:p>
        </w:tc>
        <w:tc>
          <w:tcPr>
            <w:tcW w:w="2494" w:type="dxa"/>
            <w:vAlign w:val="center"/>
          </w:tcPr>
          <w:p w14:paraId="62A92314">
            <w:pPr>
              <w:keepNext w:val="0"/>
              <w:wordWrap/>
              <w:snapToGrid w:val="0"/>
              <w:spacing w:before="0" w:after="0" w:line="264" w:lineRule="auto"/>
              <w:ind w:firstLine="0"/>
              <w:jc w:val="left"/>
            </w:pPr>
            <w:r>
              <w:rPr>
                <w:rFonts w:ascii="Times New Roman" w:hAnsi="Times New Roman" w:eastAsia="宋体"/>
                <w:b w:val="0"/>
                <w:color w:val="000000"/>
                <w:sz w:val="21"/>
              </w:rPr>
              <w:t>ASSIGNED或CANCELLED</w:t>
            </w:r>
          </w:p>
        </w:tc>
      </w:tr>
      <w:tr w14:paraId="530D95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212EDB2">
            <w:pPr>
              <w:keepNext w:val="0"/>
              <w:wordWrap/>
              <w:snapToGrid w:val="0"/>
              <w:spacing w:before="0" w:after="0" w:line="264" w:lineRule="auto"/>
              <w:ind w:firstLine="0"/>
              <w:jc w:val="left"/>
            </w:pPr>
            <w:r>
              <w:rPr>
                <w:rFonts w:ascii="Times New Roman" w:hAnsi="Times New Roman" w:eastAsia="宋体"/>
                <w:b w:val="0"/>
                <w:color w:val="000000"/>
                <w:sz w:val="21"/>
              </w:rPr>
              <w:t>study_status</w:t>
            </w:r>
          </w:p>
        </w:tc>
        <w:tc>
          <w:tcPr>
            <w:tcW w:w="1729" w:type="dxa"/>
            <w:vAlign w:val="center"/>
          </w:tcPr>
          <w:p w14:paraId="40D0D345">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03D6C2F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983097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CFA47C6">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vAlign w:val="center"/>
          </w:tcPr>
          <w:p w14:paraId="3369F98C">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3F2169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C79A0E">
            <w:pPr>
              <w:keepNext w:val="0"/>
              <w:wordWrap/>
              <w:snapToGrid w:val="0"/>
              <w:spacing w:before="0" w:after="0" w:line="264" w:lineRule="auto"/>
              <w:ind w:firstLine="0"/>
              <w:jc w:val="left"/>
            </w:pPr>
            <w:r>
              <w:rPr>
                <w:rFonts w:ascii="Times New Roman" w:hAnsi="Times New Roman" w:eastAsia="宋体"/>
                <w:b w:val="0"/>
                <w:color w:val="000000"/>
                <w:sz w:val="21"/>
              </w:rPr>
              <w:t>exam_status</w:t>
            </w:r>
          </w:p>
        </w:tc>
        <w:tc>
          <w:tcPr>
            <w:tcW w:w="1729" w:type="dxa"/>
            <w:vAlign w:val="center"/>
          </w:tcPr>
          <w:p w14:paraId="6B92B637">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49F394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C318E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4DECBBD">
            <w:pPr>
              <w:keepNext w:val="0"/>
              <w:wordWrap/>
              <w:snapToGrid w:val="0"/>
              <w:spacing w:before="0" w:after="0" w:line="264" w:lineRule="auto"/>
              <w:ind w:firstLine="0"/>
              <w:jc w:val="left"/>
            </w:pPr>
            <w:r>
              <w:rPr>
                <w:rFonts w:ascii="Times New Roman" w:hAnsi="Times New Roman" w:eastAsia="宋体"/>
                <w:b w:val="0"/>
                <w:color w:val="000000"/>
                <w:sz w:val="21"/>
              </w:rPr>
              <w:t>'NOT_REQUIRED'</w:t>
            </w:r>
          </w:p>
        </w:tc>
        <w:tc>
          <w:tcPr>
            <w:tcW w:w="2494" w:type="dxa"/>
            <w:vAlign w:val="center"/>
          </w:tcPr>
          <w:p w14:paraId="2DE3BD9C">
            <w:pPr>
              <w:keepNext w:val="0"/>
              <w:wordWrap/>
              <w:snapToGrid w:val="0"/>
              <w:spacing w:before="0" w:after="0" w:line="264" w:lineRule="auto"/>
              <w:ind w:firstLine="0"/>
              <w:jc w:val="left"/>
            </w:pPr>
            <w:r>
              <w:rPr>
                <w:rFonts w:ascii="Times New Roman" w:hAnsi="Times New Roman" w:eastAsia="宋体"/>
                <w:b w:val="0"/>
                <w:color w:val="000000"/>
                <w:sz w:val="21"/>
              </w:rPr>
              <w:t>考试状态</w:t>
            </w:r>
          </w:p>
        </w:tc>
      </w:tr>
      <w:tr w14:paraId="627902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C90D6DD">
            <w:pPr>
              <w:keepNext w:val="0"/>
              <w:wordWrap/>
              <w:snapToGrid w:val="0"/>
              <w:spacing w:before="0" w:after="0" w:line="264" w:lineRule="auto"/>
              <w:ind w:firstLine="0"/>
              <w:jc w:val="left"/>
            </w:pPr>
            <w:r>
              <w:rPr>
                <w:rFonts w:ascii="Times New Roman" w:hAnsi="Times New Roman" w:eastAsia="宋体"/>
                <w:b w:val="0"/>
                <w:color w:val="000000"/>
                <w:sz w:val="21"/>
              </w:rPr>
              <w:t>completion_status</w:t>
            </w:r>
          </w:p>
        </w:tc>
        <w:tc>
          <w:tcPr>
            <w:tcW w:w="1729" w:type="dxa"/>
            <w:vAlign w:val="center"/>
          </w:tcPr>
          <w:p w14:paraId="341EFA4F">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33CD2E4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570870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9A486F4">
            <w:pPr>
              <w:keepNext w:val="0"/>
              <w:wordWrap/>
              <w:snapToGrid w:val="0"/>
              <w:spacing w:before="0" w:after="0" w:line="264" w:lineRule="auto"/>
              <w:ind w:firstLine="0"/>
              <w:jc w:val="left"/>
            </w:pPr>
            <w:r>
              <w:rPr>
                <w:rFonts w:ascii="Times New Roman" w:hAnsi="Times New Roman" w:eastAsia="宋体"/>
                <w:b w:val="0"/>
                <w:color w:val="000000"/>
                <w:sz w:val="21"/>
              </w:rPr>
              <w:t>'NOT_COMPLETED'</w:t>
            </w:r>
          </w:p>
        </w:tc>
        <w:tc>
          <w:tcPr>
            <w:tcW w:w="2494" w:type="dxa"/>
            <w:vAlign w:val="center"/>
          </w:tcPr>
          <w:p w14:paraId="26A75C80">
            <w:pPr>
              <w:keepNext w:val="0"/>
              <w:wordWrap/>
              <w:snapToGrid w:val="0"/>
              <w:spacing w:before="0" w:after="0" w:line="264" w:lineRule="auto"/>
              <w:ind w:firstLine="0"/>
              <w:jc w:val="left"/>
            </w:pPr>
            <w:r>
              <w:rPr>
                <w:rFonts w:ascii="Times New Roman" w:hAnsi="Times New Roman" w:eastAsia="宋体"/>
                <w:b w:val="0"/>
                <w:color w:val="000000"/>
                <w:sz w:val="21"/>
              </w:rPr>
              <w:t>完成状态</w:t>
            </w:r>
          </w:p>
        </w:tc>
      </w:tr>
      <w:tr w14:paraId="721B1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EA45091">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19D879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C192B7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E39A79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AAEC5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FB386F6">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1191C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55698D">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CDE058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8942F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9F3A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01CD2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A2116C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9D84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1D40F7">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44BEC95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374562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831489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80588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236FEAD">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0BED5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828A6C3">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25D61C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97F146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F37EE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610674">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1AC90FBA">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7D7AB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97A6A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2834405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6F39264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F3F8B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621C2C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F71DF44">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6825432B">
      <w:pPr>
        <w:keepNext w:val="0"/>
        <w:spacing w:line="360" w:lineRule="auto"/>
        <w:ind w:firstLine="480"/>
      </w:pPr>
    </w:p>
    <w:p w14:paraId="2B920945">
      <w:pPr>
        <w:keepNext w:val="0"/>
        <w:spacing w:line="360" w:lineRule="auto"/>
        <w:ind w:firstLine="0"/>
        <w:jc w:val="both"/>
      </w:pPr>
      <w:r>
        <w:rPr>
          <w:rFonts w:ascii="Times New Roman" w:hAnsi="Times New Roman" w:eastAsia="宋体"/>
          <w:b w:val="0"/>
          <w:color w:val="000000"/>
          <w:sz w:val="21"/>
        </w:rPr>
        <w:t>所属数据库为road_training_training。</w:t>
      </w:r>
    </w:p>
    <w:p w14:paraId="595B2EDF">
      <w:pPr>
        <w:keepNext w:val="0"/>
        <w:spacing w:line="360" w:lineRule="auto"/>
        <w:ind w:firstLine="480"/>
        <w:jc w:val="left"/>
      </w:pPr>
      <w:r>
        <w:rPr>
          <w:rFonts w:ascii="Times New Roman" w:hAnsi="Times New Roman" w:eastAsia="宋体"/>
          <w:b w:val="0"/>
          <w:color w:val="000000"/>
          <w:sz w:val="21"/>
        </w:rPr>
        <w:t>逻辑关联：enterprise_id→train_org.id；plan_id→train_plan.id；user_id→sys_user.id；org_id→train_org.id。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26C7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335E4F">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6EA723B1">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2DE34C5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5E5759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D7DDB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7DA041">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772FA8C">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5469E4C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5DD529AD">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0B8C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EA0A721">
            <w:pPr>
              <w:keepNext w:val="0"/>
              <w:wordWrap/>
              <w:snapToGrid w:val="0"/>
              <w:spacing w:before="0" w:after="0" w:line="264" w:lineRule="auto"/>
              <w:ind w:firstLine="0"/>
              <w:jc w:val="left"/>
            </w:pPr>
            <w:r>
              <w:rPr>
                <w:rFonts w:ascii="Times New Roman" w:hAnsi="Times New Roman" w:eastAsia="宋体"/>
                <w:b w:val="0"/>
                <w:color w:val="000000"/>
                <w:sz w:val="21"/>
              </w:rPr>
              <w:t>uk_plan_user</w:t>
            </w:r>
          </w:p>
        </w:tc>
        <w:tc>
          <w:tcPr>
            <w:tcW w:w="680" w:type="dxa"/>
            <w:vAlign w:val="center"/>
          </w:tcPr>
          <w:p w14:paraId="46F5434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398CD1B8">
            <w:pPr>
              <w:keepNext w:val="0"/>
              <w:wordWrap/>
              <w:snapToGrid w:val="0"/>
              <w:spacing w:before="0" w:after="0" w:line="264" w:lineRule="auto"/>
              <w:ind w:firstLine="0"/>
              <w:jc w:val="left"/>
            </w:pPr>
            <w:r>
              <w:rPr>
                <w:rFonts w:ascii="Times New Roman" w:hAnsi="Times New Roman" w:eastAsia="宋体"/>
                <w:b w:val="0"/>
                <w:color w:val="000000"/>
                <w:sz w:val="21"/>
              </w:rPr>
              <w:t>enterprise_id, plan_id, user_id</w:t>
            </w:r>
          </w:p>
        </w:tc>
        <w:tc>
          <w:tcPr>
            <w:tcW w:w="1304" w:type="dxa"/>
            <w:vAlign w:val="center"/>
          </w:tcPr>
          <w:p w14:paraId="026D9178">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37B08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7F5DAA3B">
            <w:pPr>
              <w:keepNext w:val="0"/>
              <w:wordWrap/>
              <w:snapToGrid w:val="0"/>
              <w:spacing w:before="0" w:after="0" w:line="264" w:lineRule="auto"/>
              <w:ind w:firstLine="0"/>
              <w:jc w:val="left"/>
            </w:pPr>
            <w:r>
              <w:rPr>
                <w:rFonts w:ascii="Times New Roman" w:hAnsi="Times New Roman" w:eastAsia="宋体"/>
                <w:b w:val="0"/>
                <w:color w:val="000000"/>
                <w:sz w:val="21"/>
              </w:rPr>
              <w:t>idx_plan_user_student</w:t>
            </w:r>
          </w:p>
        </w:tc>
        <w:tc>
          <w:tcPr>
            <w:tcW w:w="680" w:type="dxa"/>
            <w:vAlign w:val="center"/>
          </w:tcPr>
          <w:p w14:paraId="7488E98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8CEAF10">
            <w:pPr>
              <w:keepNext w:val="0"/>
              <w:wordWrap/>
              <w:snapToGrid w:val="0"/>
              <w:spacing w:before="0" w:after="0" w:line="264" w:lineRule="auto"/>
              <w:ind w:firstLine="0"/>
              <w:jc w:val="left"/>
            </w:pPr>
            <w:r>
              <w:rPr>
                <w:rFonts w:ascii="Times New Roman" w:hAnsi="Times New Roman" w:eastAsia="宋体"/>
                <w:b w:val="0"/>
                <w:color w:val="000000"/>
                <w:sz w:val="21"/>
              </w:rPr>
              <w:t>enterprise_id, user_id, assignment_status</w:t>
            </w:r>
          </w:p>
        </w:tc>
        <w:tc>
          <w:tcPr>
            <w:tcW w:w="1304" w:type="dxa"/>
            <w:vAlign w:val="center"/>
          </w:tcPr>
          <w:p w14:paraId="43305893">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6228E1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798C628">
            <w:pPr>
              <w:keepNext w:val="0"/>
              <w:wordWrap/>
              <w:snapToGrid w:val="0"/>
              <w:spacing w:before="0" w:after="0" w:line="264" w:lineRule="auto"/>
              <w:ind w:firstLine="0"/>
              <w:jc w:val="left"/>
            </w:pPr>
            <w:r>
              <w:rPr>
                <w:rFonts w:ascii="Times New Roman" w:hAnsi="Times New Roman" w:eastAsia="宋体"/>
                <w:b w:val="0"/>
                <w:color w:val="000000"/>
                <w:sz w:val="21"/>
              </w:rPr>
              <w:t>idx_plan_user_status</w:t>
            </w:r>
          </w:p>
        </w:tc>
        <w:tc>
          <w:tcPr>
            <w:tcW w:w="680" w:type="dxa"/>
            <w:vAlign w:val="center"/>
          </w:tcPr>
          <w:p w14:paraId="0A1BE29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56F497E">
            <w:pPr>
              <w:keepNext w:val="0"/>
              <w:wordWrap/>
              <w:snapToGrid w:val="0"/>
              <w:spacing w:before="0" w:after="0" w:line="264" w:lineRule="auto"/>
              <w:ind w:firstLine="0"/>
              <w:jc w:val="left"/>
            </w:pPr>
            <w:r>
              <w:rPr>
                <w:rFonts w:ascii="Times New Roman" w:hAnsi="Times New Roman" w:eastAsia="宋体"/>
                <w:b w:val="0"/>
                <w:color w:val="000000"/>
                <w:sz w:val="21"/>
              </w:rPr>
              <w:t>enterprise_id, plan_id, completion_status</w:t>
            </w:r>
          </w:p>
        </w:tc>
        <w:tc>
          <w:tcPr>
            <w:tcW w:w="1304" w:type="dxa"/>
            <w:vAlign w:val="center"/>
          </w:tcPr>
          <w:p w14:paraId="4AB89834">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CA588FC">
      <w:pPr>
        <w:keepNext w:val="0"/>
        <w:spacing w:line="360" w:lineRule="auto"/>
        <w:ind w:firstLine="480"/>
      </w:pPr>
    </w:p>
    <w:p w14:paraId="2731D70A">
      <w:pPr>
        <w:keepNext/>
        <w:spacing w:line="360" w:lineRule="auto"/>
        <w:ind w:firstLine="480"/>
        <w:jc w:val="both"/>
      </w:pPr>
      <w:r>
        <w:rPr>
          <w:rFonts w:ascii="Times New Roman" w:hAnsi="Times New Roman" w:eastAsia="宋体"/>
          <w:b w:val="0"/>
          <w:color w:val="000000"/>
          <w:sz w:val="24"/>
        </w:rPr>
        <w:t>学习会话表保存顺序、状态、当次核验凭据及照片引用，活动会话唯一约束由生成列实现。</w:t>
      </w:r>
    </w:p>
    <w:p w14:paraId="23DDA394">
      <w:pPr>
        <w:pStyle w:val="15"/>
        <w:keepNext/>
        <w:spacing w:before="120" w:after="120"/>
        <w:ind w:firstLine="0"/>
        <w:jc w:val="center"/>
      </w:pPr>
      <w:r>
        <w:rPr>
          <w:rFonts w:ascii="Times New Roman" w:hAnsi="Times New Roman" w:eastAsia="宋体"/>
          <w:b w:val="0"/>
          <w:color w:val="000000"/>
          <w:sz w:val="21"/>
        </w:rPr>
        <w:t>表4-6 study_session表结构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5685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6C31D9D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5396ADD">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42D4BBB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9EE9E7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460B051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232FF682">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08C42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1E35A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7B83634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765990">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D6E07E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C6B253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FBB7A2A">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6BAE0A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04EF69C">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19F7F6E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508F59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865E5B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C2DAE4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B56F47">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8CC2D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0BC968">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6443F42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2B8989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D8339D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6DE5D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47551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0918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899C18D">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12CE47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D258E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792E65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F506C7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2240EB3">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59064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383C4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117D98F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D6F80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549886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CDDE59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82275A7">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D30F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5502137">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2B845CC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967BB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C52BF7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C1E65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19E228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74129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9C7A08">
            <w:pPr>
              <w:keepNext w:val="0"/>
              <w:wordWrap/>
              <w:snapToGrid w:val="0"/>
              <w:spacing w:before="0" w:after="0" w:line="264" w:lineRule="auto"/>
              <w:ind w:firstLine="0"/>
              <w:jc w:val="left"/>
            </w:pPr>
            <w:r>
              <w:rPr>
                <w:rFonts w:ascii="Times New Roman" w:hAnsi="Times New Roman" w:eastAsia="宋体"/>
                <w:b w:val="0"/>
                <w:color w:val="000000"/>
                <w:sz w:val="21"/>
              </w:rPr>
              <w:t>client_instance_id</w:t>
            </w:r>
          </w:p>
        </w:tc>
        <w:tc>
          <w:tcPr>
            <w:tcW w:w="1729" w:type="dxa"/>
            <w:vAlign w:val="center"/>
          </w:tcPr>
          <w:p w14:paraId="588E9403">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AED616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AC0BC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F75CFA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97A61BB">
            <w:pPr>
              <w:keepNext w:val="0"/>
              <w:wordWrap/>
              <w:snapToGrid w:val="0"/>
              <w:spacing w:before="0" w:after="0" w:line="264" w:lineRule="auto"/>
              <w:ind w:firstLine="0"/>
              <w:jc w:val="left"/>
            </w:pPr>
            <w:r>
              <w:rPr>
                <w:rFonts w:ascii="Times New Roman" w:hAnsi="Times New Roman" w:eastAsia="宋体"/>
                <w:b w:val="0"/>
                <w:color w:val="000000"/>
                <w:sz w:val="21"/>
              </w:rPr>
              <w:t>浏览器实例ID</w:t>
            </w:r>
          </w:p>
        </w:tc>
      </w:tr>
      <w:tr w14:paraId="70A33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6A2F54D">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514E815E">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3D66FC2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5FFC2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9C10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6F1B0B5">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3477B8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548A72">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63286BD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5EFE03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3126ED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020D9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DFAE6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2A504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0A0413">
            <w:pPr>
              <w:keepNext w:val="0"/>
              <w:wordWrap/>
              <w:snapToGrid w:val="0"/>
              <w:spacing w:before="0" w:after="0" w:line="264" w:lineRule="auto"/>
              <w:ind w:firstLine="0"/>
              <w:jc w:val="left"/>
            </w:pPr>
            <w:r>
              <w:rPr>
                <w:rFonts w:ascii="Times New Roman" w:hAnsi="Times New Roman" w:eastAsia="宋体"/>
                <w:b w:val="0"/>
                <w:color w:val="000000"/>
                <w:sz w:val="21"/>
              </w:rPr>
              <w:t>plan_end_at</w:t>
            </w:r>
          </w:p>
        </w:tc>
        <w:tc>
          <w:tcPr>
            <w:tcW w:w="1729" w:type="dxa"/>
            <w:vAlign w:val="center"/>
          </w:tcPr>
          <w:p w14:paraId="365B2B3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DC26D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81B82A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B4545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9807EDA">
            <w:pPr>
              <w:keepNext w:val="0"/>
              <w:wordWrap/>
              <w:snapToGrid w:val="0"/>
              <w:spacing w:before="0" w:after="0" w:line="264" w:lineRule="auto"/>
              <w:ind w:firstLine="0"/>
              <w:jc w:val="left"/>
            </w:pPr>
            <w:r>
              <w:rPr>
                <w:rFonts w:ascii="Times New Roman" w:hAnsi="Times New Roman" w:eastAsia="宋体"/>
                <w:b w:val="0"/>
                <w:color w:val="000000"/>
                <w:sz w:val="21"/>
              </w:rPr>
              <w:t>计划结束时间快照</w:t>
            </w:r>
          </w:p>
        </w:tc>
      </w:tr>
      <w:tr w14:paraId="76B004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3C76066">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421B855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73299E1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2EBB80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3A880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AC1586">
            <w:pPr>
              <w:keepNext w:val="0"/>
              <w:wordWrap/>
              <w:snapToGrid w:val="0"/>
              <w:spacing w:before="0" w:after="0" w:line="264" w:lineRule="auto"/>
              <w:ind w:firstLine="0"/>
              <w:jc w:val="left"/>
            </w:pPr>
            <w:r>
              <w:rPr>
                <w:rFonts w:ascii="Times New Roman" w:hAnsi="Times New Roman" w:eastAsia="宋体"/>
                <w:b w:val="0"/>
                <w:color w:val="000000"/>
                <w:sz w:val="21"/>
              </w:rPr>
              <w:t>会话状态</w:t>
            </w:r>
          </w:p>
        </w:tc>
      </w:tr>
      <w:tr w14:paraId="1D4491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2F237F">
            <w:pPr>
              <w:keepNext w:val="0"/>
              <w:wordWrap/>
              <w:snapToGrid w:val="0"/>
              <w:spacing w:before="0" w:after="0" w:line="264" w:lineRule="auto"/>
              <w:ind w:firstLine="0"/>
              <w:jc w:val="left"/>
            </w:pPr>
            <w:r>
              <w:rPr>
                <w:rFonts w:ascii="Times New Roman" w:hAnsi="Times New Roman" w:eastAsia="宋体"/>
                <w:b w:val="0"/>
                <w:color w:val="000000"/>
                <w:sz w:val="21"/>
              </w:rPr>
              <w:t>current_courseware_snapshot_id</w:t>
            </w:r>
          </w:p>
        </w:tc>
        <w:tc>
          <w:tcPr>
            <w:tcW w:w="1729" w:type="dxa"/>
            <w:vAlign w:val="center"/>
          </w:tcPr>
          <w:p w14:paraId="34F077D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28C6D0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50344B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C5CA10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ADF09DF">
            <w:pPr>
              <w:keepNext w:val="0"/>
              <w:wordWrap/>
              <w:snapToGrid w:val="0"/>
              <w:spacing w:before="0" w:after="0" w:line="264" w:lineRule="auto"/>
              <w:ind w:firstLine="0"/>
              <w:jc w:val="left"/>
            </w:pPr>
            <w:r>
              <w:rPr>
                <w:rFonts w:ascii="Times New Roman" w:hAnsi="Times New Roman" w:eastAsia="宋体"/>
                <w:b w:val="0"/>
                <w:color w:val="000000"/>
                <w:sz w:val="21"/>
              </w:rPr>
              <w:t>当前课件快照ID</w:t>
            </w:r>
          </w:p>
        </w:tc>
      </w:tr>
      <w:tr w14:paraId="33BBF1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0FB34B">
            <w:pPr>
              <w:keepNext w:val="0"/>
              <w:wordWrap/>
              <w:snapToGrid w:val="0"/>
              <w:spacing w:before="0" w:after="0" w:line="264" w:lineRule="auto"/>
              <w:ind w:firstLine="0"/>
              <w:jc w:val="left"/>
            </w:pPr>
            <w:r>
              <w:rPr>
                <w:rFonts w:ascii="Times New Roman" w:hAnsi="Times New Roman" w:eastAsia="宋体"/>
                <w:b w:val="0"/>
                <w:color w:val="000000"/>
                <w:sz w:val="21"/>
              </w:rPr>
              <w:t>last_sequence</w:t>
            </w:r>
          </w:p>
        </w:tc>
        <w:tc>
          <w:tcPr>
            <w:tcW w:w="1729" w:type="dxa"/>
            <w:vAlign w:val="center"/>
          </w:tcPr>
          <w:p w14:paraId="0B9949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BE34D3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E078D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E982F6C">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027F5A60">
            <w:pPr>
              <w:keepNext w:val="0"/>
              <w:wordWrap/>
              <w:snapToGrid w:val="0"/>
              <w:spacing w:before="0" w:after="0" w:line="264" w:lineRule="auto"/>
              <w:ind w:firstLine="0"/>
              <w:jc w:val="left"/>
            </w:pPr>
            <w:r>
              <w:rPr>
                <w:rFonts w:ascii="Times New Roman" w:hAnsi="Times New Roman" w:eastAsia="宋体"/>
                <w:b w:val="0"/>
                <w:color w:val="000000"/>
                <w:sz w:val="21"/>
              </w:rPr>
              <w:t>最后接受事件序号</w:t>
            </w:r>
          </w:p>
        </w:tc>
      </w:tr>
      <w:tr w14:paraId="15405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6FE29E1">
            <w:pPr>
              <w:keepNext w:val="0"/>
              <w:wordWrap/>
              <w:snapToGrid w:val="0"/>
              <w:spacing w:before="0" w:after="0" w:line="264" w:lineRule="auto"/>
              <w:ind w:firstLine="0"/>
              <w:jc w:val="left"/>
            </w:pPr>
            <w:r>
              <w:rPr>
                <w:rFonts w:ascii="Times New Roman" w:hAnsi="Times New Roman" w:eastAsia="宋体"/>
                <w:b w:val="0"/>
                <w:color w:val="000000"/>
                <w:sz w:val="21"/>
              </w:rPr>
              <w:t>last_confirmed_position_ms</w:t>
            </w:r>
          </w:p>
        </w:tc>
        <w:tc>
          <w:tcPr>
            <w:tcW w:w="1729" w:type="dxa"/>
            <w:vAlign w:val="center"/>
          </w:tcPr>
          <w:p w14:paraId="1BFAB2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F8B64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1A57C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C33F5B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B9450D9">
            <w:pPr>
              <w:keepNext w:val="0"/>
              <w:wordWrap/>
              <w:snapToGrid w:val="0"/>
              <w:spacing w:before="0" w:after="0" w:line="264" w:lineRule="auto"/>
              <w:ind w:firstLine="0"/>
              <w:jc w:val="left"/>
            </w:pPr>
            <w:r>
              <w:rPr>
                <w:rFonts w:ascii="Times New Roman" w:hAnsi="Times New Roman" w:eastAsia="宋体"/>
                <w:b w:val="0"/>
                <w:color w:val="000000"/>
                <w:sz w:val="21"/>
              </w:rPr>
              <w:t>当前课件确认位置</w:t>
            </w:r>
          </w:p>
        </w:tc>
      </w:tr>
      <w:tr w14:paraId="29206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554712">
            <w:pPr>
              <w:keepNext w:val="0"/>
              <w:wordWrap/>
              <w:snapToGrid w:val="0"/>
              <w:spacing w:before="0" w:after="0" w:line="264" w:lineRule="auto"/>
              <w:ind w:firstLine="0"/>
              <w:jc w:val="left"/>
            </w:pPr>
            <w:r>
              <w:rPr>
                <w:rFonts w:ascii="Times New Roman" w:hAnsi="Times New Roman" w:eastAsia="宋体"/>
                <w:b w:val="0"/>
                <w:color w:val="000000"/>
                <w:sz w:val="21"/>
              </w:rPr>
              <w:t>last_event_at</w:t>
            </w:r>
          </w:p>
        </w:tc>
        <w:tc>
          <w:tcPr>
            <w:tcW w:w="1729" w:type="dxa"/>
            <w:vAlign w:val="center"/>
          </w:tcPr>
          <w:p w14:paraId="3D88318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45401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E64D24">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8B4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2F8E6E1">
            <w:pPr>
              <w:keepNext w:val="0"/>
              <w:wordWrap/>
              <w:snapToGrid w:val="0"/>
              <w:spacing w:before="0" w:after="0" w:line="264" w:lineRule="auto"/>
              <w:ind w:firstLine="0"/>
              <w:jc w:val="left"/>
            </w:pPr>
            <w:r>
              <w:rPr>
                <w:rFonts w:ascii="Times New Roman" w:hAnsi="Times New Roman" w:eastAsia="宋体"/>
                <w:b w:val="0"/>
                <w:color w:val="000000"/>
                <w:sz w:val="21"/>
              </w:rPr>
              <w:t>最后事件时间</w:t>
            </w:r>
          </w:p>
        </w:tc>
      </w:tr>
      <w:tr w14:paraId="4100B9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59A4A14">
            <w:pPr>
              <w:keepNext w:val="0"/>
              <w:wordWrap/>
              <w:snapToGrid w:val="0"/>
              <w:spacing w:before="0" w:after="0" w:line="264" w:lineRule="auto"/>
              <w:ind w:firstLine="0"/>
              <w:jc w:val="left"/>
            </w:pPr>
            <w:r>
              <w:rPr>
                <w:rFonts w:ascii="Times New Roman" w:hAnsi="Times New Roman" w:eastAsia="宋体"/>
                <w:b w:val="0"/>
                <w:color w:val="000000"/>
                <w:sz w:val="21"/>
              </w:rPr>
              <w:t>signed_in_at</w:t>
            </w:r>
          </w:p>
        </w:tc>
        <w:tc>
          <w:tcPr>
            <w:tcW w:w="1729" w:type="dxa"/>
            <w:vAlign w:val="center"/>
          </w:tcPr>
          <w:p w14:paraId="4240170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6C611C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F1E213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D5FAA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22DBDA3">
            <w:pPr>
              <w:keepNext w:val="0"/>
              <w:wordWrap/>
              <w:snapToGrid w:val="0"/>
              <w:spacing w:before="0" w:after="0" w:line="264" w:lineRule="auto"/>
              <w:ind w:firstLine="0"/>
              <w:jc w:val="left"/>
            </w:pPr>
            <w:r>
              <w:rPr>
                <w:rFonts w:ascii="Times New Roman" w:hAnsi="Times New Roman" w:eastAsia="宋体"/>
                <w:b w:val="0"/>
                <w:color w:val="000000"/>
                <w:sz w:val="21"/>
              </w:rPr>
              <w:t>签到时间</w:t>
            </w:r>
          </w:p>
        </w:tc>
      </w:tr>
      <w:tr w14:paraId="4AFA6E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6ED447">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vAlign w:val="center"/>
          </w:tcPr>
          <w:p w14:paraId="5DF7162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DF5E85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73FE5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9FDF6D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A09BBCA">
            <w:pPr>
              <w:keepNext w:val="0"/>
              <w:wordWrap/>
              <w:snapToGrid w:val="0"/>
              <w:spacing w:before="0" w:after="0" w:line="264" w:lineRule="auto"/>
              <w:ind w:firstLine="0"/>
              <w:jc w:val="left"/>
            </w:pPr>
            <w:r>
              <w:rPr>
                <w:rFonts w:ascii="Times New Roman" w:hAnsi="Times New Roman" w:eastAsia="宋体"/>
                <w:b w:val="0"/>
                <w:color w:val="000000"/>
                <w:sz w:val="21"/>
              </w:rPr>
              <w:t>首次学习时间</w:t>
            </w:r>
          </w:p>
        </w:tc>
      </w:tr>
      <w:tr w14:paraId="5E9044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8E772F">
            <w:pPr>
              <w:keepNext w:val="0"/>
              <w:wordWrap/>
              <w:snapToGrid w:val="0"/>
              <w:spacing w:before="0" w:after="0" w:line="264" w:lineRule="auto"/>
              <w:ind w:firstLine="0"/>
              <w:jc w:val="left"/>
            </w:pPr>
            <w:r>
              <w:rPr>
                <w:rFonts w:ascii="Times New Roman" w:hAnsi="Times New Roman" w:eastAsia="宋体"/>
                <w:b w:val="0"/>
                <w:color w:val="000000"/>
                <w:sz w:val="21"/>
              </w:rPr>
              <w:t>paused_at</w:t>
            </w:r>
          </w:p>
        </w:tc>
        <w:tc>
          <w:tcPr>
            <w:tcW w:w="1729" w:type="dxa"/>
            <w:vAlign w:val="center"/>
          </w:tcPr>
          <w:p w14:paraId="54846E5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867EE1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B7D335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DEAC6A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6114B9D">
            <w:pPr>
              <w:keepNext w:val="0"/>
              <w:wordWrap/>
              <w:snapToGrid w:val="0"/>
              <w:spacing w:before="0" w:after="0" w:line="264" w:lineRule="auto"/>
              <w:ind w:firstLine="0"/>
              <w:jc w:val="left"/>
            </w:pPr>
            <w:r>
              <w:rPr>
                <w:rFonts w:ascii="Times New Roman" w:hAnsi="Times New Roman" w:eastAsia="宋体"/>
                <w:b w:val="0"/>
                <w:color w:val="000000"/>
                <w:sz w:val="21"/>
              </w:rPr>
              <w:t>暂停时间</w:t>
            </w:r>
          </w:p>
        </w:tc>
      </w:tr>
      <w:tr w14:paraId="10A7F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40C7F8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6D7F913E">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00B829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6B6D13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EC97919">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EDD13C6">
            <w:pPr>
              <w:keepNext w:val="0"/>
              <w:wordWrap/>
              <w:snapToGrid w:val="0"/>
              <w:spacing w:before="0" w:after="0" w:line="264" w:lineRule="auto"/>
              <w:ind w:firstLine="0"/>
              <w:jc w:val="left"/>
            </w:pPr>
            <w:r>
              <w:rPr>
                <w:rFonts w:ascii="Times New Roman" w:hAnsi="Times New Roman" w:eastAsia="宋体"/>
                <w:b w:val="0"/>
                <w:color w:val="000000"/>
                <w:sz w:val="21"/>
              </w:rPr>
              <w:t>课程完成时间</w:t>
            </w:r>
          </w:p>
        </w:tc>
      </w:tr>
      <w:tr w14:paraId="720BEF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F5C291">
            <w:pPr>
              <w:keepNext w:val="0"/>
              <w:wordWrap/>
              <w:snapToGrid w:val="0"/>
              <w:spacing w:before="0" w:after="0" w:line="264" w:lineRule="auto"/>
              <w:ind w:firstLine="0"/>
              <w:jc w:val="left"/>
            </w:pPr>
            <w:r>
              <w:rPr>
                <w:rFonts w:ascii="Times New Roman" w:hAnsi="Times New Roman" w:eastAsia="宋体"/>
                <w:b w:val="0"/>
                <w:color w:val="000000"/>
                <w:sz w:val="21"/>
              </w:rPr>
              <w:t>signed_out_at</w:t>
            </w:r>
          </w:p>
        </w:tc>
        <w:tc>
          <w:tcPr>
            <w:tcW w:w="1729" w:type="dxa"/>
            <w:vAlign w:val="center"/>
          </w:tcPr>
          <w:p w14:paraId="5EEE67F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4251D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85BF0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55AFD9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58D8AE4">
            <w:pPr>
              <w:keepNext w:val="0"/>
              <w:wordWrap/>
              <w:snapToGrid w:val="0"/>
              <w:spacing w:before="0" w:after="0" w:line="264" w:lineRule="auto"/>
              <w:ind w:firstLine="0"/>
              <w:jc w:val="left"/>
            </w:pPr>
            <w:r>
              <w:rPr>
                <w:rFonts w:ascii="Times New Roman" w:hAnsi="Times New Roman" w:eastAsia="宋体"/>
                <w:b w:val="0"/>
                <w:color w:val="000000"/>
                <w:sz w:val="21"/>
              </w:rPr>
              <w:t>签退时间</w:t>
            </w:r>
          </w:p>
        </w:tc>
      </w:tr>
      <w:tr w14:paraId="162958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C262540">
            <w:pPr>
              <w:keepNext w:val="0"/>
              <w:wordWrap/>
              <w:snapToGrid w:val="0"/>
              <w:spacing w:before="0" w:after="0" w:line="264" w:lineRule="auto"/>
              <w:ind w:firstLine="0"/>
              <w:jc w:val="left"/>
            </w:pPr>
            <w:r>
              <w:rPr>
                <w:rFonts w:ascii="Times New Roman" w:hAnsi="Times New Roman" w:eastAsia="宋体"/>
                <w:b w:val="0"/>
                <w:color w:val="000000"/>
                <w:sz w:val="21"/>
              </w:rPr>
              <w:t>terminated_at</w:t>
            </w:r>
          </w:p>
        </w:tc>
        <w:tc>
          <w:tcPr>
            <w:tcW w:w="1729" w:type="dxa"/>
            <w:vAlign w:val="center"/>
          </w:tcPr>
          <w:p w14:paraId="42018CE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DB6CBA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BE6AE8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C51148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57A297B">
            <w:pPr>
              <w:keepNext w:val="0"/>
              <w:wordWrap/>
              <w:snapToGrid w:val="0"/>
              <w:spacing w:before="0" w:after="0" w:line="264" w:lineRule="auto"/>
              <w:ind w:firstLine="0"/>
              <w:jc w:val="left"/>
            </w:pPr>
            <w:r>
              <w:rPr>
                <w:rFonts w:ascii="Times New Roman" w:hAnsi="Times New Roman" w:eastAsia="宋体"/>
                <w:b w:val="0"/>
                <w:color w:val="000000"/>
                <w:sz w:val="21"/>
              </w:rPr>
              <w:t>终止时间</w:t>
            </w:r>
          </w:p>
        </w:tc>
      </w:tr>
      <w:tr w14:paraId="2AA3A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DB52AD">
            <w:pPr>
              <w:keepNext w:val="0"/>
              <w:wordWrap/>
              <w:snapToGrid w:val="0"/>
              <w:spacing w:before="0" w:after="0" w:line="264" w:lineRule="auto"/>
              <w:ind w:firstLine="0"/>
              <w:jc w:val="left"/>
            </w:pPr>
            <w:r>
              <w:rPr>
                <w:rFonts w:ascii="Times New Roman" w:hAnsi="Times New Roman" w:eastAsia="宋体"/>
                <w:b w:val="0"/>
                <w:color w:val="000000"/>
                <w:sz w:val="21"/>
              </w:rPr>
              <w:t>termination_reason</w:t>
            </w:r>
          </w:p>
        </w:tc>
        <w:tc>
          <w:tcPr>
            <w:tcW w:w="1729" w:type="dxa"/>
            <w:vAlign w:val="center"/>
          </w:tcPr>
          <w:p w14:paraId="19F596DD">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4C44742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DF580F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8FF3C7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C7FF93F">
            <w:pPr>
              <w:keepNext w:val="0"/>
              <w:wordWrap/>
              <w:snapToGrid w:val="0"/>
              <w:spacing w:before="0" w:after="0" w:line="264" w:lineRule="auto"/>
              <w:ind w:firstLine="0"/>
              <w:jc w:val="left"/>
            </w:pPr>
            <w:r>
              <w:rPr>
                <w:rFonts w:ascii="Times New Roman" w:hAnsi="Times New Roman" w:eastAsia="宋体"/>
                <w:b w:val="0"/>
                <w:color w:val="000000"/>
                <w:sz w:val="21"/>
              </w:rPr>
              <w:t>终止原因</w:t>
            </w:r>
          </w:p>
        </w:tc>
      </w:tr>
      <w:tr w14:paraId="40DB64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28B0B0">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vAlign w:val="center"/>
          </w:tcPr>
          <w:p w14:paraId="369696A4">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11D652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196CD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D54599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7DBF055B">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46A19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FA1750">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vAlign w:val="center"/>
          </w:tcPr>
          <w:p w14:paraId="1B90A73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094CE2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73921F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370406">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vAlign w:val="center"/>
          </w:tcPr>
          <w:p w14:paraId="6AEBC4CD">
            <w:pPr>
              <w:keepNext w:val="0"/>
              <w:wordWrap/>
              <w:snapToGrid w:val="0"/>
              <w:spacing w:before="0" w:after="0" w:line="264" w:lineRule="auto"/>
              <w:ind w:firstLine="0"/>
              <w:jc w:val="left"/>
            </w:pPr>
            <w:r>
              <w:rPr>
                <w:rFonts w:ascii="Times New Roman" w:hAnsi="Times New Roman" w:eastAsia="宋体"/>
                <w:b w:val="0"/>
                <w:color w:val="000000"/>
                <w:sz w:val="21"/>
              </w:rPr>
              <w:t>最小抽验间隔秒数快照</w:t>
            </w:r>
          </w:p>
        </w:tc>
      </w:tr>
      <w:tr w14:paraId="1A9F6B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54D223">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vAlign w:val="center"/>
          </w:tcPr>
          <w:p w14:paraId="47344BE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7C81E4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F85FCA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B684CF5">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vAlign w:val="center"/>
          </w:tcPr>
          <w:p w14:paraId="72A0ADE3">
            <w:pPr>
              <w:keepNext w:val="0"/>
              <w:wordWrap/>
              <w:snapToGrid w:val="0"/>
              <w:spacing w:before="0" w:after="0" w:line="264" w:lineRule="auto"/>
              <w:ind w:firstLine="0"/>
              <w:jc w:val="left"/>
            </w:pPr>
            <w:r>
              <w:rPr>
                <w:rFonts w:ascii="Times New Roman" w:hAnsi="Times New Roman" w:eastAsia="宋体"/>
                <w:b w:val="0"/>
                <w:color w:val="000000"/>
                <w:sz w:val="21"/>
              </w:rPr>
              <w:t>最大抽验间隔秒数快照</w:t>
            </w:r>
          </w:p>
        </w:tc>
      </w:tr>
      <w:tr w14:paraId="500AD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F81214">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vAlign w:val="center"/>
          </w:tcPr>
          <w:p w14:paraId="77B9AA7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327992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23467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40DE1D">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vAlign w:val="center"/>
          </w:tcPr>
          <w:p w14:paraId="484F3A61">
            <w:pPr>
              <w:keepNext w:val="0"/>
              <w:wordWrap/>
              <w:snapToGrid w:val="0"/>
              <w:spacing w:before="0" w:after="0" w:line="264" w:lineRule="auto"/>
              <w:ind w:firstLine="0"/>
              <w:jc w:val="left"/>
            </w:pPr>
            <w:r>
              <w:rPr>
                <w:rFonts w:ascii="Times New Roman" w:hAnsi="Times New Roman" w:eastAsia="宋体"/>
                <w:b w:val="0"/>
                <w:color w:val="000000"/>
                <w:sz w:val="21"/>
              </w:rPr>
              <w:t>单次抽验响应超时秒数快照</w:t>
            </w:r>
          </w:p>
        </w:tc>
      </w:tr>
      <w:tr w14:paraId="578B89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552B6A0">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vAlign w:val="center"/>
          </w:tcPr>
          <w:p w14:paraId="2F2C694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366DE0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0B578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9153C13">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vAlign w:val="center"/>
          </w:tcPr>
          <w:p w14:paraId="75E25BAA">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单次抽验最多提交次数快照</w:t>
            </w:r>
          </w:p>
        </w:tc>
      </w:tr>
      <w:tr w14:paraId="17F84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FE36229">
            <w:pPr>
              <w:keepNext w:val="0"/>
              <w:wordWrap/>
              <w:snapToGrid w:val="0"/>
              <w:spacing w:before="0" w:after="0" w:line="264" w:lineRule="auto"/>
              <w:ind w:firstLine="0"/>
              <w:jc w:val="left"/>
            </w:pPr>
            <w:r>
              <w:rPr>
                <w:rFonts w:ascii="Times New Roman" w:hAnsi="Times New Roman" w:eastAsia="宋体"/>
                <w:b w:val="0"/>
                <w:color w:val="000000"/>
                <w:sz w:val="21"/>
              </w:rPr>
              <w:t>next_face_check_effective_duration_ms</w:t>
            </w:r>
          </w:p>
        </w:tc>
        <w:tc>
          <w:tcPr>
            <w:tcW w:w="1729" w:type="dxa"/>
            <w:vAlign w:val="center"/>
          </w:tcPr>
          <w:p w14:paraId="2E4D06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1ED591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6C485F">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C6EEA2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E91B14B">
            <w:pPr>
              <w:keepNext w:val="0"/>
              <w:wordWrap/>
              <w:snapToGrid w:val="0"/>
              <w:spacing w:before="0" w:after="0" w:line="264" w:lineRule="auto"/>
              <w:ind w:firstLine="0"/>
              <w:jc w:val="left"/>
            </w:pPr>
            <w:r>
              <w:rPr>
                <w:rFonts w:ascii="Times New Roman" w:hAnsi="Times New Roman" w:eastAsia="宋体"/>
                <w:b w:val="0"/>
                <w:color w:val="000000"/>
                <w:sz w:val="21"/>
              </w:rPr>
              <w:t>下次抽验对应的累计有效学时阈值</w:t>
            </w:r>
          </w:p>
        </w:tc>
      </w:tr>
      <w:tr w14:paraId="4BF0DC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7B476C4">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7BD65E6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8F6EF1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1FC901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B1950E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6FD7728">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513D7B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FD5A3A">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5087F01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1BA857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C7DD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AB768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F507C6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82B9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0EA8118">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7A0533B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3C9B98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A7A02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3A6C0D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311C0EC0">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2F01A6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8FA422">
            <w:pPr>
              <w:keepNext w:val="0"/>
              <w:wordWrap/>
              <w:snapToGrid w:val="0"/>
              <w:spacing w:before="0" w:after="0" w:line="264" w:lineRule="auto"/>
              <w:ind w:firstLine="0"/>
              <w:jc w:val="left"/>
            </w:pPr>
            <w:r>
              <w:rPr>
                <w:rFonts w:ascii="Times New Roman" w:hAnsi="Times New Roman" w:eastAsia="宋体"/>
                <w:b w:val="0"/>
                <w:color w:val="000000"/>
                <w:sz w:val="21"/>
              </w:rPr>
              <w:t>active_user_id</w:t>
            </w:r>
          </w:p>
        </w:tc>
        <w:tc>
          <w:tcPr>
            <w:tcW w:w="1729" w:type="dxa"/>
            <w:vAlign w:val="center"/>
          </w:tcPr>
          <w:p w14:paraId="1C484A1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0E2A67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F37D5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5D028C1">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3D9467DC">
            <w:pPr>
              <w:keepNext w:val="0"/>
              <w:wordWrap/>
              <w:snapToGrid w:val="0"/>
              <w:spacing w:before="0" w:after="0" w:line="264" w:lineRule="auto"/>
              <w:ind w:firstLine="0"/>
              <w:jc w:val="left"/>
            </w:pPr>
            <w:r>
              <w:rPr>
                <w:rFonts w:ascii="Times New Roman" w:hAnsi="Times New Roman" w:eastAsia="宋体"/>
                <w:b w:val="0"/>
                <w:color w:val="000000"/>
                <w:sz w:val="21"/>
              </w:rPr>
              <w:t>活动会话唯一约束生成列</w:t>
            </w:r>
          </w:p>
        </w:tc>
      </w:tr>
      <w:tr w14:paraId="35C3EA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BA793B4">
            <w:pPr>
              <w:keepNext w:val="0"/>
              <w:wordWrap/>
              <w:snapToGrid w:val="0"/>
              <w:spacing w:before="0" w:after="0" w:line="264" w:lineRule="auto"/>
              <w:ind w:firstLine="0"/>
              <w:jc w:val="left"/>
            </w:pPr>
            <w:r>
              <w:rPr>
                <w:rFonts w:ascii="Times New Roman" w:hAnsi="Times New Roman" w:eastAsia="宋体"/>
                <w:b w:val="0"/>
                <w:color w:val="000000"/>
                <w:sz w:val="21"/>
              </w:rPr>
              <w:t>attendance_action</w:t>
            </w:r>
          </w:p>
        </w:tc>
        <w:tc>
          <w:tcPr>
            <w:tcW w:w="1729" w:type="dxa"/>
            <w:vAlign w:val="center"/>
          </w:tcPr>
          <w:p w14:paraId="74AC47D3">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3FD077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6E20ED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8A1D3A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1763EDF">
            <w:pPr>
              <w:keepNext w:val="0"/>
              <w:wordWrap/>
              <w:snapToGrid w:val="0"/>
              <w:spacing w:before="0" w:after="0" w:line="264" w:lineRule="auto"/>
              <w:ind w:firstLine="0"/>
              <w:jc w:val="left"/>
            </w:pPr>
            <w:r>
              <w:rPr>
                <w:rFonts w:ascii="Times New Roman" w:hAnsi="Times New Roman" w:eastAsia="宋体"/>
                <w:b w:val="0"/>
                <w:color w:val="000000"/>
                <w:sz w:val="21"/>
              </w:rPr>
              <w:t>当次人脸核验对应动作</w:t>
            </w:r>
          </w:p>
        </w:tc>
      </w:tr>
      <w:tr w14:paraId="29049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78E3E4">
            <w:pPr>
              <w:keepNext w:val="0"/>
              <w:wordWrap/>
              <w:snapToGrid w:val="0"/>
              <w:spacing w:before="0" w:after="0" w:line="264" w:lineRule="auto"/>
              <w:ind w:firstLine="0"/>
              <w:jc w:val="left"/>
            </w:pPr>
            <w:r>
              <w:rPr>
                <w:rFonts w:ascii="Times New Roman" w:hAnsi="Times New Roman" w:eastAsia="宋体"/>
                <w:b w:val="0"/>
                <w:color w:val="000000"/>
                <w:sz w:val="21"/>
              </w:rPr>
              <w:t>attendance_sequence</w:t>
            </w:r>
          </w:p>
        </w:tc>
        <w:tc>
          <w:tcPr>
            <w:tcW w:w="1729" w:type="dxa"/>
            <w:vAlign w:val="center"/>
          </w:tcPr>
          <w:p w14:paraId="5B62C41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254133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6CD9A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7C797C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D53BBF5">
            <w:pPr>
              <w:keepNext w:val="0"/>
              <w:wordWrap/>
              <w:snapToGrid w:val="0"/>
              <w:spacing w:before="0" w:after="0" w:line="264" w:lineRule="auto"/>
              <w:ind w:firstLine="0"/>
              <w:jc w:val="left"/>
            </w:pPr>
            <w:r>
              <w:rPr>
                <w:rFonts w:ascii="Times New Roman" w:hAnsi="Times New Roman" w:eastAsia="宋体"/>
                <w:b w:val="0"/>
                <w:color w:val="000000"/>
                <w:sz w:val="21"/>
              </w:rPr>
              <w:t>核验凭据绑定的下一事件序号</w:t>
            </w:r>
          </w:p>
        </w:tc>
      </w:tr>
      <w:tr w14:paraId="50CF3D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698C61">
            <w:pPr>
              <w:keepNext w:val="0"/>
              <w:wordWrap/>
              <w:snapToGrid w:val="0"/>
              <w:spacing w:before="0" w:after="0" w:line="264" w:lineRule="auto"/>
              <w:ind w:firstLine="0"/>
              <w:jc w:val="left"/>
            </w:pPr>
            <w:r>
              <w:rPr>
                <w:rFonts w:ascii="Times New Roman" w:hAnsi="Times New Roman" w:eastAsia="宋体"/>
                <w:b w:val="0"/>
                <w:color w:val="000000"/>
                <w:sz w:val="21"/>
              </w:rPr>
              <w:t>attendance_verified_at</w:t>
            </w:r>
          </w:p>
        </w:tc>
        <w:tc>
          <w:tcPr>
            <w:tcW w:w="1729" w:type="dxa"/>
            <w:vAlign w:val="center"/>
          </w:tcPr>
          <w:p w14:paraId="2C14154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A3273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106B0E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934FB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BB870C5">
            <w:pPr>
              <w:keepNext w:val="0"/>
              <w:wordWrap/>
              <w:snapToGrid w:val="0"/>
              <w:spacing w:before="0" w:after="0" w:line="264" w:lineRule="auto"/>
              <w:ind w:firstLine="0"/>
              <w:jc w:val="left"/>
            </w:pPr>
            <w:r>
              <w:rPr>
                <w:rFonts w:ascii="Times New Roman" w:hAnsi="Times New Roman" w:eastAsia="宋体"/>
                <w:b w:val="0"/>
                <w:color w:val="000000"/>
                <w:sz w:val="21"/>
              </w:rPr>
              <w:t>当次人脸核验通过时间</w:t>
            </w:r>
          </w:p>
        </w:tc>
      </w:tr>
      <w:tr w14:paraId="716E28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7B21A3">
            <w:pPr>
              <w:keepNext w:val="0"/>
              <w:wordWrap/>
              <w:snapToGrid w:val="0"/>
              <w:spacing w:before="0" w:after="0" w:line="264" w:lineRule="auto"/>
              <w:ind w:firstLine="0"/>
              <w:jc w:val="left"/>
            </w:pPr>
            <w:r>
              <w:rPr>
                <w:rFonts w:ascii="Times New Roman" w:hAnsi="Times New Roman" w:eastAsia="宋体"/>
                <w:b w:val="0"/>
                <w:color w:val="000000"/>
                <w:sz w:val="21"/>
              </w:rPr>
              <w:t>attendance_photo_object_id</w:t>
            </w:r>
          </w:p>
        </w:tc>
        <w:tc>
          <w:tcPr>
            <w:tcW w:w="1729" w:type="dxa"/>
            <w:vAlign w:val="center"/>
          </w:tcPr>
          <w:p w14:paraId="1243DB7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6E21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3FFFA6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2A047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16F578A">
            <w:pPr>
              <w:keepNext w:val="0"/>
              <w:wordWrap/>
              <w:snapToGrid w:val="0"/>
              <w:spacing w:before="0" w:after="0" w:line="264" w:lineRule="auto"/>
              <w:ind w:firstLine="0"/>
              <w:jc w:val="left"/>
            </w:pPr>
            <w:r>
              <w:rPr>
                <w:rFonts w:ascii="Times New Roman" w:hAnsi="Times New Roman" w:eastAsia="宋体"/>
                <w:b w:val="0"/>
                <w:color w:val="000000"/>
                <w:sz w:val="21"/>
              </w:rPr>
              <w:t>待消费的人脸验证照片对象ID</w:t>
            </w:r>
          </w:p>
        </w:tc>
      </w:tr>
      <w:tr w14:paraId="469150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B96BBD4">
            <w:pPr>
              <w:keepNext w:val="0"/>
              <w:wordWrap/>
              <w:snapToGrid w:val="0"/>
              <w:spacing w:before="0" w:after="0" w:line="264" w:lineRule="auto"/>
              <w:ind w:firstLine="0"/>
              <w:jc w:val="left"/>
            </w:pPr>
            <w:r>
              <w:rPr>
                <w:rFonts w:ascii="Times New Roman" w:hAnsi="Times New Roman" w:eastAsia="宋体"/>
                <w:b w:val="0"/>
                <w:color w:val="000000"/>
                <w:sz w:val="21"/>
              </w:rPr>
              <w:t>sign_in_photo_object_id</w:t>
            </w:r>
          </w:p>
        </w:tc>
        <w:tc>
          <w:tcPr>
            <w:tcW w:w="1729" w:type="dxa"/>
            <w:vAlign w:val="center"/>
          </w:tcPr>
          <w:p w14:paraId="0B9B59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70B74E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D2D5CA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786997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67F7321">
            <w:pPr>
              <w:keepNext w:val="0"/>
              <w:wordWrap/>
              <w:snapToGrid w:val="0"/>
              <w:spacing w:before="0" w:after="0" w:line="264" w:lineRule="auto"/>
              <w:ind w:firstLine="0"/>
              <w:jc w:val="left"/>
            </w:pPr>
            <w:r>
              <w:rPr>
                <w:rFonts w:ascii="Times New Roman" w:hAnsi="Times New Roman" w:eastAsia="宋体"/>
                <w:b w:val="0"/>
                <w:color w:val="000000"/>
                <w:sz w:val="21"/>
              </w:rPr>
              <w:t>签到照片对象ID</w:t>
            </w:r>
          </w:p>
        </w:tc>
      </w:tr>
      <w:tr w14:paraId="247EBD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3A68E3">
            <w:pPr>
              <w:keepNext w:val="0"/>
              <w:wordWrap/>
              <w:snapToGrid w:val="0"/>
              <w:spacing w:before="0" w:after="0" w:line="264" w:lineRule="auto"/>
              <w:ind w:firstLine="0"/>
              <w:jc w:val="left"/>
            </w:pPr>
            <w:r>
              <w:rPr>
                <w:rFonts w:ascii="Times New Roman" w:hAnsi="Times New Roman" w:eastAsia="宋体"/>
                <w:b w:val="0"/>
                <w:color w:val="000000"/>
                <w:sz w:val="21"/>
              </w:rPr>
              <w:t>sign_out_photo_object_id</w:t>
            </w:r>
          </w:p>
        </w:tc>
        <w:tc>
          <w:tcPr>
            <w:tcW w:w="1729" w:type="dxa"/>
            <w:vAlign w:val="center"/>
          </w:tcPr>
          <w:p w14:paraId="7D4942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E416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8EB2D9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939778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244B8FC">
            <w:pPr>
              <w:keepNext w:val="0"/>
              <w:wordWrap/>
              <w:snapToGrid w:val="0"/>
              <w:spacing w:before="0" w:after="0" w:line="264" w:lineRule="auto"/>
              <w:ind w:firstLine="0"/>
              <w:jc w:val="left"/>
            </w:pPr>
            <w:r>
              <w:rPr>
                <w:rFonts w:ascii="Times New Roman" w:hAnsi="Times New Roman" w:eastAsia="宋体"/>
                <w:b w:val="0"/>
                <w:color w:val="000000"/>
                <w:sz w:val="21"/>
              </w:rPr>
              <w:t>签退照片对象ID</w:t>
            </w:r>
          </w:p>
        </w:tc>
      </w:tr>
    </w:tbl>
    <w:p w14:paraId="5F24E39F">
      <w:pPr>
        <w:keepNext w:val="0"/>
        <w:spacing w:line="360" w:lineRule="auto"/>
        <w:ind w:firstLine="480"/>
      </w:pPr>
    </w:p>
    <w:p w14:paraId="2E9CB7FB">
      <w:pPr>
        <w:keepNext w:val="0"/>
        <w:spacing w:line="360" w:lineRule="auto"/>
        <w:ind w:firstLine="0"/>
        <w:jc w:val="both"/>
      </w:pPr>
      <w:r>
        <w:rPr>
          <w:rFonts w:ascii="Times New Roman" w:hAnsi="Times New Roman" w:eastAsia="宋体"/>
          <w:b w:val="0"/>
          <w:color w:val="000000"/>
          <w:sz w:val="21"/>
        </w:rPr>
        <w:t>所属数据库为road_training_learning。</w:t>
      </w:r>
    </w:p>
    <w:p w14:paraId="1D95E614">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current_courseware_snapshot_id→train_plan_courseware_snapshot.id；attendance_photo_object_id→train_storage_object.id；sign_in_photo_object_id→train_storage_object.id；sign_out_photo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71B88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A232B2">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06D14B28">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6537DE9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3F4497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F63C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A2196B7">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2112C6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28B5F1E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225315A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6218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38FFA49">
            <w:pPr>
              <w:keepNext w:val="0"/>
              <w:wordWrap/>
              <w:snapToGrid w:val="0"/>
              <w:spacing w:before="0" w:after="0" w:line="264" w:lineRule="auto"/>
              <w:ind w:firstLine="0"/>
              <w:jc w:val="left"/>
            </w:pPr>
            <w:r>
              <w:rPr>
                <w:rFonts w:ascii="Times New Roman" w:hAnsi="Times New Roman" w:eastAsia="宋体"/>
                <w:b w:val="0"/>
                <w:color w:val="000000"/>
                <w:sz w:val="21"/>
              </w:rPr>
              <w:t>idx_study_session_owner</w:t>
            </w:r>
          </w:p>
        </w:tc>
        <w:tc>
          <w:tcPr>
            <w:tcW w:w="680" w:type="dxa"/>
            <w:vAlign w:val="center"/>
          </w:tcPr>
          <w:p w14:paraId="315E2F6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F444AB1">
            <w:pPr>
              <w:keepNext w:val="0"/>
              <w:wordWrap/>
              <w:snapToGrid w:val="0"/>
              <w:spacing w:before="0" w:after="0" w:line="264" w:lineRule="auto"/>
              <w:ind w:firstLine="0"/>
              <w:jc w:val="left"/>
            </w:pPr>
            <w:r>
              <w:rPr>
                <w:rFonts w:ascii="Times New Roman" w:hAnsi="Times New Roman" w:eastAsia="宋体"/>
                <w:b w:val="0"/>
                <w:color w:val="000000"/>
                <w:sz w:val="21"/>
              </w:rPr>
              <w:t>enterprise_id, user_id, created_at</w:t>
            </w:r>
          </w:p>
        </w:tc>
        <w:tc>
          <w:tcPr>
            <w:tcW w:w="1304" w:type="dxa"/>
            <w:vAlign w:val="center"/>
          </w:tcPr>
          <w:p w14:paraId="30BB548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70A4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B6227AE">
            <w:pPr>
              <w:keepNext w:val="0"/>
              <w:wordWrap/>
              <w:snapToGrid w:val="0"/>
              <w:spacing w:before="0" w:after="0" w:line="264" w:lineRule="auto"/>
              <w:ind w:firstLine="0"/>
              <w:jc w:val="left"/>
            </w:pPr>
            <w:r>
              <w:rPr>
                <w:rFonts w:ascii="Times New Roman" w:hAnsi="Times New Roman" w:eastAsia="宋体"/>
                <w:b w:val="0"/>
                <w:color w:val="000000"/>
                <w:sz w:val="21"/>
              </w:rPr>
              <w:t>idx_study_session_course</w:t>
            </w:r>
          </w:p>
        </w:tc>
        <w:tc>
          <w:tcPr>
            <w:tcW w:w="680" w:type="dxa"/>
            <w:vAlign w:val="center"/>
          </w:tcPr>
          <w:p w14:paraId="391514D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39A8236">
            <w:pPr>
              <w:keepNext w:val="0"/>
              <w:wordWrap/>
              <w:snapToGrid w:val="0"/>
              <w:spacing w:before="0" w:after="0" w:line="264" w:lineRule="auto"/>
              <w:ind w:firstLine="0"/>
              <w:jc w:val="left"/>
            </w:pPr>
            <w:r>
              <w:rPr>
                <w:rFonts w:ascii="Times New Roman" w:hAnsi="Times New Roman" w:eastAsia="宋体"/>
                <w:b w:val="0"/>
                <w:color w:val="000000"/>
                <w:sz w:val="21"/>
              </w:rPr>
              <w:t>enterprise_id, plan_id, plan_course_id, user_id</w:t>
            </w:r>
          </w:p>
        </w:tc>
        <w:tc>
          <w:tcPr>
            <w:tcW w:w="1304" w:type="dxa"/>
            <w:vAlign w:val="center"/>
          </w:tcPr>
          <w:p w14:paraId="6A82CC7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554F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7B031C31">
            <w:pPr>
              <w:keepNext w:val="0"/>
              <w:wordWrap/>
              <w:snapToGrid w:val="0"/>
              <w:spacing w:before="0" w:after="0" w:line="264" w:lineRule="auto"/>
              <w:ind w:firstLine="0"/>
              <w:jc w:val="left"/>
            </w:pPr>
            <w:r>
              <w:rPr>
                <w:rFonts w:ascii="Times New Roman" w:hAnsi="Times New Roman" w:eastAsia="宋体"/>
                <w:b w:val="0"/>
                <w:color w:val="000000"/>
                <w:sz w:val="21"/>
              </w:rPr>
              <w:t>idx_study_session_timeout</w:t>
            </w:r>
          </w:p>
        </w:tc>
        <w:tc>
          <w:tcPr>
            <w:tcW w:w="680" w:type="dxa"/>
            <w:vAlign w:val="center"/>
          </w:tcPr>
          <w:p w14:paraId="5450196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A5CCB56">
            <w:pPr>
              <w:keepNext w:val="0"/>
              <w:wordWrap/>
              <w:snapToGrid w:val="0"/>
              <w:spacing w:before="0" w:after="0" w:line="264" w:lineRule="auto"/>
              <w:ind w:firstLine="0"/>
              <w:jc w:val="left"/>
            </w:pPr>
            <w:r>
              <w:rPr>
                <w:rFonts w:ascii="Times New Roman" w:hAnsi="Times New Roman" w:eastAsia="宋体"/>
                <w:b w:val="0"/>
                <w:color w:val="000000"/>
                <w:sz w:val="21"/>
              </w:rPr>
              <w:t>status, last_event_at</w:t>
            </w:r>
          </w:p>
        </w:tc>
        <w:tc>
          <w:tcPr>
            <w:tcW w:w="1304" w:type="dxa"/>
            <w:vAlign w:val="center"/>
          </w:tcPr>
          <w:p w14:paraId="5B85A0C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6B095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8E52787">
            <w:pPr>
              <w:keepNext w:val="0"/>
              <w:wordWrap/>
              <w:snapToGrid w:val="0"/>
              <w:spacing w:before="0" w:after="0" w:line="264" w:lineRule="auto"/>
              <w:ind w:firstLine="0"/>
              <w:jc w:val="left"/>
            </w:pPr>
            <w:r>
              <w:rPr>
                <w:rFonts w:ascii="Times New Roman" w:hAnsi="Times New Roman" w:eastAsia="宋体"/>
                <w:b w:val="0"/>
                <w:color w:val="000000"/>
                <w:sz w:val="21"/>
              </w:rPr>
              <w:t>uk_study_session_active_user</w:t>
            </w:r>
          </w:p>
        </w:tc>
        <w:tc>
          <w:tcPr>
            <w:tcW w:w="680" w:type="dxa"/>
            <w:vAlign w:val="center"/>
          </w:tcPr>
          <w:p w14:paraId="1EC79F54">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3E229AA5">
            <w:pPr>
              <w:keepNext w:val="0"/>
              <w:wordWrap/>
              <w:snapToGrid w:val="0"/>
              <w:spacing w:before="0" w:after="0" w:line="264" w:lineRule="auto"/>
              <w:ind w:firstLine="0"/>
              <w:jc w:val="left"/>
            </w:pPr>
            <w:r>
              <w:rPr>
                <w:rFonts w:ascii="Times New Roman" w:hAnsi="Times New Roman" w:eastAsia="宋体"/>
                <w:b w:val="0"/>
                <w:color w:val="000000"/>
                <w:sz w:val="21"/>
              </w:rPr>
              <w:t>enterprise_id, active_user_id</w:t>
            </w:r>
          </w:p>
        </w:tc>
        <w:tc>
          <w:tcPr>
            <w:tcW w:w="1304" w:type="dxa"/>
            <w:vAlign w:val="center"/>
          </w:tcPr>
          <w:p w14:paraId="6AF1617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bl>
    <w:p w14:paraId="7D0207CA">
      <w:pPr>
        <w:keepNext w:val="0"/>
        <w:spacing w:line="360" w:lineRule="auto"/>
        <w:ind w:firstLine="480"/>
      </w:pPr>
    </w:p>
    <w:p w14:paraId="0D716911">
      <w:pPr>
        <w:keepNext w:val="0"/>
        <w:spacing w:line="360" w:lineRule="auto"/>
        <w:ind w:firstLine="480"/>
        <w:jc w:val="both"/>
      </w:pPr>
      <w:r>
        <w:rPr>
          <w:rFonts w:ascii="Times New Roman" w:hAnsi="Times New Roman" w:eastAsia="宋体"/>
          <w:b w:val="0"/>
          <w:color w:val="000000"/>
          <w:sz w:val="21"/>
        </w:rPr>
        <w:t>生成列active_user_id采用STORED方式保存，表达式为：CASE WHEN status IN ('CREATED', 'SIGNED_IN', 'STUDYING', 'PAUSED', 'FACE_PENDING') THEN user_id ELSE NULL END。</w:t>
      </w:r>
    </w:p>
    <w:p w14:paraId="54FAFB37">
      <w:pPr>
        <w:keepNext/>
        <w:spacing w:line="360" w:lineRule="auto"/>
        <w:ind w:firstLine="480"/>
        <w:jc w:val="both"/>
      </w:pPr>
      <w:r>
        <w:rPr>
          <w:rFonts w:ascii="Times New Roman" w:hAnsi="Times New Roman" w:eastAsia="宋体"/>
          <w:b w:val="0"/>
          <w:color w:val="000000"/>
          <w:sz w:val="24"/>
        </w:rPr>
        <w:t>课程进度表按学员与计划课程累计有效毫秒，同时保留发布时采用的规则。</w:t>
      </w:r>
    </w:p>
    <w:p w14:paraId="5D25A601">
      <w:pPr>
        <w:pStyle w:val="15"/>
        <w:keepNext/>
        <w:spacing w:before="120" w:after="120"/>
        <w:ind w:firstLine="0"/>
        <w:jc w:val="center"/>
      </w:pPr>
      <w:r>
        <w:rPr>
          <w:rFonts w:ascii="Times New Roman" w:hAnsi="Times New Roman" w:eastAsia="宋体"/>
          <w:b w:val="0"/>
          <w:color w:val="000000"/>
          <w:sz w:val="21"/>
        </w:rPr>
        <w:t>表4-7 study_progress表结构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48917F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5F6E116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649F3E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6909D1B">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1681549">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24BA8A7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6B4798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89BB5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BFA87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019837F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07FF776">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2F301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95B5C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1EAAC40">
            <w:pPr>
              <w:keepNext w:val="0"/>
              <w:wordWrap/>
              <w:snapToGrid w:val="0"/>
              <w:spacing w:before="0" w:after="0" w:line="264" w:lineRule="auto"/>
              <w:ind w:firstLine="0"/>
              <w:jc w:val="left"/>
            </w:pPr>
            <w:r>
              <w:rPr>
                <w:rFonts w:ascii="Times New Roman" w:hAnsi="Times New Roman" w:eastAsia="宋体"/>
                <w:b w:val="0"/>
                <w:color w:val="000000"/>
                <w:sz w:val="21"/>
              </w:rPr>
              <w:t>课程学习进度ID</w:t>
            </w:r>
          </w:p>
        </w:tc>
      </w:tr>
      <w:tr w14:paraId="6AD634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9233F3A">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5A90A2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1CC709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283BD6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F495A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17F563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BE1F7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F145AC9">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04A493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15DB3A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37360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E2F4C4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CB537F8">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6BF14F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08A343">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4F1440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D266FE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12095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3BB4E6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5EE419D">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62FD8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314708">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4081978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9738F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562C4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3CB788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573194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A0A6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A734A8">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1B3DF9E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29B26F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EE8497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23B40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DDBB12">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6B144E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C55768">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235B7A4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55A6BA0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0B38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BF961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3C069C6">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1EE91E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7A2177">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16B20BF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6BB3B0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AE3C57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F05689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DC59D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631E95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200140">
            <w:pPr>
              <w:keepNext w:val="0"/>
              <w:wordWrap/>
              <w:snapToGrid w:val="0"/>
              <w:spacing w:before="0" w:after="0" w:line="264" w:lineRule="auto"/>
              <w:ind w:firstLine="0"/>
              <w:jc w:val="left"/>
            </w:pPr>
            <w:r>
              <w:rPr>
                <w:rFonts w:ascii="Times New Roman" w:hAnsi="Times New Roman" w:eastAsia="宋体"/>
                <w:b w:val="0"/>
                <w:color w:val="000000"/>
                <w:sz w:val="21"/>
              </w:rPr>
              <w:t>required_duration_ms</w:t>
            </w:r>
          </w:p>
        </w:tc>
        <w:tc>
          <w:tcPr>
            <w:tcW w:w="1729" w:type="dxa"/>
            <w:vAlign w:val="center"/>
          </w:tcPr>
          <w:p w14:paraId="4B61AD3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7B582B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63595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70205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F9009CF">
            <w:pPr>
              <w:keepNext w:val="0"/>
              <w:wordWrap/>
              <w:snapToGrid w:val="0"/>
              <w:spacing w:before="0" w:after="0" w:line="264" w:lineRule="auto"/>
              <w:ind w:firstLine="0"/>
              <w:jc w:val="left"/>
            </w:pPr>
            <w:r>
              <w:rPr>
                <w:rFonts w:ascii="Times New Roman" w:hAnsi="Times New Roman" w:eastAsia="宋体"/>
                <w:b w:val="0"/>
                <w:color w:val="000000"/>
                <w:sz w:val="21"/>
              </w:rPr>
              <w:t>规定学时毫秒</w:t>
            </w:r>
          </w:p>
        </w:tc>
      </w:tr>
      <w:tr w14:paraId="38CF90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2D8AEC">
            <w:pPr>
              <w:keepNext w:val="0"/>
              <w:wordWrap/>
              <w:snapToGrid w:val="0"/>
              <w:spacing w:before="0" w:after="0" w:line="264" w:lineRule="auto"/>
              <w:ind w:firstLine="0"/>
              <w:jc w:val="left"/>
            </w:pPr>
            <w:r>
              <w:rPr>
                <w:rFonts w:ascii="Times New Roman" w:hAnsi="Times New Roman" w:eastAsia="宋体"/>
                <w:b w:val="0"/>
                <w:color w:val="000000"/>
                <w:sz w:val="21"/>
              </w:rPr>
              <w:t>effective_duration_ms</w:t>
            </w:r>
          </w:p>
        </w:tc>
        <w:tc>
          <w:tcPr>
            <w:tcW w:w="1729" w:type="dxa"/>
            <w:vAlign w:val="center"/>
          </w:tcPr>
          <w:p w14:paraId="67C7CEB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A5966E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22399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CBAF4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4CB6DFA">
            <w:pPr>
              <w:keepNext w:val="0"/>
              <w:wordWrap/>
              <w:snapToGrid w:val="0"/>
              <w:spacing w:before="0" w:after="0" w:line="264" w:lineRule="auto"/>
              <w:ind w:firstLine="0"/>
              <w:jc w:val="left"/>
            </w:pPr>
            <w:r>
              <w:rPr>
                <w:rFonts w:ascii="Times New Roman" w:hAnsi="Times New Roman" w:eastAsia="宋体"/>
                <w:b w:val="0"/>
                <w:color w:val="000000"/>
                <w:sz w:val="21"/>
              </w:rPr>
              <w:t>有效学时毫秒</w:t>
            </w:r>
          </w:p>
        </w:tc>
      </w:tr>
      <w:tr w14:paraId="35E0A2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4DA13F3">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7310CA7F">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366D58D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D9EF1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893C2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D2CD58">
            <w:pPr>
              <w:keepNext w:val="0"/>
              <w:wordWrap/>
              <w:snapToGrid w:val="0"/>
              <w:spacing w:before="0" w:after="0" w:line="264" w:lineRule="auto"/>
              <w:ind w:firstLine="0"/>
              <w:jc w:val="left"/>
            </w:pPr>
            <w:r>
              <w:rPr>
                <w:rFonts w:ascii="Times New Roman" w:hAnsi="Times New Roman" w:eastAsia="宋体"/>
                <w:b w:val="0"/>
                <w:color w:val="000000"/>
                <w:sz w:val="21"/>
              </w:rPr>
              <w:t>是否允许拖动</w:t>
            </w:r>
          </w:p>
        </w:tc>
      </w:tr>
      <w:tr w14:paraId="5D62A3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5388814">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7BEE063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02FFE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3FD402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A55F0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4DAC5A4">
            <w:pPr>
              <w:keepNext w:val="0"/>
              <w:wordWrap/>
              <w:snapToGrid w:val="0"/>
              <w:spacing w:before="0" w:after="0" w:line="264" w:lineRule="auto"/>
              <w:ind w:firstLine="0"/>
              <w:jc w:val="left"/>
            </w:pPr>
            <w:r>
              <w:rPr>
                <w:rFonts w:ascii="Times New Roman" w:hAnsi="Times New Roman" w:eastAsia="宋体"/>
                <w:b w:val="0"/>
                <w:color w:val="000000"/>
                <w:sz w:val="21"/>
              </w:rPr>
              <w:t>上报间隔快照</w:t>
            </w:r>
          </w:p>
        </w:tc>
      </w:tr>
      <w:tr w14:paraId="762D7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94BA85">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484082D7">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E5FF20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201A14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82C92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67B0460">
            <w:pPr>
              <w:keepNext w:val="0"/>
              <w:wordWrap/>
              <w:snapToGrid w:val="0"/>
              <w:spacing w:before="0" w:after="0" w:line="264" w:lineRule="auto"/>
              <w:ind w:firstLine="0"/>
              <w:jc w:val="left"/>
            </w:pPr>
            <w:r>
              <w:rPr>
                <w:rFonts w:ascii="Times New Roman" w:hAnsi="Times New Roman" w:eastAsia="宋体"/>
                <w:b w:val="0"/>
                <w:color w:val="000000"/>
                <w:sz w:val="21"/>
              </w:rPr>
              <w:t>学时误差快照</w:t>
            </w:r>
          </w:p>
        </w:tc>
      </w:tr>
      <w:tr w14:paraId="3D953D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37A569">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7F7F03E0">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989302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0B1A4C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00F2ED">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vAlign w:val="center"/>
          </w:tcPr>
          <w:p w14:paraId="0D0989E2">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71F9A2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B33D0C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5B6B694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5DA495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F51350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C028EC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A838315">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52B4B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143EB3">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4D83A8F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90CCE3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1B5DB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B4B1D8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C7973E5">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01ABF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E742669">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AFD7B5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09C016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070D5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8C32C9">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7FAC7039">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02E1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CEDDA79">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4ABB377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51593B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64632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2FF326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BE02A4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4627D5D7">
      <w:pPr>
        <w:keepNext w:val="0"/>
        <w:spacing w:line="360" w:lineRule="auto"/>
        <w:ind w:firstLine="480"/>
      </w:pPr>
    </w:p>
    <w:p w14:paraId="2C2B06C2">
      <w:pPr>
        <w:keepNext w:val="0"/>
        <w:spacing w:line="360" w:lineRule="auto"/>
        <w:ind w:firstLine="0"/>
        <w:jc w:val="both"/>
      </w:pPr>
      <w:r>
        <w:rPr>
          <w:rFonts w:ascii="Times New Roman" w:hAnsi="Times New Roman" w:eastAsia="宋体"/>
          <w:b w:val="0"/>
          <w:color w:val="000000"/>
          <w:sz w:val="21"/>
        </w:rPr>
        <w:t>所属数据库为road_training_learning。</w:t>
      </w:r>
    </w:p>
    <w:p w14:paraId="00AE3573">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11F2F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7F3BD2C7">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255452F9">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37CA716A">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0BC165BA">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4C37AE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9D3568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273E056A">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22D280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0DBF5073">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6B3E1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3937496E">
            <w:pPr>
              <w:keepNext w:val="0"/>
              <w:wordWrap/>
              <w:snapToGrid w:val="0"/>
              <w:spacing w:before="0" w:after="0" w:line="264" w:lineRule="auto"/>
              <w:ind w:firstLine="0"/>
              <w:jc w:val="left"/>
            </w:pPr>
            <w:r>
              <w:rPr>
                <w:rFonts w:ascii="Times New Roman" w:hAnsi="Times New Roman" w:eastAsia="宋体"/>
                <w:b w:val="0"/>
                <w:color w:val="000000"/>
                <w:sz w:val="21"/>
              </w:rPr>
              <w:t>uk_study_progress_course</w:t>
            </w:r>
          </w:p>
        </w:tc>
        <w:tc>
          <w:tcPr>
            <w:tcW w:w="680" w:type="dxa"/>
            <w:vAlign w:val="center"/>
          </w:tcPr>
          <w:p w14:paraId="2DF06D22">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1F3EA00A">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 plan_course_id</w:t>
            </w:r>
          </w:p>
        </w:tc>
        <w:tc>
          <w:tcPr>
            <w:tcW w:w="1304" w:type="dxa"/>
            <w:vAlign w:val="center"/>
          </w:tcPr>
          <w:p w14:paraId="7CA88892">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52E71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082C7EF">
            <w:pPr>
              <w:keepNext w:val="0"/>
              <w:wordWrap/>
              <w:snapToGrid w:val="0"/>
              <w:spacing w:before="0" w:after="0" w:line="264" w:lineRule="auto"/>
              <w:ind w:firstLine="0"/>
              <w:jc w:val="left"/>
            </w:pPr>
            <w:r>
              <w:rPr>
                <w:rFonts w:ascii="Times New Roman" w:hAnsi="Times New Roman" w:eastAsia="宋体"/>
                <w:b w:val="0"/>
                <w:color w:val="000000"/>
                <w:sz w:val="21"/>
              </w:rPr>
              <w:t>idx_study_progress_task</w:t>
            </w:r>
          </w:p>
        </w:tc>
        <w:tc>
          <w:tcPr>
            <w:tcW w:w="680" w:type="dxa"/>
            <w:vAlign w:val="center"/>
          </w:tcPr>
          <w:p w14:paraId="28E52B1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0B282F66">
            <w:pPr>
              <w:keepNext w:val="0"/>
              <w:wordWrap/>
              <w:snapToGrid w:val="0"/>
              <w:spacing w:before="0" w:after="0" w:line="264" w:lineRule="auto"/>
              <w:ind w:firstLine="0"/>
              <w:jc w:val="left"/>
            </w:pPr>
            <w:r>
              <w:rPr>
                <w:rFonts w:ascii="Times New Roman" w:hAnsi="Times New Roman" w:eastAsia="宋体"/>
                <w:b w:val="0"/>
                <w:color w:val="000000"/>
                <w:sz w:val="21"/>
              </w:rPr>
              <w:t>enterprise_id, task_id, status</w:t>
            </w:r>
          </w:p>
        </w:tc>
        <w:tc>
          <w:tcPr>
            <w:tcW w:w="1304" w:type="dxa"/>
            <w:vAlign w:val="center"/>
          </w:tcPr>
          <w:p w14:paraId="37373EB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11DF90">
      <w:pPr>
        <w:keepNext w:val="0"/>
        <w:spacing w:line="360" w:lineRule="auto"/>
        <w:ind w:firstLine="480"/>
      </w:pPr>
    </w:p>
    <w:p w14:paraId="2AA04EDD">
      <w:pPr>
        <w:keepNext/>
        <w:spacing w:line="360" w:lineRule="auto"/>
        <w:ind w:firstLine="480"/>
        <w:jc w:val="both"/>
      </w:pPr>
      <w:r>
        <w:rPr>
          <w:rFonts w:ascii="Times New Roman" w:hAnsi="Times New Roman" w:eastAsia="宋体"/>
          <w:b w:val="0"/>
          <w:color w:val="000000"/>
          <w:sz w:val="24"/>
        </w:rPr>
        <w:t>抽验任务表记录一次核验要求及其截止时间，任务可以没有提交记录。</w:t>
      </w:r>
    </w:p>
    <w:p w14:paraId="3678981B">
      <w:pPr>
        <w:pStyle w:val="15"/>
        <w:keepNext/>
        <w:spacing w:before="120" w:after="120"/>
        <w:ind w:firstLine="0"/>
        <w:jc w:val="center"/>
      </w:pPr>
      <w:r>
        <w:rPr>
          <w:rFonts w:ascii="Times New Roman" w:hAnsi="Times New Roman" w:eastAsia="宋体"/>
          <w:b w:val="0"/>
          <w:color w:val="000000"/>
          <w:sz w:val="21"/>
        </w:rPr>
        <w:t>表4-8 face_check_task表结构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58BCB0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D29A44">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30ECC0BE">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BF570C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C3A967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86B674D">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30C19C6C">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20AB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43AAA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6A7EDE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7A4E561">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39E97D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B85FD6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C0BCA53">
            <w:pPr>
              <w:keepNext w:val="0"/>
              <w:wordWrap/>
              <w:snapToGrid w:val="0"/>
              <w:spacing w:before="0" w:after="0" w:line="264" w:lineRule="auto"/>
              <w:ind w:firstLine="0"/>
              <w:jc w:val="left"/>
            </w:pPr>
            <w:r>
              <w:rPr>
                <w:rFonts w:ascii="Times New Roman" w:hAnsi="Times New Roman" w:eastAsia="宋体"/>
                <w:b w:val="0"/>
                <w:color w:val="000000"/>
                <w:sz w:val="21"/>
              </w:rPr>
              <w:t>人脸抽验任务ID</w:t>
            </w:r>
          </w:p>
        </w:tc>
      </w:tr>
      <w:tr w14:paraId="556233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CFEEF2">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03C92DC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C2E44B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08D385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7402C5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A84194B">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8E4A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9CE030">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87A9E0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DCC0B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1BBDE1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EECF0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8A6465">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399196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885BC35">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vAlign w:val="center"/>
          </w:tcPr>
          <w:p w14:paraId="279C9F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15ED0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7D7722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E5A61F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C93F5D">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17B0A7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54C99A">
            <w:pPr>
              <w:keepNext w:val="0"/>
              <w:wordWrap/>
              <w:snapToGrid w:val="0"/>
              <w:spacing w:before="0" w:after="0" w:line="264" w:lineRule="auto"/>
              <w:ind w:firstLine="0"/>
              <w:jc w:val="left"/>
            </w:pPr>
            <w:r>
              <w:rPr>
                <w:rFonts w:ascii="Times New Roman" w:hAnsi="Times New Roman" w:eastAsia="宋体"/>
                <w:b w:val="0"/>
                <w:color w:val="000000"/>
                <w:sz w:val="21"/>
              </w:rPr>
              <w:t>training_task_id</w:t>
            </w:r>
          </w:p>
        </w:tc>
        <w:tc>
          <w:tcPr>
            <w:tcW w:w="1729" w:type="dxa"/>
            <w:vAlign w:val="center"/>
          </w:tcPr>
          <w:p w14:paraId="25D672B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94B93D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ABE315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247F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CE46464">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1FD58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7F4E39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25599A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CDDCF3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F52B1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08A7F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DCFEBAF">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E11D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8044850">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01B5D5C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F4D9CB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842A7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9CD0C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963DDE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2DC44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3623C8">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3E9EC81A">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E3253B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3AD0E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B25615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A08D24D">
            <w:pPr>
              <w:keepNext w:val="0"/>
              <w:wordWrap/>
              <w:snapToGrid w:val="0"/>
              <w:spacing w:before="0" w:after="0" w:line="264" w:lineRule="auto"/>
              <w:ind w:firstLine="0"/>
              <w:jc w:val="left"/>
            </w:pPr>
            <w:r>
              <w:rPr>
                <w:rFonts w:ascii="Times New Roman" w:hAnsi="Times New Roman" w:eastAsia="宋体"/>
                <w:b w:val="0"/>
                <w:color w:val="000000"/>
                <w:sz w:val="21"/>
              </w:rPr>
              <w:t>PENDING、PASSED、FAILED、TIMED_OUT或CANCELLED</w:t>
            </w:r>
          </w:p>
        </w:tc>
      </w:tr>
      <w:tr w14:paraId="3CBFB6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B932C69">
            <w:pPr>
              <w:keepNext w:val="0"/>
              <w:wordWrap/>
              <w:snapToGrid w:val="0"/>
              <w:spacing w:before="0" w:after="0" w:line="264" w:lineRule="auto"/>
              <w:ind w:firstLine="0"/>
              <w:jc w:val="left"/>
            </w:pPr>
            <w:r>
              <w:rPr>
                <w:rFonts w:ascii="Times New Roman" w:hAnsi="Times New Roman" w:eastAsia="宋体"/>
                <w:b w:val="0"/>
                <w:color w:val="000000"/>
                <w:sz w:val="21"/>
              </w:rPr>
              <w:t>triggered_at</w:t>
            </w:r>
          </w:p>
        </w:tc>
        <w:tc>
          <w:tcPr>
            <w:tcW w:w="1729" w:type="dxa"/>
            <w:vAlign w:val="center"/>
          </w:tcPr>
          <w:p w14:paraId="5951890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F0B17C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EDF64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437D6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9DFCAD0">
            <w:pPr>
              <w:keepNext w:val="0"/>
              <w:wordWrap/>
              <w:snapToGrid w:val="0"/>
              <w:spacing w:before="0" w:after="0" w:line="264" w:lineRule="auto"/>
              <w:ind w:firstLine="0"/>
              <w:jc w:val="left"/>
            </w:pPr>
            <w:r>
              <w:rPr>
                <w:rFonts w:ascii="Times New Roman" w:hAnsi="Times New Roman" w:eastAsia="宋体"/>
                <w:b w:val="0"/>
                <w:color w:val="000000"/>
                <w:sz w:val="21"/>
              </w:rPr>
              <w:t>触发时间</w:t>
            </w:r>
          </w:p>
        </w:tc>
      </w:tr>
      <w:tr w14:paraId="59DA88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2023AB">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vAlign w:val="center"/>
          </w:tcPr>
          <w:p w14:paraId="4E4E162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55C94E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991A4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79634A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0744CC1">
            <w:pPr>
              <w:keepNext w:val="0"/>
              <w:wordWrap/>
              <w:snapToGrid w:val="0"/>
              <w:spacing w:before="0" w:after="0" w:line="264" w:lineRule="auto"/>
              <w:ind w:firstLine="0"/>
              <w:jc w:val="left"/>
            </w:pPr>
            <w:r>
              <w:rPr>
                <w:rFonts w:ascii="Times New Roman" w:hAnsi="Times New Roman" w:eastAsia="宋体"/>
                <w:b w:val="0"/>
                <w:color w:val="000000"/>
                <w:sz w:val="21"/>
              </w:rPr>
              <w:t>提交截止时间</w:t>
            </w:r>
          </w:p>
        </w:tc>
      </w:tr>
      <w:tr w14:paraId="0E63FF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755C6B">
            <w:pPr>
              <w:keepNext w:val="0"/>
              <w:wordWrap/>
              <w:snapToGrid w:val="0"/>
              <w:spacing w:before="0" w:after="0" w:line="264" w:lineRule="auto"/>
              <w:ind w:firstLine="0"/>
              <w:jc w:val="left"/>
            </w:pPr>
            <w:r>
              <w:rPr>
                <w:rFonts w:ascii="Times New Roman" w:hAnsi="Times New Roman" w:eastAsia="宋体"/>
                <w:b w:val="0"/>
                <w:color w:val="000000"/>
                <w:sz w:val="21"/>
              </w:rPr>
              <w:t>attempt_count</w:t>
            </w:r>
          </w:p>
        </w:tc>
        <w:tc>
          <w:tcPr>
            <w:tcW w:w="1729" w:type="dxa"/>
            <w:vAlign w:val="center"/>
          </w:tcPr>
          <w:p w14:paraId="07223B1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756743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309B9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BADD2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58CD5DC">
            <w:pPr>
              <w:keepNext w:val="0"/>
              <w:wordWrap/>
              <w:snapToGrid w:val="0"/>
              <w:spacing w:before="0" w:after="0" w:line="264" w:lineRule="auto"/>
              <w:ind w:firstLine="0"/>
              <w:jc w:val="left"/>
            </w:pPr>
            <w:r>
              <w:rPr>
                <w:rFonts w:ascii="Times New Roman" w:hAnsi="Times New Roman" w:eastAsia="宋体"/>
                <w:b w:val="0"/>
                <w:color w:val="000000"/>
                <w:sz w:val="21"/>
              </w:rPr>
              <w:t>已提交次数</w:t>
            </w:r>
          </w:p>
        </w:tc>
      </w:tr>
      <w:tr w14:paraId="1897BC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92FE0BB">
            <w:pPr>
              <w:keepNext w:val="0"/>
              <w:wordWrap/>
              <w:snapToGrid w:val="0"/>
              <w:spacing w:before="0" w:after="0" w:line="264" w:lineRule="auto"/>
              <w:ind w:firstLine="0"/>
              <w:jc w:val="left"/>
            </w:pPr>
            <w:r>
              <w:rPr>
                <w:rFonts w:ascii="Times New Roman" w:hAnsi="Times New Roman" w:eastAsia="宋体"/>
                <w:b w:val="0"/>
                <w:color w:val="000000"/>
                <w:sz w:val="21"/>
              </w:rPr>
              <w:t>max_attempts</w:t>
            </w:r>
          </w:p>
        </w:tc>
        <w:tc>
          <w:tcPr>
            <w:tcW w:w="1729" w:type="dxa"/>
            <w:vAlign w:val="center"/>
          </w:tcPr>
          <w:p w14:paraId="3454797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D73EFE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501A7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36A44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5062B3">
            <w:pPr>
              <w:keepNext w:val="0"/>
              <w:wordWrap/>
              <w:snapToGrid w:val="0"/>
              <w:spacing w:before="0" w:after="0" w:line="264" w:lineRule="auto"/>
              <w:ind w:firstLine="0"/>
              <w:jc w:val="left"/>
            </w:pPr>
            <w:r>
              <w:rPr>
                <w:rFonts w:ascii="Times New Roman" w:hAnsi="Times New Roman" w:eastAsia="宋体"/>
                <w:b w:val="0"/>
                <w:color w:val="000000"/>
                <w:sz w:val="21"/>
              </w:rPr>
              <w:t>最多提交次数</w:t>
            </w:r>
          </w:p>
        </w:tc>
      </w:tr>
      <w:tr w14:paraId="72A0DC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14CEA5">
            <w:pPr>
              <w:keepNext w:val="0"/>
              <w:wordWrap/>
              <w:snapToGrid w:val="0"/>
              <w:spacing w:before="0" w:after="0" w:line="264" w:lineRule="auto"/>
              <w:ind w:firstLine="0"/>
              <w:jc w:val="left"/>
            </w:pPr>
            <w:r>
              <w:rPr>
                <w:rFonts w:ascii="Times New Roman" w:hAnsi="Times New Roman" w:eastAsia="宋体"/>
                <w:b w:val="0"/>
                <w:color w:val="000000"/>
                <w:sz w:val="21"/>
              </w:rPr>
              <w:t>result</w:t>
            </w:r>
          </w:p>
        </w:tc>
        <w:tc>
          <w:tcPr>
            <w:tcW w:w="1729" w:type="dxa"/>
            <w:vAlign w:val="center"/>
          </w:tcPr>
          <w:p w14:paraId="269A9301">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763040D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423B0C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BDC02F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6814316">
            <w:pPr>
              <w:keepNext w:val="0"/>
              <w:wordWrap/>
              <w:snapToGrid w:val="0"/>
              <w:spacing w:before="0" w:after="0" w:line="264" w:lineRule="auto"/>
              <w:ind w:firstLine="0"/>
              <w:jc w:val="left"/>
            </w:pPr>
            <w:r>
              <w:rPr>
                <w:rFonts w:ascii="Times New Roman" w:hAnsi="Times New Roman" w:eastAsia="宋体"/>
                <w:b w:val="0"/>
                <w:color w:val="000000"/>
                <w:sz w:val="21"/>
              </w:rPr>
              <w:t>最终或最近一次核验结果</w:t>
            </w:r>
          </w:p>
        </w:tc>
      </w:tr>
      <w:tr w14:paraId="6062C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6707C24">
            <w:pPr>
              <w:keepNext w:val="0"/>
              <w:wordWrap/>
              <w:snapToGrid w:val="0"/>
              <w:spacing w:before="0" w:after="0" w:line="264" w:lineRule="auto"/>
              <w:ind w:firstLine="0"/>
              <w:jc w:val="left"/>
            </w:pPr>
            <w:r>
              <w:rPr>
                <w:rFonts w:ascii="Times New Roman" w:hAnsi="Times New Roman" w:eastAsia="宋体"/>
                <w:b w:val="0"/>
                <w:color w:val="000000"/>
                <w:sz w:val="21"/>
              </w:rPr>
              <w:t>failure_reason</w:t>
            </w:r>
          </w:p>
        </w:tc>
        <w:tc>
          <w:tcPr>
            <w:tcW w:w="1729" w:type="dxa"/>
            <w:vAlign w:val="center"/>
          </w:tcPr>
          <w:p w14:paraId="76BC6AF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15C7544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86DEE4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F7AB3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4671330">
            <w:pPr>
              <w:keepNext w:val="0"/>
              <w:wordWrap/>
              <w:snapToGrid w:val="0"/>
              <w:spacing w:before="0" w:after="0" w:line="264" w:lineRule="auto"/>
              <w:ind w:firstLine="0"/>
              <w:jc w:val="left"/>
            </w:pPr>
            <w:r>
              <w:rPr>
                <w:rFonts w:ascii="Times New Roman" w:hAnsi="Times New Roman" w:eastAsia="宋体"/>
                <w:b w:val="0"/>
                <w:color w:val="000000"/>
                <w:sz w:val="21"/>
              </w:rPr>
              <w:t>失败原因</w:t>
            </w:r>
          </w:p>
        </w:tc>
      </w:tr>
      <w:tr w14:paraId="5F50B1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C380CAD">
            <w:pPr>
              <w:keepNext w:val="0"/>
              <w:wordWrap/>
              <w:snapToGrid w:val="0"/>
              <w:spacing w:before="0" w:after="0" w:line="264" w:lineRule="auto"/>
              <w:ind w:firstLine="0"/>
              <w:jc w:val="left"/>
            </w:pPr>
            <w:r>
              <w:rPr>
                <w:rFonts w:ascii="Times New Roman" w:hAnsi="Times New Roman" w:eastAsia="宋体"/>
                <w:b w:val="0"/>
                <w:color w:val="000000"/>
                <w:sz w:val="21"/>
              </w:rPr>
              <w:t>similarity</w:t>
            </w:r>
          </w:p>
        </w:tc>
        <w:tc>
          <w:tcPr>
            <w:tcW w:w="1729" w:type="dxa"/>
            <w:vAlign w:val="center"/>
          </w:tcPr>
          <w:p w14:paraId="6292D1F4">
            <w:pPr>
              <w:keepNext w:val="0"/>
              <w:wordWrap/>
              <w:snapToGrid w:val="0"/>
              <w:spacing w:before="0" w:after="0" w:line="264" w:lineRule="auto"/>
              <w:ind w:firstLine="0"/>
              <w:jc w:val="left"/>
            </w:pPr>
            <w:r>
              <w:rPr>
                <w:rFonts w:ascii="Times New Roman" w:hAnsi="Times New Roman" w:eastAsia="宋体"/>
                <w:b w:val="0"/>
                <w:color w:val="000000"/>
                <w:sz w:val="21"/>
              </w:rPr>
              <w:t>DECIMAL(9,6)</w:t>
            </w:r>
          </w:p>
        </w:tc>
        <w:tc>
          <w:tcPr>
            <w:tcW w:w="765" w:type="dxa"/>
            <w:vAlign w:val="center"/>
          </w:tcPr>
          <w:p w14:paraId="0656713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39EE9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17ACD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A7BA9D4">
            <w:pPr>
              <w:keepNext w:val="0"/>
              <w:wordWrap/>
              <w:snapToGrid w:val="0"/>
              <w:spacing w:before="0" w:after="0" w:line="264" w:lineRule="auto"/>
              <w:ind w:firstLine="0"/>
              <w:jc w:val="left"/>
            </w:pPr>
            <w:r>
              <w:rPr>
                <w:rFonts w:ascii="Times New Roman" w:hAnsi="Times New Roman" w:eastAsia="宋体"/>
                <w:b w:val="0"/>
                <w:color w:val="000000"/>
                <w:sz w:val="21"/>
              </w:rPr>
              <w:t>SFace余弦相似度</w:t>
            </w:r>
          </w:p>
        </w:tc>
      </w:tr>
      <w:tr w14:paraId="3295A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9DC968">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62F74F5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AA934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91C53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B634E5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4D4B1DC">
            <w:pPr>
              <w:keepNext w:val="0"/>
              <w:wordWrap/>
              <w:snapToGrid w:val="0"/>
              <w:spacing w:before="0" w:after="0" w:line="264" w:lineRule="auto"/>
              <w:ind w:firstLine="0"/>
              <w:jc w:val="left"/>
            </w:pPr>
            <w:r>
              <w:rPr>
                <w:rFonts w:ascii="Times New Roman" w:hAnsi="Times New Roman" w:eastAsia="宋体"/>
                <w:b w:val="0"/>
                <w:color w:val="000000"/>
                <w:sz w:val="21"/>
              </w:rPr>
              <w:t>终态时间</w:t>
            </w:r>
          </w:p>
        </w:tc>
      </w:tr>
      <w:tr w14:paraId="12A427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9A7877">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1497A96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D967DE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D8F9FE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2F8CCB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935E8CA">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1B157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43F3E40">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DAEE89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847A9B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455E41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D9179C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AF476C2">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BB80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E21F72F">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E0F34A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050D88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64F1B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DD3589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371F982A">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07A07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5AB54F9">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729" w:type="dxa"/>
            <w:vAlign w:val="center"/>
          </w:tcPr>
          <w:p w14:paraId="5E50ECB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A24B9A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4383C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E0C4EB2">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7B7CEBCF">
            <w:pPr>
              <w:keepNext w:val="0"/>
              <w:wordWrap/>
              <w:snapToGrid w:val="0"/>
              <w:spacing w:before="0" w:after="0" w:line="264" w:lineRule="auto"/>
              <w:ind w:firstLine="0"/>
              <w:jc w:val="left"/>
            </w:pPr>
            <w:r>
              <w:rPr>
                <w:rFonts w:ascii="Times New Roman" w:hAnsi="Times New Roman" w:eastAsia="宋体"/>
                <w:b w:val="0"/>
                <w:color w:val="000000"/>
                <w:sz w:val="21"/>
              </w:rPr>
              <w:t>待处理抽验任务唯一约束生成列</w:t>
            </w:r>
          </w:p>
        </w:tc>
      </w:tr>
    </w:tbl>
    <w:p w14:paraId="43D8DFD1">
      <w:pPr>
        <w:keepNext w:val="0"/>
        <w:spacing w:line="360" w:lineRule="auto"/>
        <w:ind w:firstLine="480"/>
      </w:pPr>
    </w:p>
    <w:p w14:paraId="400F6C5B">
      <w:pPr>
        <w:keepNext w:val="0"/>
        <w:spacing w:line="360" w:lineRule="auto"/>
        <w:ind w:firstLine="0"/>
        <w:jc w:val="both"/>
      </w:pPr>
      <w:r>
        <w:rPr>
          <w:rFonts w:ascii="Times New Roman" w:hAnsi="Times New Roman" w:eastAsia="宋体"/>
          <w:b w:val="0"/>
          <w:color w:val="000000"/>
          <w:sz w:val="21"/>
        </w:rPr>
        <w:t>所属数据库为road_training_learning。</w:t>
      </w:r>
    </w:p>
    <w:p w14:paraId="03F80F5E">
      <w:pPr>
        <w:keepNext w:val="0"/>
        <w:spacing w:line="360" w:lineRule="auto"/>
        <w:ind w:firstLine="480"/>
        <w:jc w:val="left"/>
      </w:pPr>
      <w:r>
        <w:rPr>
          <w:rFonts w:ascii="Times New Roman" w:hAnsi="Times New Roman" w:eastAsia="宋体"/>
          <w:b w:val="0"/>
          <w:color w:val="000000"/>
          <w:sz w:val="21"/>
        </w:rPr>
        <w:t>逻辑关联：enterprise_id→train_org.id；user_id→sys_user.id；session_id→study_session.id；training_task_id→train_plan_user.id；plan_id→train_plan.id；plan_course_id→train_plan_course.id。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CBEA5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66B3AD7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7016ED75">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8B9EDC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4C08F834">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D7AA8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5D8EAB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7199B202">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7F2D77B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4613EE1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CD90A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0B62D23">
            <w:pPr>
              <w:keepNext w:val="0"/>
              <w:wordWrap/>
              <w:snapToGrid w:val="0"/>
              <w:spacing w:before="0" w:after="0" w:line="264" w:lineRule="auto"/>
              <w:ind w:firstLine="0"/>
              <w:jc w:val="left"/>
            </w:pPr>
            <w:r>
              <w:rPr>
                <w:rFonts w:ascii="Times New Roman" w:hAnsi="Times New Roman" w:eastAsia="宋体"/>
                <w:b w:val="0"/>
                <w:color w:val="000000"/>
                <w:sz w:val="21"/>
              </w:rPr>
              <w:t>uk_face_check_pending_session</w:t>
            </w:r>
          </w:p>
        </w:tc>
        <w:tc>
          <w:tcPr>
            <w:tcW w:w="680" w:type="dxa"/>
            <w:vAlign w:val="center"/>
          </w:tcPr>
          <w:p w14:paraId="6165F596">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62068081">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304" w:type="dxa"/>
            <w:vAlign w:val="center"/>
          </w:tcPr>
          <w:p w14:paraId="088B59F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03922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27CBDDB">
            <w:pPr>
              <w:keepNext w:val="0"/>
              <w:wordWrap/>
              <w:snapToGrid w:val="0"/>
              <w:spacing w:before="0" w:after="0" w:line="264" w:lineRule="auto"/>
              <w:ind w:firstLine="0"/>
              <w:jc w:val="left"/>
            </w:pPr>
            <w:r>
              <w:rPr>
                <w:rFonts w:ascii="Times New Roman" w:hAnsi="Times New Roman" w:eastAsia="宋体"/>
                <w:b w:val="0"/>
                <w:color w:val="000000"/>
                <w:sz w:val="21"/>
              </w:rPr>
              <w:t>idx_face_check_owner</w:t>
            </w:r>
          </w:p>
        </w:tc>
        <w:tc>
          <w:tcPr>
            <w:tcW w:w="680" w:type="dxa"/>
            <w:vAlign w:val="center"/>
          </w:tcPr>
          <w:p w14:paraId="29DB4D5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434F3AF5">
            <w:pPr>
              <w:keepNext w:val="0"/>
              <w:wordWrap/>
              <w:snapToGrid w:val="0"/>
              <w:spacing w:before="0" w:after="0" w:line="264" w:lineRule="auto"/>
              <w:ind w:firstLine="0"/>
              <w:jc w:val="left"/>
            </w:pPr>
            <w:r>
              <w:rPr>
                <w:rFonts w:ascii="Times New Roman" w:hAnsi="Times New Roman" w:eastAsia="宋体"/>
                <w:b w:val="0"/>
                <w:color w:val="000000"/>
                <w:sz w:val="21"/>
              </w:rPr>
              <w:t>enterprise_id, user_id, session_id, created_at</w:t>
            </w:r>
          </w:p>
        </w:tc>
        <w:tc>
          <w:tcPr>
            <w:tcW w:w="1304" w:type="dxa"/>
            <w:vAlign w:val="center"/>
          </w:tcPr>
          <w:p w14:paraId="01DB7A7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F88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5E2A89D">
            <w:pPr>
              <w:keepNext w:val="0"/>
              <w:wordWrap/>
              <w:snapToGrid w:val="0"/>
              <w:spacing w:before="0" w:after="0" w:line="264" w:lineRule="auto"/>
              <w:ind w:firstLine="0"/>
              <w:jc w:val="left"/>
            </w:pPr>
            <w:r>
              <w:rPr>
                <w:rFonts w:ascii="Times New Roman" w:hAnsi="Times New Roman" w:eastAsia="宋体"/>
                <w:b w:val="0"/>
                <w:color w:val="000000"/>
                <w:sz w:val="21"/>
              </w:rPr>
              <w:t>idx_face_check_timeout</w:t>
            </w:r>
          </w:p>
        </w:tc>
        <w:tc>
          <w:tcPr>
            <w:tcW w:w="680" w:type="dxa"/>
            <w:vAlign w:val="center"/>
          </w:tcPr>
          <w:p w14:paraId="19E55C3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7FFE773">
            <w:pPr>
              <w:keepNext w:val="0"/>
              <w:wordWrap/>
              <w:snapToGrid w:val="0"/>
              <w:spacing w:before="0" w:after="0" w:line="264" w:lineRule="auto"/>
              <w:ind w:firstLine="0"/>
              <w:jc w:val="left"/>
            </w:pPr>
            <w:r>
              <w:rPr>
                <w:rFonts w:ascii="Times New Roman" w:hAnsi="Times New Roman" w:eastAsia="宋体"/>
                <w:b w:val="0"/>
                <w:color w:val="000000"/>
                <w:sz w:val="21"/>
              </w:rPr>
              <w:t>status, deadline_at, id</w:t>
            </w:r>
          </w:p>
        </w:tc>
        <w:tc>
          <w:tcPr>
            <w:tcW w:w="1304" w:type="dxa"/>
            <w:vAlign w:val="center"/>
          </w:tcPr>
          <w:p w14:paraId="267D73E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182EEC3B">
      <w:pPr>
        <w:keepNext w:val="0"/>
        <w:spacing w:line="360" w:lineRule="auto"/>
        <w:ind w:firstLine="480"/>
      </w:pPr>
    </w:p>
    <w:p w14:paraId="26008A32">
      <w:pPr>
        <w:keepNext w:val="0"/>
        <w:spacing w:line="360" w:lineRule="auto"/>
        <w:ind w:firstLine="480"/>
        <w:jc w:val="both"/>
      </w:pPr>
      <w:r>
        <w:rPr>
          <w:rFonts w:ascii="Times New Roman" w:hAnsi="Times New Roman" w:eastAsia="宋体"/>
          <w:b w:val="0"/>
          <w:color w:val="000000"/>
          <w:sz w:val="21"/>
        </w:rPr>
        <w:t>生成列pending_session_id采用STORED方式保存，表达式为：CASE WHEN status = 'PENDING' THEN session_id ELSE NULL END。</w:t>
      </w:r>
    </w:p>
    <w:p w14:paraId="6555FE63">
      <w:pPr>
        <w:keepNext/>
        <w:spacing w:line="360" w:lineRule="auto"/>
        <w:ind w:firstLine="480"/>
        <w:jc w:val="both"/>
      </w:pPr>
      <w:r>
        <w:rPr>
          <w:rFonts w:ascii="Times New Roman" w:hAnsi="Times New Roman" w:eastAsia="宋体"/>
          <w:b w:val="0"/>
          <w:color w:val="000000"/>
          <w:sz w:val="24"/>
        </w:rPr>
        <w:t>考试记录表保存服务端开始、截止及判分结果，同一培训任务最多一条记录。</w:t>
      </w:r>
    </w:p>
    <w:p w14:paraId="38171A1C">
      <w:pPr>
        <w:pStyle w:val="15"/>
        <w:keepNext/>
        <w:spacing w:before="120" w:after="120"/>
        <w:ind w:firstLine="0"/>
        <w:jc w:val="center"/>
      </w:pPr>
      <w:r>
        <w:rPr>
          <w:rFonts w:ascii="Times New Roman" w:hAnsi="Times New Roman" w:eastAsia="宋体"/>
          <w:b w:val="0"/>
          <w:color w:val="000000"/>
          <w:sz w:val="21"/>
        </w:rPr>
        <w:t>表4-9 exam_record表结构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BD5DC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5EC231F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47B713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0CF4133">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793DC8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724FD80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B476E13">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F877D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BCABC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0C79E8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8B5CC86">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0ADCF4A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E8DED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53E4DD3">
            <w:pPr>
              <w:keepNext w:val="0"/>
              <w:wordWrap/>
              <w:snapToGrid w:val="0"/>
              <w:spacing w:before="0" w:after="0" w:line="264" w:lineRule="auto"/>
              <w:ind w:firstLine="0"/>
              <w:jc w:val="left"/>
            </w:pPr>
            <w:r>
              <w:rPr>
                <w:rFonts w:ascii="Times New Roman" w:hAnsi="Times New Roman" w:eastAsia="宋体"/>
                <w:b w:val="0"/>
                <w:color w:val="000000"/>
                <w:sz w:val="21"/>
              </w:rPr>
              <w:t>考试记录ID</w:t>
            </w:r>
          </w:p>
        </w:tc>
      </w:tr>
      <w:tr w14:paraId="2CC3C3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B46B5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610926C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13E4E3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E97031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A8EFF5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E4865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23D6F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06BFD8">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40E6A1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7A2017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16A1FD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0DF0F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049786">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2A9BA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286546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77C8FC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F5E5C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C4416B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F02A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D0AFE3">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3D4524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739FA11">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FDB1F2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0E9ED1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BC4754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296CFC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906392">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13D0A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809C1F2">
            <w:pPr>
              <w:keepNext w:val="0"/>
              <w:wordWrap/>
              <w:snapToGrid w:val="0"/>
              <w:spacing w:before="0" w:after="0" w:line="264" w:lineRule="auto"/>
              <w:ind w:firstLine="0"/>
              <w:jc w:val="left"/>
            </w:pPr>
            <w:r>
              <w:rPr>
                <w:rFonts w:ascii="Times New Roman" w:hAnsi="Times New Roman" w:eastAsia="宋体"/>
                <w:b w:val="0"/>
                <w:color w:val="000000"/>
                <w:sz w:val="21"/>
              </w:rPr>
              <w:t>paper_id</w:t>
            </w:r>
          </w:p>
        </w:tc>
        <w:tc>
          <w:tcPr>
            <w:tcW w:w="1729" w:type="dxa"/>
            <w:vAlign w:val="center"/>
          </w:tcPr>
          <w:p w14:paraId="7CD7A31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D0FDCD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48FE1A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9B7C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6D9B637">
            <w:pPr>
              <w:keepNext w:val="0"/>
              <w:wordWrap/>
              <w:snapToGrid w:val="0"/>
              <w:spacing w:before="0" w:after="0" w:line="264" w:lineRule="auto"/>
              <w:ind w:firstLine="0"/>
              <w:jc w:val="left"/>
            </w:pPr>
            <w:r>
              <w:rPr>
                <w:rFonts w:ascii="Times New Roman" w:hAnsi="Times New Roman" w:eastAsia="宋体"/>
                <w:b w:val="0"/>
                <w:color w:val="000000"/>
                <w:sz w:val="21"/>
              </w:rPr>
              <w:t>试卷ID</w:t>
            </w:r>
          </w:p>
        </w:tc>
      </w:tr>
      <w:tr w14:paraId="322F7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3C7CAE9">
            <w:pPr>
              <w:keepNext w:val="0"/>
              <w:wordWrap/>
              <w:snapToGrid w:val="0"/>
              <w:spacing w:before="0" w:after="0" w:line="264" w:lineRule="auto"/>
              <w:ind w:firstLine="0"/>
              <w:jc w:val="left"/>
            </w:pPr>
            <w:r>
              <w:rPr>
                <w:rFonts w:ascii="Times New Roman" w:hAnsi="Times New Roman" w:eastAsia="宋体"/>
                <w:b w:val="0"/>
                <w:color w:val="000000"/>
                <w:sz w:val="21"/>
              </w:rPr>
              <w:t>paper_name</w:t>
            </w:r>
          </w:p>
        </w:tc>
        <w:tc>
          <w:tcPr>
            <w:tcW w:w="1729" w:type="dxa"/>
            <w:vAlign w:val="center"/>
          </w:tcPr>
          <w:p w14:paraId="29B2EBB7">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4E8D5C3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4CDEC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8D979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0558110">
            <w:pPr>
              <w:keepNext w:val="0"/>
              <w:wordWrap/>
              <w:snapToGrid w:val="0"/>
              <w:spacing w:before="0" w:after="0" w:line="264" w:lineRule="auto"/>
              <w:ind w:firstLine="0"/>
              <w:jc w:val="left"/>
            </w:pPr>
            <w:r>
              <w:rPr>
                <w:rFonts w:ascii="Times New Roman" w:hAnsi="Times New Roman" w:eastAsia="宋体"/>
                <w:b w:val="0"/>
                <w:color w:val="000000"/>
                <w:sz w:val="21"/>
              </w:rPr>
              <w:t>试卷名称快照</w:t>
            </w:r>
          </w:p>
        </w:tc>
      </w:tr>
      <w:tr w14:paraId="65DD8E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392DEDC">
            <w:pPr>
              <w:keepNext w:val="0"/>
              <w:wordWrap/>
              <w:snapToGrid w:val="0"/>
              <w:spacing w:before="0" w:after="0" w:line="264" w:lineRule="auto"/>
              <w:ind w:firstLine="0"/>
              <w:jc w:val="left"/>
            </w:pPr>
            <w:r>
              <w:rPr>
                <w:rFonts w:ascii="Times New Roman" w:hAnsi="Times New Roman" w:eastAsia="宋体"/>
                <w:b w:val="0"/>
                <w:color w:val="000000"/>
                <w:sz w:val="21"/>
              </w:rPr>
              <w:t>duration_minutes</w:t>
            </w:r>
          </w:p>
        </w:tc>
        <w:tc>
          <w:tcPr>
            <w:tcW w:w="1729" w:type="dxa"/>
            <w:vAlign w:val="center"/>
          </w:tcPr>
          <w:p w14:paraId="0CDBCF0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AB4241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1B7AB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B56235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6C9FD19">
            <w:pPr>
              <w:keepNext w:val="0"/>
              <w:wordWrap/>
              <w:snapToGrid w:val="0"/>
              <w:spacing w:before="0" w:after="0" w:line="264" w:lineRule="auto"/>
              <w:ind w:firstLine="0"/>
              <w:jc w:val="left"/>
            </w:pPr>
            <w:r>
              <w:rPr>
                <w:rFonts w:ascii="Times New Roman" w:hAnsi="Times New Roman" w:eastAsia="宋体"/>
                <w:b w:val="0"/>
                <w:color w:val="000000"/>
                <w:sz w:val="21"/>
              </w:rPr>
              <w:t>考试时长快照</w:t>
            </w:r>
          </w:p>
        </w:tc>
      </w:tr>
      <w:tr w14:paraId="64C796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2BABE8A">
            <w:pPr>
              <w:keepNext w:val="0"/>
              <w:wordWrap/>
              <w:snapToGrid w:val="0"/>
              <w:spacing w:before="0" w:after="0" w:line="264" w:lineRule="auto"/>
              <w:ind w:firstLine="0"/>
              <w:jc w:val="left"/>
            </w:pPr>
            <w:r>
              <w:rPr>
                <w:rFonts w:ascii="Times New Roman" w:hAnsi="Times New Roman" w:eastAsia="宋体"/>
                <w:b w:val="0"/>
                <w:color w:val="000000"/>
                <w:sz w:val="21"/>
              </w:rPr>
              <w:t>pass_score</w:t>
            </w:r>
          </w:p>
        </w:tc>
        <w:tc>
          <w:tcPr>
            <w:tcW w:w="1729" w:type="dxa"/>
            <w:vAlign w:val="center"/>
          </w:tcPr>
          <w:p w14:paraId="4793C66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688C3D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950069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56C88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0BD7E59">
            <w:pPr>
              <w:keepNext w:val="0"/>
              <w:wordWrap/>
              <w:snapToGrid w:val="0"/>
              <w:spacing w:before="0" w:after="0" w:line="264" w:lineRule="auto"/>
              <w:ind w:firstLine="0"/>
              <w:jc w:val="left"/>
            </w:pPr>
            <w:r>
              <w:rPr>
                <w:rFonts w:ascii="Times New Roman" w:hAnsi="Times New Roman" w:eastAsia="宋体"/>
                <w:b w:val="0"/>
                <w:color w:val="000000"/>
                <w:sz w:val="21"/>
              </w:rPr>
              <w:t>计划及格分快照</w:t>
            </w:r>
          </w:p>
        </w:tc>
      </w:tr>
      <w:tr w14:paraId="53355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F240E4">
            <w:pPr>
              <w:keepNext w:val="0"/>
              <w:wordWrap/>
              <w:snapToGrid w:val="0"/>
              <w:spacing w:before="0" w:after="0" w:line="264" w:lineRule="auto"/>
              <w:ind w:firstLine="0"/>
              <w:jc w:val="left"/>
            </w:pPr>
            <w:r>
              <w:rPr>
                <w:rFonts w:ascii="Times New Roman" w:hAnsi="Times New Roman" w:eastAsia="宋体"/>
                <w:b w:val="0"/>
                <w:color w:val="000000"/>
                <w:sz w:val="21"/>
              </w:rPr>
              <w:t>total_score</w:t>
            </w:r>
          </w:p>
        </w:tc>
        <w:tc>
          <w:tcPr>
            <w:tcW w:w="1729" w:type="dxa"/>
            <w:vAlign w:val="center"/>
          </w:tcPr>
          <w:p w14:paraId="119F9D5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A96BAE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18C589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BE2055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75A5ECE">
            <w:pPr>
              <w:keepNext w:val="0"/>
              <w:wordWrap/>
              <w:snapToGrid w:val="0"/>
              <w:spacing w:before="0" w:after="0" w:line="264" w:lineRule="auto"/>
              <w:ind w:firstLine="0"/>
              <w:jc w:val="left"/>
            </w:pPr>
            <w:r>
              <w:rPr>
                <w:rFonts w:ascii="Times New Roman" w:hAnsi="Times New Roman" w:eastAsia="宋体"/>
                <w:b w:val="0"/>
                <w:color w:val="000000"/>
                <w:sz w:val="21"/>
              </w:rPr>
              <w:t>试卷总分快照</w:t>
            </w:r>
          </w:p>
        </w:tc>
      </w:tr>
      <w:tr w14:paraId="5F5C9E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5C79825">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582878F3">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0120976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9B55FE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F5AA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D213FE">
            <w:pPr>
              <w:keepNext w:val="0"/>
              <w:wordWrap/>
              <w:snapToGrid w:val="0"/>
              <w:spacing w:before="0" w:after="0" w:line="264" w:lineRule="auto"/>
              <w:ind w:firstLine="0"/>
              <w:jc w:val="left"/>
            </w:pPr>
            <w:r>
              <w:rPr>
                <w:rFonts w:ascii="Times New Roman" w:hAnsi="Times New Roman" w:eastAsia="宋体"/>
                <w:b w:val="0"/>
                <w:color w:val="000000"/>
                <w:sz w:val="21"/>
              </w:rPr>
              <w:t>IN_PROGRESS、SUBMITTED或TIMEOUT</w:t>
            </w:r>
          </w:p>
        </w:tc>
      </w:tr>
      <w:tr w14:paraId="346395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38BDA61">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vAlign w:val="center"/>
          </w:tcPr>
          <w:p w14:paraId="5555322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E4F1E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68D39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48119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FE3F1BB">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6D10AB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F89B1D0">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vAlign w:val="center"/>
          </w:tcPr>
          <w:p w14:paraId="025B84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0BE98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DF8945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5A86A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CDA28D9">
            <w:pPr>
              <w:keepNext w:val="0"/>
              <w:wordWrap/>
              <w:snapToGrid w:val="0"/>
              <w:spacing w:before="0" w:after="0" w:line="264" w:lineRule="auto"/>
              <w:ind w:firstLine="0"/>
              <w:jc w:val="left"/>
            </w:pPr>
            <w:r>
              <w:rPr>
                <w:rFonts w:ascii="Times New Roman" w:hAnsi="Times New Roman" w:eastAsia="宋体"/>
                <w:b w:val="0"/>
                <w:color w:val="000000"/>
                <w:sz w:val="21"/>
              </w:rPr>
              <w:t>截止时间</w:t>
            </w:r>
          </w:p>
        </w:tc>
      </w:tr>
      <w:tr w14:paraId="28BB97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9255A6">
            <w:pPr>
              <w:keepNext w:val="0"/>
              <w:wordWrap/>
              <w:snapToGrid w:val="0"/>
              <w:spacing w:before="0" w:after="0" w:line="264" w:lineRule="auto"/>
              <w:ind w:firstLine="0"/>
              <w:jc w:val="left"/>
            </w:pPr>
            <w:r>
              <w:rPr>
                <w:rFonts w:ascii="Times New Roman" w:hAnsi="Times New Roman" w:eastAsia="宋体"/>
                <w:b w:val="0"/>
                <w:color w:val="000000"/>
                <w:sz w:val="21"/>
              </w:rPr>
              <w:t>submitted_at</w:t>
            </w:r>
          </w:p>
        </w:tc>
        <w:tc>
          <w:tcPr>
            <w:tcW w:w="1729" w:type="dxa"/>
            <w:vAlign w:val="center"/>
          </w:tcPr>
          <w:p w14:paraId="4305525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C110C1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CB30BF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6BDBA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16FBF62">
            <w:pPr>
              <w:keepNext w:val="0"/>
              <w:wordWrap/>
              <w:snapToGrid w:val="0"/>
              <w:spacing w:before="0" w:after="0" w:line="264" w:lineRule="auto"/>
              <w:ind w:firstLine="0"/>
              <w:jc w:val="left"/>
            </w:pPr>
            <w:r>
              <w:rPr>
                <w:rFonts w:ascii="Times New Roman" w:hAnsi="Times New Roman" w:eastAsia="宋体"/>
                <w:b w:val="0"/>
                <w:color w:val="000000"/>
                <w:sz w:val="21"/>
              </w:rPr>
              <w:t>提交或超时时间</w:t>
            </w:r>
          </w:p>
        </w:tc>
      </w:tr>
      <w:tr w14:paraId="45FB23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8BD8E0">
            <w:pPr>
              <w:keepNext w:val="0"/>
              <w:wordWrap/>
              <w:snapToGrid w:val="0"/>
              <w:spacing w:before="0" w:after="0" w:line="264" w:lineRule="auto"/>
              <w:ind w:firstLine="0"/>
              <w:jc w:val="left"/>
            </w:pPr>
            <w:r>
              <w:rPr>
                <w:rFonts w:ascii="Times New Roman" w:hAnsi="Times New Roman" w:eastAsia="宋体"/>
                <w:b w:val="0"/>
                <w:color w:val="000000"/>
                <w:sz w:val="21"/>
              </w:rPr>
              <w:t>score</w:t>
            </w:r>
          </w:p>
        </w:tc>
        <w:tc>
          <w:tcPr>
            <w:tcW w:w="1729" w:type="dxa"/>
            <w:vAlign w:val="center"/>
          </w:tcPr>
          <w:p w14:paraId="2674BD7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9692A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1A1759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E8D28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89A8370">
            <w:pPr>
              <w:keepNext w:val="0"/>
              <w:wordWrap/>
              <w:snapToGrid w:val="0"/>
              <w:spacing w:before="0" w:after="0" w:line="264" w:lineRule="auto"/>
              <w:ind w:firstLine="0"/>
              <w:jc w:val="left"/>
            </w:pPr>
            <w:r>
              <w:rPr>
                <w:rFonts w:ascii="Times New Roman" w:hAnsi="Times New Roman" w:eastAsia="宋体"/>
                <w:b w:val="0"/>
                <w:color w:val="000000"/>
                <w:sz w:val="21"/>
              </w:rPr>
              <w:t>考试得分</w:t>
            </w:r>
          </w:p>
        </w:tc>
      </w:tr>
      <w:tr w14:paraId="709EF4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C29A21">
            <w:pPr>
              <w:keepNext w:val="0"/>
              <w:wordWrap/>
              <w:snapToGrid w:val="0"/>
              <w:spacing w:before="0" w:after="0" w:line="264" w:lineRule="auto"/>
              <w:ind w:firstLine="0"/>
              <w:jc w:val="left"/>
            </w:pPr>
            <w:r>
              <w:rPr>
                <w:rFonts w:ascii="Times New Roman" w:hAnsi="Times New Roman" w:eastAsia="宋体"/>
                <w:b w:val="0"/>
                <w:color w:val="000000"/>
                <w:sz w:val="21"/>
              </w:rPr>
              <w:t>passed</w:t>
            </w:r>
          </w:p>
        </w:tc>
        <w:tc>
          <w:tcPr>
            <w:tcW w:w="1729" w:type="dxa"/>
            <w:vAlign w:val="center"/>
          </w:tcPr>
          <w:p w14:paraId="5EC78BF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0609FB2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27501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B8799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6C7A451">
            <w:pPr>
              <w:keepNext w:val="0"/>
              <w:wordWrap/>
              <w:snapToGrid w:val="0"/>
              <w:spacing w:before="0" w:after="0" w:line="264" w:lineRule="auto"/>
              <w:ind w:firstLine="0"/>
              <w:jc w:val="left"/>
            </w:pPr>
            <w:r>
              <w:rPr>
                <w:rFonts w:ascii="Times New Roman" w:hAnsi="Times New Roman" w:eastAsia="宋体"/>
                <w:b w:val="0"/>
                <w:color w:val="000000"/>
                <w:sz w:val="21"/>
              </w:rPr>
              <w:t>是否及格</w:t>
            </w:r>
          </w:p>
        </w:tc>
      </w:tr>
      <w:tr w14:paraId="002A4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02B337">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28193B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FFA16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5A4DEC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D50AC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A1E084">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5DA505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470F73">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1B97D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D8C27D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D80DA7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C30A4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3808AD8">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9537E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E7EEA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5714B0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F953E9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95760E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E92F3E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A7F107D">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06483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55052B">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6847A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153FEE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1C361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AE864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504D48FE">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76CE9258">
      <w:pPr>
        <w:keepNext w:val="0"/>
        <w:spacing w:line="360" w:lineRule="auto"/>
        <w:ind w:firstLine="480"/>
      </w:pPr>
    </w:p>
    <w:p w14:paraId="5B5FCEC0">
      <w:pPr>
        <w:keepNext w:val="0"/>
        <w:spacing w:line="360" w:lineRule="auto"/>
        <w:ind w:firstLine="0"/>
        <w:jc w:val="both"/>
      </w:pPr>
      <w:r>
        <w:rPr>
          <w:rFonts w:ascii="Times New Roman" w:hAnsi="Times New Roman" w:eastAsia="宋体"/>
          <w:b w:val="0"/>
          <w:color w:val="000000"/>
          <w:sz w:val="21"/>
        </w:rPr>
        <w:t>所属数据库为road_training_training。</w:t>
      </w:r>
    </w:p>
    <w:p w14:paraId="4F20C4BD">
      <w:pPr>
        <w:keepNext w:val="0"/>
        <w:spacing w:line="360" w:lineRule="auto"/>
        <w:ind w:firstLine="480"/>
        <w:jc w:val="left"/>
      </w:pPr>
      <w:r>
        <w:rPr>
          <w:rFonts w:ascii="Times New Roman" w:hAnsi="Times New Roman" w:eastAsia="宋体"/>
          <w:b w:val="0"/>
          <w:color w:val="000000"/>
          <w:sz w:val="21"/>
        </w:rPr>
        <w:t>逻辑关联：enterprise_id→train_org.id；task_id→train_plan_user.id；plan_id→train_plan.id；user_id→sys_user.id；paper_id→exam_paper.id。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B496D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6FF13950">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3AC7AC3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16CF644">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3CD137B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37A9B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7656756">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57BE5E67">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5F449035">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42B48FE0">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F9C7F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5E84184">
            <w:pPr>
              <w:keepNext w:val="0"/>
              <w:wordWrap/>
              <w:snapToGrid w:val="0"/>
              <w:spacing w:before="0" w:after="0" w:line="264" w:lineRule="auto"/>
              <w:ind w:firstLine="0"/>
              <w:jc w:val="left"/>
            </w:pPr>
            <w:r>
              <w:rPr>
                <w:rFonts w:ascii="Times New Roman" w:hAnsi="Times New Roman" w:eastAsia="宋体"/>
                <w:b w:val="0"/>
                <w:color w:val="000000"/>
                <w:sz w:val="21"/>
              </w:rPr>
              <w:t>uk_exam_record_task</w:t>
            </w:r>
          </w:p>
        </w:tc>
        <w:tc>
          <w:tcPr>
            <w:tcW w:w="680" w:type="dxa"/>
            <w:vAlign w:val="center"/>
          </w:tcPr>
          <w:p w14:paraId="3BBE1F8C">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4ACFCDD9">
            <w:pPr>
              <w:keepNext w:val="0"/>
              <w:wordWrap/>
              <w:snapToGrid w:val="0"/>
              <w:spacing w:before="0" w:after="0" w:line="264" w:lineRule="auto"/>
              <w:ind w:firstLine="0"/>
              <w:jc w:val="left"/>
            </w:pPr>
            <w:r>
              <w:rPr>
                <w:rFonts w:ascii="Times New Roman" w:hAnsi="Times New Roman" w:eastAsia="宋体"/>
                <w:b w:val="0"/>
                <w:color w:val="000000"/>
                <w:sz w:val="21"/>
              </w:rPr>
              <w:t>enterprise_id, task_id</w:t>
            </w:r>
          </w:p>
        </w:tc>
        <w:tc>
          <w:tcPr>
            <w:tcW w:w="1304" w:type="dxa"/>
            <w:vAlign w:val="center"/>
          </w:tcPr>
          <w:p w14:paraId="4564208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A590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F420988">
            <w:pPr>
              <w:keepNext w:val="0"/>
              <w:wordWrap/>
              <w:snapToGrid w:val="0"/>
              <w:spacing w:before="0" w:after="0" w:line="264" w:lineRule="auto"/>
              <w:ind w:firstLine="0"/>
              <w:jc w:val="left"/>
            </w:pPr>
            <w:r>
              <w:rPr>
                <w:rFonts w:ascii="Times New Roman" w:hAnsi="Times New Roman" w:eastAsia="宋体"/>
                <w:b w:val="0"/>
                <w:color w:val="000000"/>
                <w:sz w:val="21"/>
              </w:rPr>
              <w:t>idx_exam_record_owner</w:t>
            </w:r>
          </w:p>
        </w:tc>
        <w:tc>
          <w:tcPr>
            <w:tcW w:w="680" w:type="dxa"/>
            <w:vAlign w:val="center"/>
          </w:tcPr>
          <w:p w14:paraId="54FD57CE">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4BF293D4">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w:t>
            </w:r>
          </w:p>
        </w:tc>
        <w:tc>
          <w:tcPr>
            <w:tcW w:w="1304" w:type="dxa"/>
            <w:vAlign w:val="center"/>
          </w:tcPr>
          <w:p w14:paraId="3F2D2BA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2943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AC7129E">
            <w:pPr>
              <w:keepNext w:val="0"/>
              <w:wordWrap/>
              <w:snapToGrid w:val="0"/>
              <w:spacing w:before="0" w:after="0" w:line="264" w:lineRule="auto"/>
              <w:ind w:firstLine="0"/>
              <w:jc w:val="left"/>
            </w:pPr>
            <w:r>
              <w:rPr>
                <w:rFonts w:ascii="Times New Roman" w:hAnsi="Times New Roman" w:eastAsia="宋体"/>
                <w:b w:val="0"/>
                <w:color w:val="000000"/>
                <w:sz w:val="21"/>
              </w:rPr>
              <w:t>idx_exam_record_timeout</w:t>
            </w:r>
          </w:p>
        </w:tc>
        <w:tc>
          <w:tcPr>
            <w:tcW w:w="680" w:type="dxa"/>
            <w:vAlign w:val="center"/>
          </w:tcPr>
          <w:p w14:paraId="08CFEA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5370ED01">
            <w:pPr>
              <w:keepNext w:val="0"/>
              <w:wordWrap/>
              <w:snapToGrid w:val="0"/>
              <w:spacing w:before="0" w:after="0" w:line="264" w:lineRule="auto"/>
              <w:ind w:firstLine="0"/>
              <w:jc w:val="left"/>
            </w:pPr>
            <w:r>
              <w:rPr>
                <w:rFonts w:ascii="Times New Roman" w:hAnsi="Times New Roman" w:eastAsia="宋体"/>
                <w:b w:val="0"/>
                <w:color w:val="000000"/>
                <w:sz w:val="21"/>
              </w:rPr>
              <w:t>status, deadline_at</w:t>
            </w:r>
          </w:p>
        </w:tc>
        <w:tc>
          <w:tcPr>
            <w:tcW w:w="1304" w:type="dxa"/>
            <w:vAlign w:val="center"/>
          </w:tcPr>
          <w:p w14:paraId="4D55A3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342C2C">
      <w:pPr>
        <w:keepNext w:val="0"/>
        <w:spacing w:line="360" w:lineRule="auto"/>
        <w:ind w:firstLine="480"/>
      </w:pPr>
    </w:p>
    <w:p w14:paraId="13FAE614">
      <w:pPr>
        <w:pStyle w:val="4"/>
        <w:pageBreakBefore w:val="0"/>
      </w:pPr>
      <w:bookmarkStart w:id="39" w:name="_Toc15412"/>
      <w:r>
        <w:t>4.4 学习消息处理流程</w:t>
      </w:r>
      <w:bookmarkEnd w:id="39"/>
    </w:p>
    <w:p w14:paraId="72B482BE">
      <w:pPr>
        <w:jc w:val="both"/>
      </w:pPr>
      <w:r>
        <w:t>学习消息处理按身份与会话绑定、幂等查询、序号检查、状态验证、学时计算、持久化和确认响应依次展开。幂等查询位于重复计算之前，已经成功处理的请求可以返回既有确认结果。序号检查防止旧事件改变当前进度，状态检查决定当前是否具备学习条件；身份、状态或序号不符合要求时拒绝处理。只有通过相应条件后，才由计时组件计算允许增加的有效秒数。两次事件的服务端间隔超过“上报间隔＋学时容差”时暂停结算，不补记断线期间的学时。</w:t>
      </w:r>
    </w:p>
    <w:p w14:paraId="4947A1FD">
      <w:pPr>
        <w:keepNext w:val="1"/>
        <w:ind w:firstLine="0"/>
        <w:jc w:val="center"/>
      </w:pPr>
      <w:r>
        <w:drawing>
          <wp:inline distT="0" distB="0" distL="114300" distR="114300">
            <wp:extent cx="5580000" cy="3500182"/>
            <wp:effectExtent l="0" t="0" r="1905" b="18415"/>
            <wp:docPr id="16" name="learning-flow.png" descr="学习进度受理、幂等响应与结果事件同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80000" cy="3500182"/>
                    </a:xfrm>
                    <a:prstGeom prst="rect">
                      <a:avLst/>
                    </a:prstGeom>
                  </pic:spPr>
                </pic:pic>
              </a:graphicData>
            </a:graphic>
          </wp:inline>
        </w:drawing>
      </w:r>
    </w:p>
    <w:p w14:paraId="6FA7F38E">
      <w:pPr>
        <w:pStyle w:val="15"/>
        <w:keepNext w:val="0"/>
      </w:pPr>
      <w:r>
        <w:t>图4-7 学习进度受理与结果同步流程</w:t>
      </w:r>
    </w:p>
    <w:p w14:paraId="689BBDAA">
      <w:pPr>
        <w:jc w:val="both"/>
      </w:pPr>
      <w:r>
        <w:t>学习服务成功处理事件后，Realtime依次返回两类消息：ACK携带已受理序号与会话状态，PROGRESS_CONFIRMED携带本次计入量和累计学时。页面据完整确认结果更新进度，也可通过只读状态接口恢复当前值。实时信封seq按JSON数字序列化，业务Long标识仍采用字符串策略。首次绑定的总等待上限为30秒，重连不重新延长该期限；超时后提示重试。页面不能只在收到ACK后自行增加学时，确认结果才是累计值的依据。</w:t>
      </w:r>
    </w:p>
    <w:p w14:paraId="18BADAE8">
      <w:pPr>
        <w:jc w:val="both"/>
      </w:pPr>
      <w:r>
        <w:t>多标签页和断线重连可能产生不同连接同时操作同一学习对象的情况。服务端需要校验会话绑定并拒绝不符合当前会话状态的消息，前端配合暂停和状态同步。源码核查表明，Realtime以进程内ConcurrentHashMap维护连接注册，Redis缓存授权信息；该实现的连接管理边界为单个服务实例。</w:t>
      </w:r>
    </w:p>
    <w:p w14:paraId="718AD835">
      <w:pPr>
        <w:pStyle w:val="4"/>
        <w:pageBreakBefore w:val="0"/>
      </w:pPr>
      <w:bookmarkStart w:id="40" w:name="_Toc16742"/>
      <w:r>
        <w:t>4.5 抽验与考试状态设计</w:t>
      </w:r>
      <w:bookmarkEnd w:id="40"/>
    </w:p>
    <w:p w14:paraId="3CFA4680">
      <w:pPr>
        <w:jc w:val="both"/>
      </w:pPr>
      <w:r>
        <w:t>抽验任务创建后记录截止时间并使学习进入核验等待状态。截止前提交图像时，服务调用模型适配器，保存本次结果，再更新任务；未提交而到期时，任务进入超时状态，提交列表保持为空；主动终止学习会话时，尚待处理的抽验任务转为CANCELLED。启用人脸抽验的会话还要求签到、签退前完成当次照片核验。服务端检查本人会话、动作状态和客户端实例，成功后保存与动作及下一事件序号绑定、60秒有效的凭据；事件事务再次校验并消费凭据，序号推进后不能跨事件复用。未启用抽验的会话不要求该凭据。</w:t>
      </w:r>
    </w:p>
    <w:p w14:paraId="1E6F3F8D">
      <w:pPr>
        <w:jc w:val="both"/>
      </w:pPr>
      <w:r>
        <w:t>考试以记录保存服务端开始及截止时间，试卷内容采用固定快照。当前题型为单选题和判断题，每个培训任务保留一条考试记录，未实现多次补考管理。答案保存与最终交卷具有不同含义：保存用于记录当前作答，交卷用于封存并计算成绩。客户端将连续保存请求串行化，减少较早请求后到而覆盖新答案的可能。最终成绩仍由服务端根据保存状态和判分规则形成，客户端倒计时只承担提示作用。会话、抽验与考试超时通过数据库定时扫描处理，当前实现不依赖RabbitMQ延迟队列。</w:t>
      </w:r>
    </w:p>
    <w:p w14:paraId="3FD0CCD0">
      <w:pPr>
        <w:jc w:val="both"/>
      </w:pPr>
      <w:r>
        <w:t>计划按培训模式判定结业：设L为学习完成，E为考试及格，仅学习模式要求L，学习加考试模式要求L与E同时成立，且考试准入须先满足L。全部有效任务结业后，计划可由PUBLISHED或IN_PROGRESS提前转为FINISHED，排除空计划及取消任务。任务提交后用新事务刷新计划，失败由生命周期扫描补偿。个人结业、计划状态和播放期限分别判断，提前结束不缩短已结业学员在原周期内的回看期限。迟到学习事件不得使已完成任务降级。</w:t>
      </w:r>
    </w:p>
    <w:p w14:paraId="049AEDF1">
      <w:pPr>
        <w:pStyle w:val="4"/>
        <w:pageBreakBefore w:val="0"/>
      </w:pPr>
      <w:bookmarkStart w:id="41" w:name="_Toc24876"/>
      <w:r>
        <w:t>4.6 安全与只读查询设计</w:t>
      </w:r>
      <w:bookmarkEnd w:id="41"/>
    </w:p>
    <w:p w14:paraId="39B2F1BC">
      <w:pPr>
        <w:jc w:val="both"/>
      </w:pPr>
      <w:r>
        <w:t>企业隔离采用登录上下文而非客户端自报企业参数。服务端取得可信企业标识后，既在列表条件中限定范围，也在详情和修改操作中重新核验对象归属。列表查询安全并不能替代详情查询安全，因为用户可以绕开列表直接构造对象编号。学员接口则进一步确认对象与当前用户的任务分配关系。</w:t>
      </w:r>
    </w:p>
    <w:p w14:paraId="30890013">
      <w:pPr>
        <w:jc w:val="both"/>
      </w:pPr>
      <w:r>
        <w:t>历史档案使用专门的查询路径。查询先获得有权访问的已发布任务和快照，再读取当前页学时及成绩；不存在进度的课程补零显示，不触发生命周期刷新或考试初始化。本人任务列表也以发布快照汇总完整要求学时，缺少学习记录按零，汇总不创建进度；学习详情的进度入口则仍可初始化学习进度，不能将所有查询统称为只读。管理员档案按任务、课程、会话、事件和抽验逐层展开，避免一次加载全部高频日志。</w:t>
      </w:r>
    </w:p>
    <w:p w14:paraId="2F91517F">
      <w:pPr>
        <w:jc w:val="both"/>
      </w:pPr>
      <w:r>
        <w:t>档案不公开照片摘要和内部幂等响应；签到、签退及抽验照片通过短期签名预览。访问校验企业、所有者或统计权限及对象类型、状态，平台管理员不经企业学习照片入口读取。私有照片禁止覆盖，旧记录不回填；签名期限控制单次访问的有效期。签名地址不得进入公开截图或日志。</w:t>
      </w:r>
    </w:p>
    <w:p w14:paraId="35DB5B27">
      <w:pPr>
        <w:pStyle w:val="3"/>
        <w:pageBreakBefore/>
      </w:pPr>
      <w:bookmarkStart w:id="42" w:name="_Toc15482"/>
      <w:r>
        <w:t>5 系统实现</w:t>
      </w:r>
      <w:bookmarkEnd w:id="42"/>
    </w:p>
    <w:p>
      <w:pPr>
        <w:jc w:val="both"/>
      </w:pPr>
      <w:r>
        <w:t>系统以学员培训任务贯穿课程安排、学习过程和考核结果，核心业务链如图5-1所示。管理员上传视频并启用课程，将课程与参训人员加入计划，发布时固定课程、课件和考核规则。学员通过账号登录后进入本人任务，完成签到和视频学习；断线时先暂停，重连同步后由本人继续；启用人脸核验时，按要求拍照完成身份比对。学习完成后，需要考核的任务才允许进入考试，服务端结合学时与成绩判定是否结业，最后聚合形成可查询的培训档案。</w:t>
      </w:r>
    </w:p>
    <w:p>
      <w:pPr>
        <w:keepNext w:val="1"/>
        <w:keepLines/>
        <w:spacing w:before="120" w:after="0" w:line="240" w:lineRule="auto"/>
        <w:ind w:left="0" w:right="0" w:firstLine="0"/>
        <w:jc w:val="center"/>
      </w:pPr>
      <w:r>
        <w:drawing>
          <wp:inline distT="0" distB="0" distL="114300" distR="114300">
            <wp:extent cx="5580000" cy="5890000"/>
            <wp:effectExtent l="0" t="0" r="6350" b="13335"/>
            <wp:docPr id="25" name="core-business-flow.png" descr="课程启用与计划发布、账号登录、视频学习、断线恢复、人脸抽验、考试及档案形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re-business-flow.png" descr="课程启用与计划发布、账号登录、视频学习、断线恢复、人脸抽验、考试及档案形成"/>
                    <pic:cNvPicPr>
                      <a:picLocks noChangeAspect="1"/>
                    </pic:cNvPicPr>
                  </pic:nvPicPr>
                  <pic:blipFill>
                    <a:blip r:embed="rId35"/>
                    <a:stretch>
                      <a:fillRect/>
                    </a:stretch>
                  </pic:blipFill>
                  <pic:spPr>
                    <a:xfrm>
                      <a:off x="0" y="0"/>
                      <a:ext cx="5580000" cy="5890000"/>
                    </a:xfrm>
                    <a:prstGeom prst="rect">
                      <a:avLst/>
                    </a:prstGeom>
                  </pic:spPr>
                </pic:pic>
              </a:graphicData>
            </a:graphic>
          </wp:inline>
        </w:drawing>
      </w:r>
    </w:p>
    <w:p>
      <w:pPr>
        <w:pStyle w:val="15"/>
        <w:keepNext w:val="0"/>
        <w:keepLines/>
      </w:pPr>
      <w:r>
        <w:t>图5-1 核心业务链实现流程</w:t>
      </w:r>
    </w:p>
    <w:p w14:paraId="72ED2B8D">
      <w:pPr>
        <w:pStyle w:val="4"/>
        <w:pageBreakBefore w:val="0"/>
      </w:pPr>
      <w:bookmarkStart w:id="43" w:name="_Toc24735"/>
      <w:r>
        <w:t>5.1 工程组织与基础管理实现</w:t>
      </w:r>
      <w:bookmarkEnd w:id="43"/>
    </w:p>
    <w:p w14:paraId="41BE84B5">
      <w:pPr>
        <w:jc w:val="both"/>
      </w:pPr>
      <w:r>
        <w:t>后端聚合工程包含依赖管理、公共组件、RPC接口及各服务应用。管理、培训和学习服务分别维护Flyway迁移目录，避免一个服务直接修改另一个服务的表。前端按页面和业务接口组织管理端与学员端功能，登录后的菜单受角色权限约束，接口访问仍由后端校验。共同返回结构保持一致，使页面能够统一处理业务失败与数据返回。</w:t>
      </w:r>
    </w:p>
    <w:p w14:paraId="54E3BF7E">
      <w:pPr>
        <w:jc w:val="both"/>
      </w:pPr>
      <w:r>
        <w:t>基础管理的实现重点在于组织归属及引用约束。新增或调整人员时，服务核验企业、部门和可选车辆关系；车辆操作校验车牌唯一性及部门有效性。本人资料接口只允许修改姓名、手机号，不接受他人标识或权限字段，个人菜单还提供登记照维护入口。无企业归属的平台管理员可维护本人登记照，对象按所有者隔离；操作他人仍按管理权限及企业归属校验。源码核查表明，人员绑定和个人资料操作具有相应的归属校验与字段边界控制。人员管理界面见图5-2。</w:t>
      </w:r>
    </w:p>
    <w:p w14:paraId="722B4F13">
      <w:pPr>
        <w:keepNext w:val="1"/>
        <w:keepLines/>
        <w:spacing w:before="120" w:after="0" w:line="240" w:lineRule="auto"/>
        <w:ind w:left="0" w:right="0" w:firstLine="0"/>
        <w:jc w:val="center"/>
      </w:pPr>
      <w:r>
        <w:drawing>
          <wp:inline distT="0" distB="0" distL="114300" distR="114300">
            <wp:extent cx="5580000" cy="2943931"/>
            <wp:effectExtent l="0" t="0" r="6350" b="13335"/>
            <wp:docPr id="17" name="figure-5-1.png" descr="演示用户详情中的部门、车牌、角色、状态与人脸登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5-2 人员管理界面（演示数据截图）" descr="当前系统界面演示数据截图；人员管理界面；部门、绑定车牌、角色、账号状态、人脸登记状态及人员管理操作入口；人脸及敏感信息已遮挡。"/>
                    <pic:cNvPicPr>
                      <a:picLocks noChangeAspect="1"/>
                    </pic:cNvPicPr>
                  </pic:nvPicPr>
                  <pic:blipFill>
                    <a:blip r:embed="rId23"/>
                    <a:stretch>
                      <a:fillRect/>
                    </a:stretch>
                  </pic:blipFill>
                  <pic:spPr>
                    <a:xfrm>
                      <a:off x="0" y="0"/>
                      <a:ext cx="5580000" cy="2943931"/>
                    </a:xfrm>
                    <a:prstGeom prst="rect">
                      <a:avLst/>
                    </a:prstGeom>
                  </pic:spPr>
                </pic:pic>
              </a:graphicData>
            </a:graphic>
          </wp:inline>
        </w:drawing>
      </w:r>
    </w:p>
    <w:p w14:paraId="7CEE99EE">
      <w:pPr>
        <w:pStyle w:val="15"/>
        <w:keepNext w:val="0"/>
        <w:keepLines/>
      </w:pPr>
      <w:r>
        <w:t>图5-2 人员管理界面</w:t>
      </w:r>
    </w:p>
    <w:p w14:paraId="70A225A3">
      <w:pPr>
        <w:jc w:val="both"/>
      </w:pPr>
      <w:r>
        <w:t>认证使用RSA签名的访问令牌、Redis刷新令牌轮换和HttpOnly Cookie，CSRF双提交保护修改请求。内置学员权限以student:%前缀初始化，迁移只补齐完全未授权的内置学员角色，不覆盖已有授权。WebSocket认证过滤器在安全链包装后恢复握手身份，连接随后完成学习会话绑定。</w:t>
      </w:r>
    </w:p>
    <w:p>
      <w:pPr>
        <w:jc w:val="both"/>
      </w:pPr>
      <w:r>
        <w:t>学员在登录页提交账号与密码，认证服务检查账号和所属企业状态，登录成功后按权限进入学员工作台；需要首次改密的账号先完成密码修改。任务列表只显示分配给当前用户的培训，进入课程时继续核验企业归属、任务分配和计划有效期。登录解决访问身份问题，学习中的人脸核验另用于确认当次参与者，两者分别处理。</w:t>
      </w:r>
    </w:p>
    <w:p w14:paraId="42D1A49C">
      <w:pPr>
        <w:pStyle w:val="4"/>
        <w:pageBreakBefore w:val="0"/>
      </w:pPr>
      <w:bookmarkStart w:id="44" w:name="_Toc24631"/>
      <w:r>
        <w:t>5.2 课程资源与计划实现</w:t>
      </w:r>
      <w:bookmarkEnd w:id="44"/>
    </w:p>
    <w:p w14:paraId="379000BC">
      <w:pPr>
        <w:jc w:val="both"/>
      </w:pPr>
      <w:r>
        <w:t>浏览器取得授权后直传私有OSS，培训服务校验上传完成并保存课件元数据。播放时按任务及资源权限取得短期地址，由浏览器以范围请求读取并解码视频。业务服务承担授权和元数据校验，对象存储承担传输。课程资源管理界面见图5-3。</w:t>
      </w:r>
    </w:p>
    <w:p w14:paraId="2F94B4C9">
      <w:pPr>
        <w:keepNext w:val="1"/>
        <w:keepLines/>
        <w:spacing w:before="120" w:after="0" w:line="240" w:lineRule="auto"/>
        <w:ind w:left="0" w:right="0" w:firstLine="0"/>
        <w:jc w:val="center"/>
      </w:pPr>
      <w:r>
        <w:drawing>
          <wp:inline distT="0" distB="0" distL="114300" distR="114300">
            <wp:extent cx="5580000" cy="4582887"/>
            <wp:effectExtent l="0" t="0" r="6350" b="13335"/>
            <wp:docPr id="18" name="figure-5-2.png" descr="演示课程名称、规定学时与学习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5-3 课程资源管理界面（演示数据截图）" descr="当前系统界面演示数据截图；课程资源管理界面；课程规则、规定学时、视频课件名称、时长及课件列表；人脸及敏感信息已遮挡。"/>
                    <pic:cNvPicPr>
                      <a:picLocks noChangeAspect="1"/>
                    </pic:cNvPicPr>
                  </pic:nvPicPr>
                  <pic:blipFill>
                    <a:blip r:embed="rId24"/>
                    <a:stretch>
                      <a:fillRect/>
                    </a:stretch>
                  </pic:blipFill>
                  <pic:spPr>
                    <a:xfrm>
                      <a:off x="0" y="0"/>
                      <a:ext cx="5580000" cy="4582887"/>
                    </a:xfrm>
                    <a:prstGeom prst="rect">
                      <a:avLst/>
                    </a:prstGeom>
                  </pic:spPr>
                </pic:pic>
              </a:graphicData>
            </a:graphic>
          </wp:inline>
        </w:drawing>
      </w:r>
    </w:p>
    <w:p w14:paraId="6265CEA9">
      <w:pPr>
        <w:pStyle w:val="15"/>
        <w:keepNext w:val="0"/>
        <w:keepLines/>
      </w:pPr>
      <w:r>
        <w:t>图5-3 课程资源管理界面</w:t>
      </w:r>
    </w:p>
    <w:p w14:paraId="6514DA84">
      <w:pPr>
        <w:jc w:val="both"/>
      </w:pPr>
      <w:r>
        <w:t>课程启用前，服务检查课件是否就绪、上传是否完成，以及规定学时是否超过视频总时长。管理员再配置培训周期、参训人员、考试和人脸核验规则；启用人脸核验时，发布前检查参训人员是否已有登记照。计划发布重新保存课程与课件快照，并为每名学员建立任务，分别维护学习、考试和结业状态，基础资源后续修改不回写快照。自然日周期归一为起始日00:00:00和结束日23:59:59，播放授权要求当前时间严格早于结束时刻。学员目录与规定学时均取自本人任务的发布快照。培训计划发布快照界面见图5-4。</w:t>
      </w:r>
    </w:p>
    <w:p w14:paraId="39ED12A1">
      <w:pPr>
        <w:keepNext w:val="1"/>
        <w:keepLines/>
        <w:spacing w:before="120" w:after="0" w:line="240" w:lineRule="auto"/>
        <w:ind w:left="0" w:right="0" w:firstLine="0"/>
        <w:jc w:val="center"/>
      </w:pPr>
      <w:r>
        <w:drawing>
          <wp:inline distT="0" distB="0" distL="114300" distR="114300">
            <wp:extent cx="5580000" cy="2403692"/>
            <wp:effectExtent l="0" t="0" r="6350" b="13335"/>
            <wp:docPr id="19" name="figure-5-3.png" descr="发布课程和课件快照的名称、顺序及视频时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5-4 培训计划发布快照界面（演示数据截图）" descr="当前系统界面演示数据截图；培训计划发布快照界面；培训周期、完成模式及参训人员，展开课程显示发布快照及课件规则；人脸及敏感信息已遮挡。"/>
                    <pic:cNvPicPr>
                      <a:picLocks noChangeAspect="1"/>
                    </pic:cNvPicPr>
                  </pic:nvPicPr>
                  <pic:blipFill>
                    <a:blip r:embed="rId25"/>
                    <a:stretch>
                      <a:fillRect/>
                    </a:stretch>
                  </pic:blipFill>
                  <pic:spPr>
                    <a:xfrm>
                      <a:off x="0" y="0"/>
                      <a:ext cx="5580000" cy="2403692"/>
                    </a:xfrm>
                    <a:prstGeom prst="rect">
                      <a:avLst/>
                    </a:prstGeom>
                  </pic:spPr>
                </pic:pic>
              </a:graphicData>
            </a:graphic>
          </wp:inline>
        </w:drawing>
      </w:r>
    </w:p>
    <w:p w14:paraId="7D2ADEF1">
      <w:pPr>
        <w:pStyle w:val="15"/>
        <w:keepNext w:val="0"/>
        <w:keepLines/>
      </w:pPr>
      <w:r>
        <w:t>图5-4 培训计划发布快照界面</w:t>
      </w:r>
    </w:p>
    <w:p w14:paraId="73F45566">
      <w:pPr>
        <w:jc w:val="both"/>
      </w:pPr>
      <w:r>
        <w:t>题库、试卷和题目快照由培训服务管理，试卷维护不改写已发布任务的判分依据。系统仅支持学习、学习加考试两种计划模式，范围不包含报名缴费、电子证书或资质审批。</w:t>
      </w:r>
    </w:p>
    <w:p w14:paraId="45B4F56A">
      <w:pPr>
        <w:pStyle w:val="4"/>
        <w:pageBreakBefore w:val="0"/>
      </w:pPr>
      <w:bookmarkStart w:id="45" w:name="_Toc13002"/>
      <w:r>
        <w:t>5.3 视频学习、断线恢复与补学实现</w:t>
      </w:r>
      <w:bookmarkEnd w:id="45"/>
    </w:p>
    <w:p>
      <w:pPr>
        <w:jc w:val="both"/>
      </w:pPr>
      <w:r>
        <w:t>学员完成签到后，页面读取发布快照中的已解锁课件，向服务端申请短期播放地址，由浏览器视频组件读取并解码MP4。播放器加载后先恢复该课件的服务端确认位置；用户点击播放时，页面先提交PLAY事件，收到确认再开始播放。播放期间串行上报PROGRESS，暂停、切换和签退也按会话序号提交。页面显示服务端确认的有效学时，视频已播放位置不能直接代替课程完成状态。</w:t>
      </w:r>
    </w:p>
    <w:p w14:paraId="2E1A3ACC">
      <w:pPr>
        <w:jc w:val="both"/>
      </w:pPr>
      <w:r>
        <w:t>有效学时计算由LearningTimeCalculator承担，LearningSessionServiceImpl负责围绕当前会话调用计算器并组织状态更新。计算器接收时间差、播放位置变化、允许间隔和剩余要求，返回本次可计入量或拒绝原因。业务服务在更新进度时同时保存受理事件，使某个累计结果能够回溯到对应请求。只有计时组件返回合法结果，并满足持久化条件后，页面才得到最终确认值。</w:t>
      </w:r>
    </w:p>
    <w:p w14:paraId="054FF525">
      <w:pPr>
        <w:jc w:val="both"/>
      </w:pPr>
      <w:r>
        <w:t>实现中的一个具体问题是“全部课件播放结束但规定学时仍未满足”。合成测试把100秒媒体划分为10段，每段位置增加10秒，服务端经过时间交替为9秒和11秒。按逐段取较小值计算，共有5段计入9秒、5段计入10秒，累计95秒。媒体结尾标志与有效学时完成并不等价，如果页面只允许未完成课件继续播放，学员会无法补足剩余5秒。</w:t>
      </w:r>
    </w:p>
    <w:p w14:paraId="07F7F5C6">
      <w:pPr>
        <w:jc w:val="both"/>
      </w:pPr>
      <w:r>
        <w:t>系统通过从头补学入口处理这一状态。补学重置已完成课件的当前位置，保留累计学时、完成标记和最高确认位置，随后仍按正常进度规则计时。PLAY事件本身不增加学时，也不因点击补学按钮直接填平差额。这一机制处理保守累计产生的状态组合，补学仍遵循原计时约束。视频学习与补学界面见图5-5。</w:t>
      </w:r>
    </w:p>
    <w:p w14:paraId="198B12ED">
      <w:pPr>
        <w:keepNext w:val="1"/>
        <w:keepLines/>
        <w:spacing w:before="120" w:after="0" w:line="240" w:lineRule="auto"/>
        <w:ind w:left="0" w:right="0" w:firstLine="0"/>
        <w:jc w:val="center"/>
      </w:pPr>
      <w:r>
        <w:drawing>
          <wp:inline distT="0" distB="0" distL="114300" distR="114300">
            <wp:extent cx="5580000" cy="6465103"/>
            <wp:effectExtent l="0" t="0" r="6350" b="13335"/>
            <wp:docPr id="20" name="figure-5-4.png" descr="有效和规定学时、补学提示按钮与当前课件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5-5 视频学习与补学界面（演示数据截图）" descr="当前系统界面演示数据截图；视频学习与补学界面；播放器、课件列表、有效学时与规定学时、补学提示及从头补学当前课件按钮；人脸及敏感信息已遮挡。"/>
                    <pic:cNvPicPr>
                      <a:picLocks noChangeAspect="1"/>
                    </pic:cNvPicPr>
                  </pic:nvPicPr>
                  <pic:blipFill>
                    <a:blip r:embed="rId26"/>
                    <a:stretch>
                      <a:fillRect/>
                    </a:stretch>
                  </pic:blipFill>
                  <pic:spPr>
                    <a:xfrm>
                      <a:off x="0" y="0"/>
                      <a:ext cx="5580000" cy="6465103"/>
                    </a:xfrm>
                    <a:prstGeom prst="rect">
                      <a:avLst/>
                    </a:prstGeom>
                  </pic:spPr>
                </pic:pic>
              </a:graphicData>
            </a:graphic>
          </wp:inline>
        </w:drawing>
      </w:r>
    </w:p>
    <w:p w14:paraId="7B93E780">
      <w:pPr>
        <w:pStyle w:val="15"/>
        <w:keepNext w:val="0"/>
        <w:keepLines/>
      </w:pPr>
      <w:r>
        <w:t>图5-5 视频学习与补学界面</w:t>
      </w:r>
    </w:p>
    <w:p>
      <w:pPr>
        <w:jc w:val="both"/>
      </w:pPr>
      <w:r>
        <w:t>实时连接中断时，页面立即停止播放器与进度上报，避免断线后继续推进本地学时。连接按1、2、5、10秒间隔退避重试，重连后先绑定原学习会话，再同步服务端状态、事件序号和确认位置。若服务端仍处于学习中，页面先确认安全暂停；过期的播放和进度操作不作为新学习量补交，待确认的暂停操作则沿用原请求标识处理。同步完成后播放器保持暂停，学员点击播放才重新计时。播放地址失效时也重新申请授权并按确认位置加载。视频播放、断线提示和恢复后的状态见图5-6。</w:t>
      </w:r>
    </w:p>
    <w:p>
      <w:pPr>
        <w:keepNext w:val="1"/>
        <w:keepLines/>
        <w:spacing w:before="120" w:after="0" w:line="240" w:lineRule="auto"/>
        <w:ind w:left="0" w:right="0" w:firstLine="0"/>
        <w:jc w:val="center"/>
      </w:pPr>
      <w:r>
        <w:drawing>
          <wp:inline distT="0" distB="0" distL="114300" distR="114300">
            <wp:extent cx="5580000" cy="5243276"/>
            <wp:effectExtent l="0" t="0" r="6350" b="13335"/>
            <wp:docPr id="26" name="video-recovery.png" descr="当前Vue播放器实际解码视频、断线暂停及重连同步后等待手动继续的三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deo-recovery.png" descr="当前Vue播放器实际解码视频、断线暂停及重连同步后等待手动继续的三个阶段"/>
                    <pic:cNvPicPr>
                      <a:picLocks noChangeAspect="1"/>
                    </pic:cNvPicPr>
                  </pic:nvPicPr>
                  <pic:blipFill>
                    <a:blip r:embed="rId36"/>
                    <a:stretch>
                      <a:fillRect/>
                    </a:stretch>
                  </pic:blipFill>
                  <pic:spPr>
                    <a:xfrm>
                      <a:off x="0" y="0"/>
                      <a:ext cx="5580000" cy="5243276"/>
                    </a:xfrm>
                    <a:prstGeom prst="rect">
                      <a:avLst/>
                    </a:prstGeom>
                  </pic:spPr>
                </pic:pic>
              </a:graphicData>
            </a:graphic>
          </wp:inline>
        </w:drawing>
      </w:r>
    </w:p>
    <w:p>
      <w:pPr>
        <w:pStyle w:val="15"/>
        <w:keepNext w:val="0"/>
        <w:keepLines/>
      </w:pPr>
      <w:r>
        <w:t>图5-6 视频播放与断线恢复</w:t>
      </w:r>
    </w:p>
    <w:p w14:paraId="573E0D52">
      <w:pPr>
        <w:jc w:val="both"/>
      </w:pPr>
      <w:r>
        <w:t>学时规则对异常具有防护作用，但其证明能力有限。媒体位置与服务端时间均符合条件，只能说明某段上报满足当前规则，不能证明学员一直注视屏幕或理解课程。人脸抽验和考试分别补充身份与知识掌握方面的观察，三类记录仍不应被合并为一个未经验证的“真实学习率”。</w:t>
      </w:r>
    </w:p>
    <w:p w14:paraId="258FBCD6">
      <w:pPr>
        <w:pStyle w:val="4"/>
        <w:pageBreakBefore w:val="0"/>
      </w:pPr>
      <w:bookmarkStart w:id="46" w:name="_Toc18093"/>
      <w:r>
        <w:t>5.4 幂等与异步结果实现</w:t>
      </w:r>
      <w:bookmarkEnd w:id="46"/>
    </w:p>
    <w:p w14:paraId="3F50B459">
      <w:pPr>
        <w:jc w:val="both"/>
      </w:pPr>
      <w:r>
        <w:t>每个学习请求具有可识别的请求标识，同一请求再次到达时优先读取已保存结果。事件序号用于判断新旧关系，数据库唯一键防止并发重复写入。上述机制共同保护累计结果：请求标识解决重试重复，序号处理顺序变化，唯一约束处理应用检查与落库之间的竞争。任何单一机制都不能完整替代另外两者。</w:t>
      </w:r>
    </w:p>
    <w:p w14:paraId="5D964E9D">
      <w:pPr>
        <w:jc w:val="both"/>
      </w:pPr>
      <w:r>
        <w:t>学习开始或任务内全部课程完成时，系统按任务阶段幂等生成任务事件；抽验任务创建及处理结果另生成实时通知。Outbox记录与对应业务状态在同一本地事务中保存。发送器读取待发送事件，向RabbitMQ发布，并结合代理确认与路由退回结果更新状态。仅有Broker ACK不足以判定发送成功；出现NO_ROUTE时，事件保留为可重试状态。该实现分别处理代理接收与业务路由两个条件，对应的组件实验结果见6.5节。</w:t>
      </w:r>
    </w:p>
    <w:p w14:paraId="041CFF6A">
      <w:pPr>
        <w:jc w:val="both"/>
      </w:pPr>
      <w:r>
        <w:t>消费端通过事件标识识别重复投递，并根据当前任务状态处理迟到事件。例如任务已经完成后才收到较早的开始事件，状态不能回退为进行中。消息投递采用可重试方式意味着重复到达是应被正常处理的输入，而非偶然例外。系统由此实现的是带幂等消费的最终一致性，不是跨库同时提交，也不是消息物理上只发送一次。</w:t>
      </w:r>
    </w:p>
    <w:p w14:paraId="33B393AC">
      <w:pPr>
        <w:pStyle w:val="4"/>
        <w:pageBreakBefore w:val="0"/>
      </w:pPr>
      <w:bookmarkStart w:id="47" w:name="_Toc10530"/>
      <w:r>
        <w:t>5.5 抽验与考试实现</w:t>
      </w:r>
      <w:bookmarkEnd w:id="47"/>
    </w:p>
    <w:p w14:paraId="16F4B1F6">
      <w:pPr>
        <w:jc w:val="both"/>
      </w:pPr>
      <w:r>
        <w:t>FaceCheckServiceImpl管理学习抽验、提交日志及签到签退核验，人脸适配器提供检测与一对一身份比对。启用核验的会话在签到、签退时先要求本人拍照；核验成功后，服务端保存与本次动作及下一事件序号绑定、60秒有效的凭据，正式事件受理后才将照片归入会话档案，凭据不能跨动作复用。照片使用私有对象引用保存，只有具备相应权限的查询才能取得短期预览地址。</w:t>
      </w:r>
    </w:p>
    <w:p>
      <w:pPr>
        <w:jc w:val="both"/>
      </w:pPr>
      <w:r>
        <w:t>服务端按计划间隔规则生成累计有效学时阈值，达到阈值后触发学习抽验，创建带截止时间的抽验任务，将会话转为等待核验并通知页面；页面暂停视频和计时，弹出摄像头采集窗口。学员授权后可看到实时预览，点击拍照将当前视频帧转为JPEG，再提交照片与请求标识。这一过程采集的是摄像头单帧照片，不上传连续视频。拍照前后两个阶段见图5-7。</w:t>
      </w:r>
    </w:p>
    <w:p w14:paraId="18DCA8AC">
      <w:pPr>
        <w:keepNext w:val="1"/>
        <w:keepLines/>
        <w:spacing w:before="120" w:after="0" w:line="240" w:lineRule="auto"/>
        <w:ind w:left="0" w:right="0" w:firstLine="0"/>
        <w:jc w:val="center"/>
      </w:pPr>
      <w:r>
        <w:drawing>
          <wp:inline distT="0" distB="0" distL="114300" distR="114300">
            <wp:extent cx="5580000" cy="6653783"/>
            <wp:effectExtent l="0" t="0" r="6350" b="13335"/>
            <wp:docPr id="21" name="figure-5-5.png" descr="同一抽验弹窗拍照前后两个操作阶段，照片区域已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5-7 学习人脸抽验界面（演示数据截图）" descr="当前系统界面演示数据截图；学习人脸抽验界面；学习暂停提示、倒计时、剩余提交次数、拍照与提交按钮，照片区域遮挡；人脸及敏感信息已遮挡。"/>
                    <pic:cNvPicPr>
                      <a:picLocks noChangeAspect="1"/>
                    </pic:cNvPicPr>
                  </pic:nvPicPr>
                  <pic:blipFill>
                    <a:blip r:embed="rId27"/>
                    <a:stretch>
                      <a:fillRect/>
                    </a:stretch>
                  </pic:blipFill>
                  <pic:spPr>
                    <a:xfrm>
                      <a:off x="0" y="0"/>
                      <a:ext cx="5580000" cy="6653783"/>
                    </a:xfrm>
                    <a:prstGeom prst="rect">
                      <a:avLst/>
                    </a:prstGeom>
                  </pic:spPr>
                </pic:pic>
              </a:graphicData>
            </a:graphic>
          </wp:inline>
        </w:drawing>
      </w:r>
    </w:p>
    <w:p w14:paraId="2DC00B0E">
      <w:pPr>
        <w:pStyle w:val="15"/>
        <w:keepNext w:val="0"/>
        <w:keepLines/>
      </w:pPr>
      <w:r>
        <w:t>图5-7 学习人脸抽验界面</w:t>
      </w:r>
    </w:p>
    <w:p>
      <w:pPr>
        <w:jc w:val="both"/>
      </w:pPr>
      <w:r>
        <w:t>人脸适配器使用YuNet检测登记照与提交照，均符合单人脸条件时，再使用SFace完成对齐、特征提取和身份比对，同时保存本次提交结果与照片引用。同一请求重复到达不重复消耗尝试次数。核验通过后，抽验任务记为通过，会话恢复为暂停，页面提示本人手动继续播放；未通过且尚有次数时可重新拍照，次数耗尽或超过截止时间则终止会话并记录原因。即使学员没有提交照片，超时任务也保留在监管记录中。核验通过及返回学习页的状态见图5-8。</w:t>
      </w:r>
    </w:p>
    <w:p>
      <w:pPr>
        <w:keepNext w:val="1"/>
        <w:keepLines/>
        <w:spacing w:before="120" w:after="0" w:line="240" w:lineRule="auto"/>
        <w:ind w:left="0" w:right="0" w:firstLine="0"/>
        <w:jc w:val="center"/>
      </w:pPr>
      <w:r>
        <w:drawing>
          <wp:inline distT="0" distB="0" distL="114300" distR="114300">
            <wp:extent cx="5580000" cy="6378517"/>
            <wp:effectExtent l="0" t="0" r="6350" b="13335"/>
            <wp:docPr id="27" name="face-result.png" descr="当前Vue抽验通过面板及确认后保持暂停、由学员手动继续的两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ace-result.png" descr="当前Vue抽验通过面板及确认后保持暂停、由学员手动继续的两个阶段"/>
                    <pic:cNvPicPr>
                      <a:picLocks noChangeAspect="1"/>
                    </pic:cNvPicPr>
                  </pic:nvPicPr>
                  <pic:blipFill>
                    <a:blip r:embed="rId37"/>
                    <a:stretch>
                      <a:fillRect/>
                    </a:stretch>
                  </pic:blipFill>
                  <pic:spPr>
                    <a:xfrm>
                      <a:off x="0" y="0"/>
                      <a:ext cx="5580000" cy="6378517"/>
                    </a:xfrm>
                    <a:prstGeom prst="rect">
                      <a:avLst/>
                    </a:prstGeom>
                  </pic:spPr>
                </pic:pic>
              </a:graphicData>
            </a:graphic>
          </wp:inline>
        </w:drawing>
      </w:r>
    </w:p>
    <w:p>
      <w:pPr>
        <w:pStyle w:val="15"/>
        <w:keepNext w:val="0"/>
        <w:keepLines/>
      </w:pPr>
      <w:r>
        <w:t>图5-8 人脸抽验结果与继续学习</w:t>
      </w:r>
    </w:p>
    <w:p w14:paraId="7408F4C6">
      <w:pPr>
        <w:jc w:val="both"/>
      </w:pPr>
      <w:r>
        <w:t>任务内全部课程完成后，学习服务通过结果事件更新培训侧任务；消费端按事件标识去重，页面在同步期间显示状态提示。考试服务以培训任务的学习完成状态作为新开或继续考试的前置条件，保留已交卷结果查询。服务端维护开始与截止时间，前端串行保存答案，最终交卷按已启用试卷的题目快照判分；超时由服务端处理，重复交卷读取已有结果。仅学习模式满足学习要求即可结业，学习加考试模式还须考试及格。首页“待考试”数量按考试状态和计划有效期统计，可否开考仍由服务端单独检查学习条件。在线考试作答界面见图5-9。</w:t>
      </w:r>
    </w:p>
    <w:p w14:paraId="13B9C5A6">
      <w:pPr>
        <w:keepNext w:val="1"/>
        <w:keepLines/>
        <w:spacing w:before="120" w:after="0" w:line="240" w:lineRule="auto"/>
        <w:ind w:left="0" w:right="0" w:firstLine="0"/>
        <w:jc w:val="center"/>
      </w:pPr>
      <w:r>
        <w:drawing>
          <wp:inline distT="0" distB="0" distL="114300" distR="114300">
            <wp:extent cx="5580000" cy="5725312"/>
            <wp:effectExtent l="0" t="0" r="6350" b="13335"/>
            <wp:docPr id="22" name="figure-5-6.png" descr="考试倒计时、作答进度、保存状态与第一题选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5-9 在线考试作答界面（演示数据截图）" descr="当前系统界面演示数据截图；在线考试作答界面；考试倒计时、题目及选项、答题进度、答案保存状态和交卷按钮；人脸及敏感信息已遮挡。"/>
                    <pic:cNvPicPr>
                      <a:picLocks noChangeAspect="1"/>
                    </pic:cNvPicPr>
                  </pic:nvPicPr>
                  <pic:blipFill>
                    <a:blip r:embed="rId28"/>
                    <a:stretch>
                      <a:fillRect/>
                    </a:stretch>
                  </pic:blipFill>
                  <pic:spPr>
                    <a:xfrm>
                      <a:off x="0" y="0"/>
                      <a:ext cx="5580000" cy="5725312"/>
                    </a:xfrm>
                    <a:prstGeom prst="rect">
                      <a:avLst/>
                    </a:prstGeom>
                  </pic:spPr>
                </pic:pic>
              </a:graphicData>
            </a:graphic>
          </wp:inline>
        </w:drawing>
      </w:r>
    </w:p>
    <w:p w14:paraId="4CE84E6D">
      <w:pPr>
        <w:pStyle w:val="15"/>
        <w:keepNext w:val="0"/>
        <w:keepLines/>
      </w:pPr>
      <w:r>
        <w:t>图5-9 在线考试作答界面</w:t>
      </w:r>
    </w:p>
    <w:p w14:paraId="6BB29306">
      <w:pPr>
        <w:pStyle w:val="4"/>
        <w:pageBreakBefore w:val="0"/>
      </w:pPr>
      <w:bookmarkStart w:id="48" w:name="_Toc9371"/>
      <w:r>
        <w:t>5.6 档案聚合与界面交互实现</w:t>
      </w:r>
      <w:bookmarkEnd w:id="48"/>
    </w:p>
    <w:p w14:paraId="764E5B74">
      <w:pPr>
        <w:jc w:val="both"/>
      </w:pPr>
      <w:r>
        <w:t>培训档案按学员任务聚合形成：培训服务读取发布快照、任务状态和考试成绩，TrainingRecordController在取得有权访问的任务后，列表批量查询学习服务的有效学时，详情按发布课程目录组合学习明细返回页面。完成判定与档案查询使用同一任务标识，使课程要求、学习结果和考试成绩能够相互对应。没有学习记录的课程按快照补零，计划结束后仍可只读查看，查询不创建学习会话或启动考试。学员查看本人档案，管理员按企业范围查询参训人员及过程明细。学员学习档案界面见图5-10。</w:t>
      </w:r>
    </w:p>
    <w:p w14:paraId="241C11F7">
      <w:pPr>
        <w:keepNext w:val="1"/>
        <w:keepLines/>
        <w:spacing w:before="120" w:after="0" w:line="240" w:lineRule="auto"/>
        <w:ind w:left="0" w:right="0" w:firstLine="0"/>
        <w:jc w:val="center"/>
      </w:pPr>
      <w:r>
        <w:drawing>
          <wp:inline distT="0" distB="0" distL="114300" distR="114300">
            <wp:extent cx="5580000" cy="1729800"/>
            <wp:effectExtent l="0" t="0" r="6350" b="13335"/>
            <wp:docPr id="23" name="figure-5-7.png" descr="计划状态、有效和规定学时、考试成绩与培训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5-10 学员学习档案界面（演示数据截图）" descr="当前系统界面演示数据截图；学员学习档案界面；计划状态、有效学时与规定学时、考试成绩、培训状态及查看档案入口；人脸及敏感信息已遮挡。"/>
                    <pic:cNvPicPr>
                      <a:picLocks noChangeAspect="1"/>
                    </pic:cNvPicPr>
                  </pic:nvPicPr>
                  <pic:blipFill>
                    <a:blip r:embed="rId29"/>
                    <a:stretch>
                      <a:fillRect/>
                    </a:stretch>
                  </pic:blipFill>
                  <pic:spPr>
                    <a:xfrm>
                      <a:off x="0" y="0"/>
                      <a:ext cx="5580000" cy="1729800"/>
                    </a:xfrm>
                    <a:prstGeom prst="rect">
                      <a:avLst/>
                    </a:prstGeom>
                  </pic:spPr>
                </pic:pic>
              </a:graphicData>
            </a:graphic>
          </wp:inline>
        </w:drawing>
      </w:r>
    </w:p>
    <w:p w14:paraId="46818453">
      <w:pPr>
        <w:pStyle w:val="15"/>
        <w:keepNext w:val="0"/>
        <w:keepLines/>
      </w:pPr>
      <w:r>
        <w:t>图5-10 学员学习档案界面</w:t>
      </w:r>
    </w:p>
    <w:p w14:paraId="4351DE1F">
      <w:pPr>
        <w:jc w:val="both"/>
      </w:pPr>
      <w:r>
        <w:t>管理员从任务详情逐层查看课程、会话与抽验，零次提交仍保留任务，并可按权限预览已有照片。任务列表汇总要求学时与有效学时，详情分别展示课程有效学时和视频最高确认位置，时长到秒、百分比限制在0～100；位置进度达到100%不替代服务端结业状态。工作区标签按路径保留访问入口及最近查询参数，支持关闭操作，但不缓存组件状态；试卷采用独立详情页。页面展示以既有权限和学时计算规则为依据。管理员学时监管与抽验记录界面见图5-11。</w:t>
      </w:r>
    </w:p>
    <w:p w14:paraId="0393DC50">
      <w:pPr>
        <w:keepNext w:val="1"/>
        <w:keepLines/>
        <w:spacing w:before="120" w:after="0" w:line="240" w:lineRule="auto"/>
        <w:ind w:left="0" w:right="0" w:firstLine="0"/>
        <w:jc w:val="center"/>
      </w:pPr>
      <w:r>
        <w:drawing>
          <wp:inline distT="0" distB="0" distL="114300" distR="114300">
            <wp:extent cx="5580000" cy="2345492"/>
            <wp:effectExtent l="0" t="0" r="6350" b="13335"/>
            <wp:docPr id="24" name="figure-5-8.png" descr="抽验时间、零提交、超过抽验时限及无提交照片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11 管理员学时监管与抽验记录界面（演示数据截图）" descr="当前系统界面演示数据截图；管理员学时监管与抽验记录界面；抽验任务状态、触发时间、截止时间及提交次数，展开零次提交超时任务显示原因与记录；人脸及敏感信息已遮挡。"/>
                    <pic:cNvPicPr>
                      <a:picLocks noChangeAspect="1"/>
                    </pic:cNvPicPr>
                  </pic:nvPicPr>
                  <pic:blipFill>
                    <a:blip r:embed="rId30"/>
                    <a:stretch>
                      <a:fillRect/>
                    </a:stretch>
                  </pic:blipFill>
                  <pic:spPr>
                    <a:xfrm>
                      <a:off x="0" y="0"/>
                      <a:ext cx="5580000" cy="2345492"/>
                    </a:xfrm>
                    <a:prstGeom prst="rect">
                      <a:avLst/>
                    </a:prstGeom>
                  </pic:spPr>
                </pic:pic>
              </a:graphicData>
            </a:graphic>
          </wp:inline>
        </w:drawing>
      </w:r>
    </w:p>
    <w:p w14:paraId="40E7C064">
      <w:pPr>
        <w:pStyle w:val="15"/>
        <w:keepNext w:val="0"/>
        <w:keepLines/>
      </w:pPr>
      <w:r>
        <w:t>图5-11 管理员学时监管与抽验记录界面</w:t>
      </w:r>
    </w:p>
    <w:p w14:paraId="0931C58E">
      <w:pPr>
        <w:jc w:val="both"/>
      </w:pPr>
      <w:r>
        <w:t>播放器串行处理课件切换并忽略旧请求、旧播放器事件，只有连接和状态允许时才尝试自动播放下一课件，断线、抽验或页面隐藏会中断衔接。独立抽验查询只返回待处理任务，已终止会话的状态响应可附带最近失败或超时结果，页面据此恢复提示，不自行猜测超时原因。源码核查确认了课件切换、异常中断与结果恢复的处理分支。</w:t>
      </w:r>
    </w:p>
    <w:p w14:paraId="792D4ECE">
      <w:pPr>
        <w:pStyle w:val="3"/>
        <w:pageBreakBefore/>
      </w:pPr>
      <w:bookmarkStart w:id="49" w:name="_Toc4633"/>
      <w:r>
        <w:t>6 测试与结果分析</w:t>
      </w:r>
      <w:bookmarkEnd w:id="49"/>
    </w:p>
    <w:p w14:paraId="346ABCEF">
      <w:pPr>
        <w:pStyle w:val="4"/>
        <w:pageBreakBefore w:val="0"/>
      </w:pPr>
      <w:bookmarkStart w:id="50" w:name="_Toc4240"/>
      <w:r>
        <w:t>6.1 测试环境与验证范围</w:t>
      </w:r>
      <w:bookmarkEnd w:id="50"/>
    </w:p>
    <w:p w14:paraId="58822C06">
      <w:pPr>
        <w:jc w:val="both"/>
      </w:pPr>
      <w:r>
        <w:t>测试围绕需求中的风险点选择层次。纯领域测试适合输入确定的时间和位置组合，检查学时公式、重复请求及截止规则；MySQL集成测试验证迁移、索引、数据范围和事务行为；RabbitMQ实验检查发布确认及路由恢复；浏览器契约测试检查页面与接口约定；真实接口回归验证网关、认证和业务服务组合。测试执行、源码核查和理论计算分别标识，源码核查不计入实验通过项。</w:t>
      </w:r>
    </w:p>
    <w:p w14:paraId="75EE1A64">
      <w:pPr>
        <w:jc w:val="both"/>
      </w:pPr>
      <w:r>
        <w:t>实验统计按版本及执行记录分别引用：实现分析与2026年10月9日后端全量复验采用13d6463，其业务源码与96a8d84快照一致；前端采用7ca2f94对应的9月9日归档，既有接口与心跳实验沿用原记录。本地功能验收另核对核心业务链的连续操作与结果。不同批次不累加测试样本，定性联调结果不并入自动化项数。后端结果依据10月9日验收报告及逐项记录，前端与历史实验依据9月9日归档，原始材料入口保存在项目测试报告与证据索引中。</w:t>
      </w:r>
    </w:p>
    <w:p w14:paraId="2EB0D0D3">
      <w:pPr>
        <w:jc w:val="both"/>
      </w:pPr>
      <w:r>
        <w:t>本次后端全量复验采用JDK 17，在ECS的独立Maven容器中执行clean verify；Docker提供Testcontainers MySQL，RabbitMQ、私有OSS和授权照片模型均真实接入。本机接口与心跳历史实验采用Windows、Edge和单实例服务，通信使用HTTP与WS。各组件环境条件以相应归档记录为准，演示账号与授权测试素材仅用于对应场景。</w:t>
      </w:r>
    </w:p>
    <w:p w14:paraId="694420F5">
      <w:pPr>
        <w:jc w:val="both"/>
      </w:pPr>
      <w:r>
        <w:t>实现级核查确认了人员车辆绑定、个人资料、签到签退核验凭据、照片留档、自然日周期、先学后考、提前结业及播放恢复等机制，并检查了权限、状态和异常处理分支。源码说明与本次测试结果分别引用，测试覆盖范围以实际用例为准。</w:t>
      </w:r>
    </w:p>
    <w:p w14:paraId="24F01EBB">
      <w:pPr>
        <w:jc w:val="both"/>
      </w:pPr>
      <w:r>
        <w:t>10月9日后端全量复验覆盖确定输入下的规则、数据库行为、消息路由、真实私有OSS对象操作，以及授权照片的同人不同照、不同人、多人和无人脸等模型场景。OSS采用196608字节合成内容验证存储协议；模型使用默认相似度阈值0.363，结果只支持指定输入下的判断，不代表识别准确率。本地功能验收另覆盖浏览器视频播放、断线恢复、摄像头拍照抽验、考试与档案查询，用于检查业务链能否连续完成；真实播放学时差额和独立学员并发容量不由该定性结果推导。UI契约仍使用接口夹具，合成计时仍采用确定输入。</w:t>
      </w:r>
    </w:p>
    <w:p w14:paraId="33F86960">
      <w:pPr>
        <w:jc w:val="both"/>
      </w:pPr>
      <w:r>
        <w:t>消息实验采用真实RabbitMQ与生产发送器，数据库Mapper及事务管理器为测试替身，结果限定于发布确认及路由恢复。跨服务持久化重启、多实例高可用、HTTPS/WSS部署、跨浏览器与跨终端兼容性及生产环境长期表现需按各自条件另行评价。</w:t>
      </w:r>
    </w:p>
    <w:p w14:paraId="3091DC53">
      <w:pPr>
        <w:pStyle w:val="4"/>
        <w:pageBreakBefore w:val="0"/>
      </w:pPr>
      <w:bookmarkStart w:id="51" w:name="_Toc19523"/>
      <w:r>
        <w:t>6.2 自动化测试结果</w:t>
      </w:r>
      <w:bookmarkEnd w:id="51"/>
    </w:p>
    <w:p w14:paraId="6D033F46">
      <w:pPr>
        <w:jc w:val="both"/>
      </w:pPr>
      <w:r>
        <w:t>表6-1分列10月9日后端全量复验与9月9日前端历史归档。数据库、RabbitMQ、OSS及模型集成测试属于后端266项的子集；前端单元、条件守卫和UI契约分别计数。本次未重跑前端，不与后端相加构造系统通过率。</w:t>
      </w:r>
    </w:p>
    <w:p w14:paraId="326341F0">
      <w:pPr>
        <w:pStyle w:val="15"/>
      </w:pPr>
      <w:r>
        <w:t>表6-1 分版本自动化测试结果</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15872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02266DC6">
            <w:pPr>
              <w:keepNext/>
              <w:spacing w:before="40" w:after="40" w:line="300" w:lineRule="auto"/>
              <w:ind w:firstLine="0"/>
              <w:jc w:val="center"/>
            </w:pPr>
            <w:r>
              <w:rPr>
                <w:b/>
                <w:sz w:val="21"/>
              </w:rPr>
              <w:t>验证类别</w:t>
            </w:r>
          </w:p>
        </w:tc>
        <w:tc>
          <w:tcPr>
            <w:tcW w:w="1020" w:type="dxa"/>
            <w:shd w:val="clear" w:color="auto" w:fill="F0F0F0"/>
            <w:vAlign w:val="center"/>
          </w:tcPr>
          <w:p w14:paraId="2E0DF014">
            <w:pPr>
              <w:keepNext/>
              <w:spacing w:before="40" w:after="40" w:line="300" w:lineRule="auto"/>
              <w:ind w:firstLine="0"/>
              <w:jc w:val="center"/>
            </w:pPr>
            <w:r>
              <w:rPr>
                <w:b/>
                <w:sz w:val="21"/>
              </w:rPr>
              <w:t>总项数</w:t>
            </w:r>
          </w:p>
        </w:tc>
        <w:tc>
          <w:tcPr>
            <w:tcW w:w="1020" w:type="dxa"/>
            <w:shd w:val="clear" w:color="auto" w:fill="F0F0F0"/>
            <w:vAlign w:val="center"/>
          </w:tcPr>
          <w:p w14:paraId="73E793D5">
            <w:pPr>
              <w:keepNext/>
              <w:spacing w:before="40" w:after="40" w:line="300" w:lineRule="auto"/>
              <w:ind w:firstLine="0"/>
              <w:jc w:val="center"/>
            </w:pPr>
            <w:r>
              <w:rPr>
                <w:b/>
                <w:sz w:val="21"/>
              </w:rPr>
              <w:t>通过</w:t>
            </w:r>
          </w:p>
        </w:tc>
        <w:tc>
          <w:tcPr>
            <w:tcW w:w="1020" w:type="dxa"/>
            <w:shd w:val="clear" w:color="auto" w:fill="F0F0F0"/>
            <w:vAlign w:val="center"/>
          </w:tcPr>
          <w:p w14:paraId="4047A648">
            <w:pPr>
              <w:keepNext/>
              <w:spacing w:before="40" w:after="40" w:line="300" w:lineRule="auto"/>
              <w:ind w:firstLine="0"/>
              <w:jc w:val="center"/>
            </w:pPr>
            <w:r>
              <w:rPr>
                <w:b/>
                <w:sz w:val="21"/>
              </w:rPr>
              <w:t>跳过</w:t>
            </w:r>
          </w:p>
        </w:tc>
        <w:tc>
          <w:tcPr>
            <w:tcW w:w="3288" w:type="dxa"/>
            <w:shd w:val="clear" w:color="auto" w:fill="F0F0F0"/>
            <w:vAlign w:val="center"/>
          </w:tcPr>
          <w:p w14:paraId="0750AB5A">
            <w:pPr>
              <w:keepNext/>
              <w:spacing w:before="40" w:after="40" w:line="300" w:lineRule="auto"/>
              <w:ind w:firstLine="0"/>
              <w:jc w:val="center"/>
            </w:pPr>
            <w:r>
              <w:rPr>
                <w:b/>
                <w:sz w:val="21"/>
              </w:rPr>
              <w:t>结论范围</w:t>
            </w:r>
          </w:p>
        </w:tc>
      </w:tr>
      <w:tr w14:paraId="307959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680DB6D5">
            <w:pPr>
              <w:keepNext w:val="0"/>
              <w:spacing w:before="40" w:after="40" w:line="300" w:lineRule="auto"/>
              <w:ind w:firstLine="0"/>
              <w:jc w:val="left"/>
            </w:pPr>
            <w:r>
              <w:rPr>
                <w:sz w:val="21"/>
              </w:rPr>
              <w:t>后端全量复验</w:t>
            </w:r>
          </w:p>
        </w:tc>
        <w:tc>
          <w:tcPr>
            <w:tcW w:w="1020" w:type="dxa"/>
            <w:vAlign w:val="center"/>
          </w:tcPr>
          <w:p w14:paraId="50A25080">
            <w:pPr>
              <w:keepNext w:val="0"/>
              <w:spacing w:before="40" w:after="40" w:line="300" w:lineRule="auto"/>
              <w:ind w:firstLine="0"/>
              <w:jc w:val="center"/>
            </w:pPr>
            <w:r>
              <w:rPr>
                <w:sz w:val="21"/>
              </w:rPr>
              <w:t>266</w:t>
            </w:r>
          </w:p>
        </w:tc>
        <w:tc>
          <w:tcPr>
            <w:tcW w:w="1020" w:type="dxa"/>
            <w:vAlign w:val="center"/>
          </w:tcPr>
          <w:p w14:paraId="34E4D413">
            <w:pPr>
              <w:keepNext w:val="0"/>
              <w:spacing w:before="40" w:after="40" w:line="300" w:lineRule="auto"/>
              <w:ind w:firstLine="0"/>
              <w:jc w:val="center"/>
            </w:pPr>
            <w:r>
              <w:rPr>
                <w:sz w:val="21"/>
              </w:rPr>
              <w:t>266</w:t>
            </w:r>
          </w:p>
        </w:tc>
        <w:tc>
          <w:tcPr>
            <w:tcW w:w="1020" w:type="dxa"/>
            <w:vAlign w:val="center"/>
          </w:tcPr>
          <w:p w14:paraId="6FB8BA19">
            <w:pPr>
              <w:keepNext w:val="0"/>
              <w:spacing w:before="40" w:after="40" w:line="300" w:lineRule="auto"/>
              <w:ind w:firstLine="0"/>
              <w:jc w:val="center"/>
            </w:pPr>
            <w:r>
              <w:rPr>
                <w:sz w:val="21"/>
              </w:rPr>
              <w:t>0</w:t>
            </w:r>
          </w:p>
        </w:tc>
        <w:tc>
          <w:tcPr>
            <w:tcW w:w="3288" w:type="dxa"/>
            <w:vAlign w:val="center"/>
          </w:tcPr>
          <w:p w14:paraId="7042ECA6">
            <w:pPr>
              <w:keepNext w:val="0"/>
              <w:spacing w:before="40" w:after="40" w:line="300" w:lineRule="auto"/>
              <w:ind w:firstLine="0"/>
              <w:jc w:val="left"/>
            </w:pPr>
            <w:r>
              <w:rPr>
                <w:sz w:val="21"/>
              </w:rPr>
              <w:t>61个测试类，失败和错误均为0</w:t>
            </w:r>
          </w:p>
        </w:tc>
      </w:tr>
      <w:tr w14:paraId="5952C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6C0974C">
            <w:pPr>
              <w:keepNext w:val="0"/>
              <w:spacing w:before="40" w:after="40" w:line="300" w:lineRule="auto"/>
              <w:ind w:firstLine="0"/>
              <w:jc w:val="left"/>
            </w:pPr>
            <w:r>
              <w:rPr>
                <w:sz w:val="21"/>
              </w:rPr>
              <w:t>管理库MySQL测试</w:t>
            </w:r>
          </w:p>
        </w:tc>
        <w:tc>
          <w:tcPr>
            <w:tcW w:w="1020" w:type="dxa"/>
            <w:vAlign w:val="center"/>
          </w:tcPr>
          <w:p w14:paraId="438B0FEC">
            <w:pPr>
              <w:keepNext w:val="0"/>
              <w:spacing w:before="40" w:after="40" w:line="300" w:lineRule="auto"/>
              <w:ind w:firstLine="0"/>
              <w:jc w:val="center"/>
            </w:pPr>
            <w:r>
              <w:rPr>
                <w:sz w:val="21"/>
              </w:rPr>
              <w:t>8</w:t>
            </w:r>
          </w:p>
        </w:tc>
        <w:tc>
          <w:tcPr>
            <w:tcW w:w="1020" w:type="dxa"/>
            <w:vAlign w:val="center"/>
          </w:tcPr>
          <w:p w14:paraId="241C9F24">
            <w:pPr>
              <w:keepNext w:val="0"/>
              <w:spacing w:before="40" w:after="40" w:line="300" w:lineRule="auto"/>
              <w:ind w:firstLine="0"/>
              <w:jc w:val="center"/>
            </w:pPr>
            <w:r>
              <w:rPr>
                <w:sz w:val="21"/>
              </w:rPr>
              <w:t>8</w:t>
            </w:r>
          </w:p>
        </w:tc>
        <w:tc>
          <w:tcPr>
            <w:tcW w:w="1020" w:type="dxa"/>
            <w:vAlign w:val="center"/>
          </w:tcPr>
          <w:p w14:paraId="244489C7">
            <w:pPr>
              <w:keepNext w:val="0"/>
              <w:spacing w:before="40" w:after="40" w:line="300" w:lineRule="auto"/>
              <w:ind w:firstLine="0"/>
              <w:jc w:val="center"/>
            </w:pPr>
            <w:r>
              <w:rPr>
                <w:sz w:val="21"/>
              </w:rPr>
              <w:t>0</w:t>
            </w:r>
          </w:p>
        </w:tc>
        <w:tc>
          <w:tcPr>
            <w:tcW w:w="3288" w:type="dxa"/>
            <w:vAlign w:val="center"/>
          </w:tcPr>
          <w:p w14:paraId="4D3688F2">
            <w:pPr>
              <w:keepNext w:val="0"/>
              <w:spacing w:before="40" w:after="40" w:line="300" w:lineRule="auto"/>
              <w:ind w:firstLine="0"/>
              <w:jc w:val="left"/>
            </w:pPr>
            <w:r>
              <w:rPr>
                <w:sz w:val="21"/>
              </w:rPr>
              <w:t>后端子集，含隔离和多表回滚</w:t>
            </w:r>
          </w:p>
        </w:tc>
      </w:tr>
      <w:tr w14:paraId="5EBF4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595558C">
            <w:pPr>
              <w:keepNext w:val="0"/>
              <w:spacing w:before="40" w:after="40" w:line="300" w:lineRule="auto"/>
              <w:ind w:firstLine="0"/>
              <w:jc w:val="left"/>
            </w:pPr>
            <w:r>
              <w:rPr>
                <w:sz w:val="21"/>
              </w:rPr>
              <w:t>培训库MySQL测试</w:t>
            </w:r>
          </w:p>
        </w:tc>
        <w:tc>
          <w:tcPr>
            <w:tcW w:w="1020" w:type="dxa"/>
            <w:vAlign w:val="center"/>
          </w:tcPr>
          <w:p w14:paraId="33CC5F71">
            <w:pPr>
              <w:keepNext w:val="0"/>
              <w:spacing w:before="40" w:after="40" w:line="300" w:lineRule="auto"/>
              <w:ind w:firstLine="0"/>
              <w:jc w:val="center"/>
            </w:pPr>
            <w:r>
              <w:rPr>
                <w:sz w:val="21"/>
              </w:rPr>
              <w:t>9</w:t>
            </w:r>
          </w:p>
        </w:tc>
        <w:tc>
          <w:tcPr>
            <w:tcW w:w="1020" w:type="dxa"/>
            <w:vAlign w:val="center"/>
          </w:tcPr>
          <w:p w14:paraId="6AC7D7BA">
            <w:pPr>
              <w:keepNext w:val="0"/>
              <w:spacing w:before="40" w:after="40" w:line="300" w:lineRule="auto"/>
              <w:ind w:firstLine="0"/>
              <w:jc w:val="center"/>
            </w:pPr>
            <w:r>
              <w:rPr>
                <w:sz w:val="21"/>
              </w:rPr>
              <w:t>9</w:t>
            </w:r>
          </w:p>
        </w:tc>
        <w:tc>
          <w:tcPr>
            <w:tcW w:w="1020" w:type="dxa"/>
            <w:vAlign w:val="center"/>
          </w:tcPr>
          <w:p w14:paraId="7C045502">
            <w:pPr>
              <w:keepNext w:val="0"/>
              <w:spacing w:before="40" w:after="40" w:line="300" w:lineRule="auto"/>
              <w:ind w:firstLine="0"/>
              <w:jc w:val="center"/>
            </w:pPr>
            <w:r>
              <w:rPr>
                <w:sz w:val="21"/>
              </w:rPr>
              <w:t>0</w:t>
            </w:r>
          </w:p>
        </w:tc>
        <w:tc>
          <w:tcPr>
            <w:tcW w:w="3288" w:type="dxa"/>
            <w:vAlign w:val="center"/>
          </w:tcPr>
          <w:p w14:paraId="6DAF9634">
            <w:pPr>
              <w:keepNext w:val="0"/>
              <w:spacing w:before="40" w:after="40" w:line="300" w:lineRule="auto"/>
              <w:ind w:firstLine="0"/>
              <w:jc w:val="left"/>
            </w:pPr>
            <w:r>
              <w:rPr>
                <w:sz w:val="21"/>
              </w:rPr>
              <w:t>后端子集，含迁移、索引和隔离</w:t>
            </w:r>
          </w:p>
        </w:tc>
      </w:tr>
      <w:tr w14:paraId="0BB2FE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B3E7D6B">
            <w:pPr>
              <w:keepNext w:val="0"/>
              <w:spacing w:before="40" w:after="40" w:line="300" w:lineRule="auto"/>
              <w:ind w:firstLine="0"/>
              <w:jc w:val="left"/>
            </w:pPr>
            <w:r>
              <w:rPr>
                <w:sz w:val="21"/>
              </w:rPr>
              <w:t>学习库MySQL测试</w:t>
            </w:r>
          </w:p>
        </w:tc>
        <w:tc>
          <w:tcPr>
            <w:tcW w:w="1020" w:type="dxa"/>
            <w:vAlign w:val="center"/>
          </w:tcPr>
          <w:p w14:paraId="7E9817CA">
            <w:pPr>
              <w:keepNext w:val="0"/>
              <w:spacing w:before="40" w:after="40" w:line="300" w:lineRule="auto"/>
              <w:ind w:firstLine="0"/>
              <w:jc w:val="center"/>
            </w:pPr>
            <w:r>
              <w:rPr>
                <w:sz w:val="21"/>
              </w:rPr>
              <w:t>1</w:t>
            </w:r>
          </w:p>
        </w:tc>
        <w:tc>
          <w:tcPr>
            <w:tcW w:w="1020" w:type="dxa"/>
            <w:vAlign w:val="center"/>
          </w:tcPr>
          <w:p w14:paraId="7223DC19">
            <w:pPr>
              <w:keepNext w:val="0"/>
              <w:spacing w:before="40" w:after="40" w:line="300" w:lineRule="auto"/>
              <w:ind w:firstLine="0"/>
              <w:jc w:val="center"/>
            </w:pPr>
            <w:r>
              <w:rPr>
                <w:sz w:val="21"/>
              </w:rPr>
              <w:t>1</w:t>
            </w:r>
          </w:p>
        </w:tc>
        <w:tc>
          <w:tcPr>
            <w:tcW w:w="1020" w:type="dxa"/>
            <w:vAlign w:val="center"/>
          </w:tcPr>
          <w:p w14:paraId="46DFF6B5">
            <w:pPr>
              <w:keepNext w:val="0"/>
              <w:spacing w:before="40" w:after="40" w:line="300" w:lineRule="auto"/>
              <w:ind w:firstLine="0"/>
              <w:jc w:val="center"/>
            </w:pPr>
            <w:r>
              <w:rPr>
                <w:sz w:val="21"/>
              </w:rPr>
              <w:t>0</w:t>
            </w:r>
          </w:p>
        </w:tc>
        <w:tc>
          <w:tcPr>
            <w:tcW w:w="3288" w:type="dxa"/>
            <w:vAlign w:val="center"/>
          </w:tcPr>
          <w:p w14:paraId="5D672986">
            <w:pPr>
              <w:keepNext w:val="0"/>
              <w:spacing w:before="40" w:after="40" w:line="300" w:lineRule="auto"/>
              <w:ind w:firstLine="0"/>
              <w:jc w:val="left"/>
            </w:pPr>
            <w:r>
              <w:rPr>
                <w:sz w:val="21"/>
              </w:rPr>
              <w:t>后端子集，含学时表与唯一约束</w:t>
            </w:r>
          </w:p>
        </w:tc>
      </w:tr>
      <w:tr w14:paraId="084FC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BD8AD0">
            <w:pPr>
              <w:keepNext w:val="0"/>
              <w:spacing w:before="40" w:after="40" w:line="300" w:lineRule="auto"/>
              <w:ind w:firstLine="0"/>
              <w:jc w:val="left"/>
            </w:pPr>
            <w:r>
              <w:rPr>
                <w:sz w:val="21"/>
              </w:rPr>
              <w:t>真实RabbitMQ实验</w:t>
            </w:r>
          </w:p>
        </w:tc>
        <w:tc>
          <w:tcPr>
            <w:tcW w:w="1020" w:type="dxa"/>
            <w:vAlign w:val="center"/>
          </w:tcPr>
          <w:p w14:paraId="3C19CA4D">
            <w:pPr>
              <w:keepNext w:val="0"/>
              <w:spacing w:before="40" w:after="40" w:line="300" w:lineRule="auto"/>
              <w:ind w:firstLine="0"/>
              <w:jc w:val="center"/>
            </w:pPr>
            <w:r>
              <w:rPr>
                <w:sz w:val="21"/>
              </w:rPr>
              <w:t>1</w:t>
            </w:r>
          </w:p>
        </w:tc>
        <w:tc>
          <w:tcPr>
            <w:tcW w:w="1020" w:type="dxa"/>
            <w:vAlign w:val="center"/>
          </w:tcPr>
          <w:p w14:paraId="700EFCC9">
            <w:pPr>
              <w:keepNext w:val="0"/>
              <w:spacing w:before="40" w:after="40" w:line="300" w:lineRule="auto"/>
              <w:ind w:firstLine="0"/>
              <w:jc w:val="center"/>
            </w:pPr>
            <w:r>
              <w:rPr>
                <w:sz w:val="21"/>
              </w:rPr>
              <w:t>1</w:t>
            </w:r>
          </w:p>
        </w:tc>
        <w:tc>
          <w:tcPr>
            <w:tcW w:w="1020" w:type="dxa"/>
            <w:vAlign w:val="center"/>
          </w:tcPr>
          <w:p w14:paraId="47F70901">
            <w:pPr>
              <w:keepNext w:val="0"/>
              <w:spacing w:before="40" w:after="40" w:line="300" w:lineRule="auto"/>
              <w:ind w:firstLine="0"/>
              <w:jc w:val="center"/>
            </w:pPr>
            <w:r>
              <w:rPr>
                <w:sz w:val="21"/>
              </w:rPr>
              <w:t>0</w:t>
            </w:r>
          </w:p>
        </w:tc>
        <w:tc>
          <w:tcPr>
            <w:tcW w:w="3288" w:type="dxa"/>
            <w:vAlign w:val="center"/>
          </w:tcPr>
          <w:p w14:paraId="112632D4">
            <w:pPr>
              <w:keepNext w:val="0"/>
              <w:spacing w:before="40" w:after="40" w:line="300" w:lineRule="auto"/>
              <w:ind w:firstLine="0"/>
              <w:jc w:val="left"/>
            </w:pPr>
            <w:r>
              <w:rPr>
                <w:sz w:val="21"/>
              </w:rPr>
              <w:t>后端子集，数据库Mapper为替身</w:t>
            </w:r>
          </w:p>
        </w:tc>
      </w:tr>
      <w:tr w14:paraId="5783EB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705B8D8D">
            <w:pPr>
              <w:keepNext w:val="0"/>
              <w:spacing w:before="40" w:after="40" w:line="300" w:lineRule="auto"/>
              <w:ind w:firstLine="0"/>
              <w:jc w:val="left"/>
            </w:pPr>
            <w:r>
              <w:rPr>
                <w:sz w:val="21"/>
              </w:rPr>
              <w:t>前端单元测试</w:t>
            </w:r>
          </w:p>
        </w:tc>
        <w:tc>
          <w:tcPr>
            <w:tcW w:w="1020" w:type="dxa"/>
            <w:vAlign w:val="center"/>
          </w:tcPr>
          <w:p w14:paraId="1A996741">
            <w:pPr>
              <w:keepNext w:val="0"/>
              <w:spacing w:before="40" w:after="40" w:line="300" w:lineRule="auto"/>
              <w:ind w:firstLine="0"/>
              <w:jc w:val="center"/>
            </w:pPr>
            <w:r>
              <w:rPr>
                <w:sz w:val="21"/>
              </w:rPr>
              <w:t>55</w:t>
            </w:r>
          </w:p>
        </w:tc>
        <w:tc>
          <w:tcPr>
            <w:tcW w:w="1020" w:type="dxa"/>
            <w:vAlign w:val="center"/>
          </w:tcPr>
          <w:p w14:paraId="00E908B5">
            <w:pPr>
              <w:keepNext w:val="0"/>
              <w:spacing w:before="40" w:after="40" w:line="300" w:lineRule="auto"/>
              <w:ind w:firstLine="0"/>
              <w:jc w:val="center"/>
            </w:pPr>
            <w:r>
              <w:rPr>
                <w:sz w:val="21"/>
              </w:rPr>
              <w:t>55</w:t>
            </w:r>
          </w:p>
        </w:tc>
        <w:tc>
          <w:tcPr>
            <w:tcW w:w="1020" w:type="dxa"/>
            <w:vAlign w:val="center"/>
          </w:tcPr>
          <w:p w14:paraId="04F94509">
            <w:pPr>
              <w:keepNext w:val="0"/>
              <w:spacing w:before="40" w:after="40" w:line="300" w:lineRule="auto"/>
              <w:ind w:firstLine="0"/>
              <w:jc w:val="center"/>
            </w:pPr>
            <w:r>
              <w:rPr>
                <w:sz w:val="21"/>
              </w:rPr>
              <w:t>0</w:t>
            </w:r>
          </w:p>
        </w:tc>
        <w:tc>
          <w:tcPr>
            <w:tcW w:w="3288" w:type="dxa"/>
            <w:vAlign w:val="center"/>
          </w:tcPr>
          <w:p w14:paraId="30A4975A">
            <w:pPr>
              <w:keepNext w:val="0"/>
              <w:spacing w:before="40" w:after="40" w:line="300" w:lineRule="auto"/>
              <w:ind w:firstLine="0"/>
              <w:jc w:val="left"/>
            </w:pPr>
            <w:r>
              <w:rPr>
                <w:sz w:val="21"/>
              </w:rPr>
              <w:t>9月9日归档；14个文件</w:t>
            </w:r>
          </w:p>
        </w:tc>
      </w:tr>
      <w:tr w14:paraId="33546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193D7BC">
            <w:pPr>
              <w:keepNext w:val="0"/>
              <w:spacing w:before="40" w:after="40" w:line="300" w:lineRule="auto"/>
              <w:ind w:firstLine="0"/>
              <w:jc w:val="left"/>
            </w:pPr>
            <w:r>
              <w:rPr>
                <w:sz w:val="21"/>
              </w:rPr>
              <w:t>媒体条件守卫</w:t>
            </w:r>
          </w:p>
        </w:tc>
        <w:tc>
          <w:tcPr>
            <w:tcW w:w="1020" w:type="dxa"/>
            <w:vAlign w:val="center"/>
          </w:tcPr>
          <w:p w14:paraId="416C215C">
            <w:pPr>
              <w:keepNext w:val="0"/>
              <w:spacing w:before="40" w:after="40" w:line="300" w:lineRule="auto"/>
              <w:ind w:firstLine="0"/>
              <w:jc w:val="center"/>
            </w:pPr>
            <w:r>
              <w:rPr>
                <w:sz w:val="21"/>
              </w:rPr>
              <w:t>4</w:t>
            </w:r>
          </w:p>
        </w:tc>
        <w:tc>
          <w:tcPr>
            <w:tcW w:w="1020" w:type="dxa"/>
            <w:vAlign w:val="center"/>
          </w:tcPr>
          <w:p w14:paraId="4D1F0F93">
            <w:pPr>
              <w:keepNext w:val="0"/>
              <w:spacing w:before="40" w:after="40" w:line="300" w:lineRule="auto"/>
              <w:ind w:firstLine="0"/>
              <w:jc w:val="center"/>
            </w:pPr>
            <w:r>
              <w:rPr>
                <w:sz w:val="21"/>
              </w:rPr>
              <w:t>4</w:t>
            </w:r>
          </w:p>
        </w:tc>
        <w:tc>
          <w:tcPr>
            <w:tcW w:w="1020" w:type="dxa"/>
            <w:vAlign w:val="center"/>
          </w:tcPr>
          <w:p w14:paraId="51A0847F">
            <w:pPr>
              <w:keepNext w:val="0"/>
              <w:spacing w:before="40" w:after="40" w:line="300" w:lineRule="auto"/>
              <w:ind w:firstLine="0"/>
              <w:jc w:val="center"/>
            </w:pPr>
            <w:r>
              <w:rPr>
                <w:sz w:val="21"/>
              </w:rPr>
              <w:t>0</w:t>
            </w:r>
          </w:p>
        </w:tc>
        <w:tc>
          <w:tcPr>
            <w:tcW w:w="3288" w:type="dxa"/>
            <w:vAlign w:val="center"/>
          </w:tcPr>
          <w:p w14:paraId="7422AE56">
            <w:pPr>
              <w:keepNext w:val="0"/>
              <w:spacing w:before="40" w:after="40" w:line="300" w:lineRule="auto"/>
              <w:ind w:firstLine="0"/>
              <w:jc w:val="left"/>
            </w:pPr>
            <w:r>
              <w:rPr>
                <w:sz w:val="21"/>
              </w:rPr>
              <w:t>9月9日归档；配置缺失拒绝</w:t>
            </w:r>
          </w:p>
        </w:tc>
      </w:tr>
      <w:tr w14:paraId="50583F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12998515">
            <w:pPr>
              <w:keepNext w:val="0"/>
              <w:spacing w:before="40" w:after="40" w:line="300" w:lineRule="auto"/>
              <w:ind w:firstLine="0"/>
              <w:jc w:val="left"/>
            </w:pPr>
            <w:r>
              <w:rPr>
                <w:sz w:val="21"/>
              </w:rPr>
              <w:t>UI契约测试</w:t>
            </w:r>
          </w:p>
        </w:tc>
        <w:tc>
          <w:tcPr>
            <w:tcW w:w="1020" w:type="dxa"/>
            <w:vAlign w:val="center"/>
          </w:tcPr>
          <w:p w14:paraId="303E40D9">
            <w:pPr>
              <w:keepNext w:val="0"/>
              <w:spacing w:before="40" w:after="40" w:line="300" w:lineRule="auto"/>
              <w:ind w:firstLine="0"/>
              <w:jc w:val="center"/>
            </w:pPr>
            <w:r>
              <w:rPr>
                <w:sz w:val="21"/>
              </w:rPr>
              <w:t>5</w:t>
            </w:r>
          </w:p>
        </w:tc>
        <w:tc>
          <w:tcPr>
            <w:tcW w:w="1020" w:type="dxa"/>
            <w:vAlign w:val="center"/>
          </w:tcPr>
          <w:p w14:paraId="3156CADC">
            <w:pPr>
              <w:keepNext w:val="0"/>
              <w:spacing w:before="40" w:after="40" w:line="300" w:lineRule="auto"/>
              <w:ind w:firstLine="0"/>
              <w:jc w:val="center"/>
            </w:pPr>
            <w:r>
              <w:rPr>
                <w:sz w:val="21"/>
              </w:rPr>
              <w:t>5</w:t>
            </w:r>
          </w:p>
        </w:tc>
        <w:tc>
          <w:tcPr>
            <w:tcW w:w="1020" w:type="dxa"/>
            <w:vAlign w:val="center"/>
          </w:tcPr>
          <w:p w14:paraId="0EEDB365">
            <w:pPr>
              <w:keepNext w:val="0"/>
              <w:spacing w:before="40" w:after="40" w:line="300" w:lineRule="auto"/>
              <w:ind w:firstLine="0"/>
              <w:jc w:val="center"/>
            </w:pPr>
            <w:r>
              <w:rPr>
                <w:sz w:val="21"/>
              </w:rPr>
              <w:t>0</w:t>
            </w:r>
          </w:p>
        </w:tc>
        <w:tc>
          <w:tcPr>
            <w:tcW w:w="3288" w:type="dxa"/>
            <w:vAlign w:val="center"/>
          </w:tcPr>
          <w:p w14:paraId="1259215A">
            <w:pPr>
              <w:keepNext w:val="0"/>
              <w:spacing w:before="40" w:after="40" w:line="300" w:lineRule="auto"/>
              <w:ind w:firstLine="0"/>
              <w:jc w:val="left"/>
            </w:pPr>
            <w:r>
              <w:rPr>
                <w:sz w:val="21"/>
              </w:rPr>
              <w:t>9月9日归档；接口夹具</w:t>
            </w:r>
          </w:p>
        </w:tc>
      </w:tr>
    </w:tbl>
    <w:p w14:paraId="4A3943C8">
      <w:pPr>
        <w:spacing w:after="80" w:line="240" w:lineRule="auto"/>
      </w:pPr>
    </w:p>
    <w:p w14:paraId="2056843E">
      <w:pPr>
        <w:jc w:val="both"/>
      </w:pPr>
      <w:r>
        <w:t>2026年10月9日归档后端测试共266项，全部执行通过，失败、错误与跳过均为0，涉及61个测试类；真实OSS与授权照片模型两项均实际执行。上述数量表示测试清单规模，不代表代码覆盖率、现实身份识别准确率或系统正确率。</w:t>
      </w:r>
    </w:p>
    <w:p w14:paraId="414B04D4">
      <w:pPr>
        <w:jc w:val="both"/>
      </w:pPr>
      <w:r>
        <w:t>数据库执行门禁读取管理、培训与学习三个服务的测试报告，并检查报告完整性及跳过状态。本次管理库8项、培训库9项、学习库1项全部执行通过，覆盖相应迁移、查询隔离、唯一约束和事务场景。</w:t>
      </w:r>
    </w:p>
    <w:p w14:paraId="68B1068E">
      <w:pPr>
        <w:pStyle w:val="4"/>
        <w:pageBreakBefore w:val="0"/>
      </w:pPr>
      <w:bookmarkStart w:id="52" w:name="_Toc4111"/>
      <w:r>
        <w:t>6.3 核心业务用例分析</w:t>
      </w:r>
      <w:bookmarkEnd w:id="52"/>
    </w:p>
    <w:p w14:paraId="4B69F3D4">
      <w:pPr>
        <w:jc w:val="both"/>
      </w:pPr>
      <w:r>
        <w:t>表6-2按照业务目标归纳具有证据支持的用例。结果栏保留“规则测试”“契约测试”和“真实接口”等来源差异，避免读者把所有通过都理解为真实浏览器完成了同样流程。</w:t>
      </w:r>
    </w:p>
    <w:p w14:paraId="458F616F">
      <w:pPr>
        <w:pStyle w:val="15"/>
      </w:pPr>
      <w:r>
        <w:t>表6-2 核心业务用例与证据</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354125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094D1DF8">
            <w:pPr>
              <w:keepNext/>
              <w:spacing w:before="40" w:after="40" w:line="300" w:lineRule="auto"/>
              <w:ind w:firstLine="0"/>
              <w:jc w:val="center"/>
            </w:pPr>
            <w:r>
              <w:rPr>
                <w:b/>
                <w:sz w:val="21"/>
              </w:rPr>
              <w:t>用例</w:t>
            </w:r>
          </w:p>
        </w:tc>
        <w:tc>
          <w:tcPr>
            <w:tcW w:w="2608" w:type="dxa"/>
            <w:shd w:val="clear" w:color="auto" w:fill="F0F0F0"/>
            <w:vAlign w:val="center"/>
          </w:tcPr>
          <w:p w14:paraId="1878C693">
            <w:pPr>
              <w:keepNext/>
              <w:spacing w:before="40" w:after="40" w:line="300" w:lineRule="auto"/>
              <w:ind w:firstLine="0"/>
              <w:jc w:val="center"/>
            </w:pPr>
            <w:r>
              <w:rPr>
                <w:b/>
                <w:sz w:val="21"/>
              </w:rPr>
              <w:t>主要输入或操作</w:t>
            </w:r>
          </w:p>
        </w:tc>
        <w:tc>
          <w:tcPr>
            <w:tcW w:w="2211" w:type="dxa"/>
            <w:shd w:val="clear" w:color="auto" w:fill="F0F0F0"/>
            <w:vAlign w:val="center"/>
          </w:tcPr>
          <w:p w14:paraId="5E8B1D73">
            <w:pPr>
              <w:keepNext/>
              <w:spacing w:before="40" w:after="40" w:line="300" w:lineRule="auto"/>
              <w:ind w:firstLine="0"/>
              <w:jc w:val="center"/>
            </w:pPr>
            <w:r>
              <w:rPr>
                <w:b/>
                <w:sz w:val="21"/>
              </w:rPr>
              <w:t>预期</w:t>
            </w:r>
          </w:p>
        </w:tc>
        <w:tc>
          <w:tcPr>
            <w:tcW w:w="2551" w:type="dxa"/>
            <w:shd w:val="clear" w:color="auto" w:fill="F0F0F0"/>
            <w:vAlign w:val="center"/>
          </w:tcPr>
          <w:p w14:paraId="12722F6A">
            <w:pPr>
              <w:keepNext/>
              <w:spacing w:before="40" w:after="40" w:line="300" w:lineRule="auto"/>
              <w:ind w:firstLine="0"/>
              <w:jc w:val="center"/>
            </w:pPr>
            <w:r>
              <w:rPr>
                <w:b/>
                <w:sz w:val="21"/>
              </w:rPr>
              <w:t>已有结果与来源</w:t>
            </w:r>
          </w:p>
        </w:tc>
      </w:tr>
      <w:tr w14:paraId="407FBF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F159F6A">
            <w:pPr>
              <w:keepNext w:val="0"/>
              <w:spacing w:before="40" w:after="40" w:line="300" w:lineRule="auto"/>
              <w:ind w:firstLine="0"/>
              <w:jc w:val="left"/>
            </w:pPr>
            <w:r>
              <w:rPr>
                <w:sz w:val="21"/>
              </w:rPr>
              <w:t>重复学习请求</w:t>
            </w:r>
          </w:p>
        </w:tc>
        <w:tc>
          <w:tcPr>
            <w:tcW w:w="2608" w:type="dxa"/>
            <w:vAlign w:val="center"/>
          </w:tcPr>
          <w:p w14:paraId="306093D7">
            <w:pPr>
              <w:keepNext w:val="0"/>
              <w:spacing w:before="40" w:after="40" w:line="300" w:lineRule="auto"/>
              <w:ind w:firstLine="0"/>
              <w:jc w:val="left"/>
            </w:pPr>
            <w:r>
              <w:rPr>
                <w:sz w:val="21"/>
              </w:rPr>
              <w:t>重发相同请求标识</w:t>
            </w:r>
          </w:p>
        </w:tc>
        <w:tc>
          <w:tcPr>
            <w:tcW w:w="2211" w:type="dxa"/>
            <w:vAlign w:val="center"/>
          </w:tcPr>
          <w:p w14:paraId="5AD5202C">
            <w:pPr>
              <w:keepNext w:val="0"/>
              <w:spacing w:before="40" w:after="40" w:line="300" w:lineRule="auto"/>
              <w:ind w:firstLine="0"/>
              <w:jc w:val="left"/>
            </w:pPr>
            <w:r>
              <w:rPr>
                <w:sz w:val="21"/>
              </w:rPr>
              <w:t>不重复增加学时</w:t>
            </w:r>
          </w:p>
        </w:tc>
        <w:tc>
          <w:tcPr>
            <w:tcW w:w="2551" w:type="dxa"/>
            <w:vAlign w:val="center"/>
          </w:tcPr>
          <w:p w14:paraId="3EAB3880">
            <w:pPr>
              <w:keepNext w:val="0"/>
              <w:spacing w:before="40" w:after="40" w:line="300" w:lineRule="auto"/>
              <w:ind w:firstLine="0"/>
              <w:jc w:val="left"/>
            </w:pPr>
            <w:r>
              <w:rPr>
                <w:sz w:val="21"/>
              </w:rPr>
              <w:t>领域测试通过</w:t>
            </w:r>
          </w:p>
        </w:tc>
      </w:tr>
      <w:tr w14:paraId="595851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203DBF8">
            <w:pPr>
              <w:keepNext w:val="0"/>
              <w:spacing w:before="40" w:after="40" w:line="300" w:lineRule="auto"/>
              <w:ind w:firstLine="0"/>
              <w:jc w:val="left"/>
            </w:pPr>
            <w:r>
              <w:rPr>
                <w:sz w:val="21"/>
              </w:rPr>
              <w:t>异常时间与拖动</w:t>
            </w:r>
          </w:p>
        </w:tc>
        <w:tc>
          <w:tcPr>
            <w:tcW w:w="2608" w:type="dxa"/>
            <w:vAlign w:val="center"/>
          </w:tcPr>
          <w:p w14:paraId="6DC5CC63">
            <w:pPr>
              <w:keepNext w:val="0"/>
              <w:spacing w:before="40" w:after="40" w:line="300" w:lineRule="auto"/>
              <w:ind w:firstLine="0"/>
              <w:jc w:val="left"/>
            </w:pPr>
            <w:r>
              <w:rPr>
                <w:sz w:val="21"/>
              </w:rPr>
              <w:t>超间隔或位置增长异常</w:t>
            </w:r>
          </w:p>
        </w:tc>
        <w:tc>
          <w:tcPr>
            <w:tcW w:w="2211" w:type="dxa"/>
            <w:vAlign w:val="center"/>
          </w:tcPr>
          <w:p w14:paraId="3B400608">
            <w:pPr>
              <w:keepNext w:val="0"/>
              <w:spacing w:before="40" w:after="40" w:line="300" w:lineRule="auto"/>
              <w:ind w:firstLine="0"/>
              <w:jc w:val="left"/>
            </w:pPr>
            <w:r>
              <w:rPr>
                <w:sz w:val="21"/>
              </w:rPr>
              <w:t>拒绝或不补计</w:t>
            </w:r>
          </w:p>
        </w:tc>
        <w:tc>
          <w:tcPr>
            <w:tcW w:w="2551" w:type="dxa"/>
            <w:vAlign w:val="center"/>
          </w:tcPr>
          <w:p w14:paraId="7D7A5201">
            <w:pPr>
              <w:keepNext w:val="0"/>
              <w:spacing w:before="40" w:after="40" w:line="300" w:lineRule="auto"/>
              <w:ind w:firstLine="0"/>
              <w:jc w:val="left"/>
            </w:pPr>
            <w:r>
              <w:rPr>
                <w:sz w:val="21"/>
              </w:rPr>
              <w:t>计算规则测试通过</w:t>
            </w:r>
          </w:p>
        </w:tc>
      </w:tr>
      <w:tr w14:paraId="08E80C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D7FF0B6">
            <w:pPr>
              <w:keepNext w:val="0"/>
              <w:spacing w:before="40" w:after="40" w:line="300" w:lineRule="auto"/>
              <w:ind w:firstLine="0"/>
              <w:jc w:val="left"/>
            </w:pPr>
            <w:r>
              <w:rPr>
                <w:sz w:val="21"/>
              </w:rPr>
              <w:t>结尾学时不足</w:t>
            </w:r>
          </w:p>
        </w:tc>
        <w:tc>
          <w:tcPr>
            <w:tcW w:w="2608" w:type="dxa"/>
            <w:vAlign w:val="center"/>
          </w:tcPr>
          <w:p w14:paraId="1CE8DD31">
            <w:pPr>
              <w:keepNext w:val="0"/>
              <w:spacing w:before="40" w:after="40" w:line="300" w:lineRule="auto"/>
              <w:ind w:firstLine="0"/>
              <w:jc w:val="left"/>
            </w:pPr>
            <w:r>
              <w:rPr>
                <w:sz w:val="21"/>
              </w:rPr>
              <w:t>课件结束且剩余学时大于0</w:t>
            </w:r>
          </w:p>
        </w:tc>
        <w:tc>
          <w:tcPr>
            <w:tcW w:w="2211" w:type="dxa"/>
            <w:vAlign w:val="center"/>
          </w:tcPr>
          <w:p w14:paraId="728DB728">
            <w:pPr>
              <w:keepNext w:val="0"/>
              <w:spacing w:before="40" w:after="40" w:line="300" w:lineRule="auto"/>
              <w:ind w:firstLine="0"/>
              <w:jc w:val="left"/>
            </w:pPr>
            <w:r>
              <w:rPr>
                <w:sz w:val="21"/>
              </w:rPr>
              <w:t>可从头补学并保留累计值</w:t>
            </w:r>
          </w:p>
        </w:tc>
        <w:tc>
          <w:tcPr>
            <w:tcW w:w="2551" w:type="dxa"/>
            <w:vAlign w:val="center"/>
          </w:tcPr>
          <w:p w14:paraId="0CCF25DB">
            <w:pPr>
              <w:keepNext w:val="0"/>
              <w:spacing w:before="40" w:after="40" w:line="300" w:lineRule="auto"/>
              <w:ind w:firstLine="0"/>
              <w:jc w:val="left"/>
            </w:pPr>
            <w:r>
              <w:rPr>
                <w:sz w:val="21"/>
              </w:rPr>
              <w:t>后端规则与UI夹具通过</w:t>
            </w:r>
          </w:p>
        </w:tc>
      </w:tr>
      <w:tr w14:paraId="16105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2E711819">
            <w:pPr>
              <w:keepNext w:val="0"/>
              <w:spacing w:before="40" w:after="40" w:line="300" w:lineRule="auto"/>
              <w:ind w:firstLine="0"/>
              <w:jc w:val="left"/>
            </w:pPr>
            <w:r>
              <w:rPr>
                <w:sz w:val="21"/>
              </w:rPr>
              <w:t>抽验零提交超时</w:t>
            </w:r>
          </w:p>
        </w:tc>
        <w:tc>
          <w:tcPr>
            <w:tcW w:w="2608" w:type="dxa"/>
            <w:vAlign w:val="center"/>
          </w:tcPr>
          <w:p w14:paraId="1417A09C">
            <w:pPr>
              <w:keepNext w:val="0"/>
              <w:spacing w:before="40" w:after="40" w:line="300" w:lineRule="auto"/>
              <w:ind w:firstLine="0"/>
              <w:jc w:val="left"/>
            </w:pPr>
            <w:r>
              <w:rPr>
                <w:sz w:val="21"/>
              </w:rPr>
              <w:t>创建任务后一直不提交</w:t>
            </w:r>
          </w:p>
        </w:tc>
        <w:tc>
          <w:tcPr>
            <w:tcW w:w="2211" w:type="dxa"/>
            <w:vAlign w:val="center"/>
          </w:tcPr>
          <w:p w14:paraId="04EE2799">
            <w:pPr>
              <w:keepNext w:val="0"/>
              <w:spacing w:before="40" w:after="40" w:line="300" w:lineRule="auto"/>
              <w:ind w:firstLine="0"/>
              <w:jc w:val="left"/>
            </w:pPr>
            <w:r>
              <w:rPr>
                <w:sz w:val="21"/>
              </w:rPr>
              <w:t>超时任务仍可查</w:t>
            </w:r>
          </w:p>
        </w:tc>
        <w:tc>
          <w:tcPr>
            <w:tcW w:w="2551" w:type="dxa"/>
            <w:vAlign w:val="center"/>
          </w:tcPr>
          <w:p w14:paraId="4CC82DE2">
            <w:pPr>
              <w:keepNext w:val="0"/>
              <w:spacing w:before="40" w:after="40" w:line="300" w:lineRule="auto"/>
              <w:ind w:firstLine="0"/>
              <w:jc w:val="left"/>
            </w:pPr>
            <w:r>
              <w:rPr>
                <w:sz w:val="21"/>
              </w:rPr>
              <w:t>领域与档案契约测试通过</w:t>
            </w:r>
          </w:p>
        </w:tc>
      </w:tr>
      <w:tr w14:paraId="6E4517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D752A76">
            <w:pPr>
              <w:keepNext w:val="0"/>
              <w:spacing w:before="40" w:after="40" w:line="300" w:lineRule="auto"/>
              <w:ind w:firstLine="0"/>
              <w:jc w:val="left"/>
            </w:pPr>
            <w:r>
              <w:rPr>
                <w:sz w:val="21"/>
              </w:rPr>
              <w:t>越企业车辆修改</w:t>
            </w:r>
          </w:p>
        </w:tc>
        <w:tc>
          <w:tcPr>
            <w:tcW w:w="2608" w:type="dxa"/>
            <w:vAlign w:val="center"/>
          </w:tcPr>
          <w:p w14:paraId="0A52A423">
            <w:pPr>
              <w:keepNext w:val="0"/>
              <w:spacing w:before="40" w:after="40" w:line="300" w:lineRule="auto"/>
              <w:ind w:firstLine="0"/>
              <w:jc w:val="left"/>
            </w:pPr>
            <w:r>
              <w:rPr>
                <w:sz w:val="21"/>
              </w:rPr>
              <w:t>用另一企业账号操作同一车辆</w:t>
            </w:r>
          </w:p>
        </w:tc>
        <w:tc>
          <w:tcPr>
            <w:tcW w:w="2211" w:type="dxa"/>
            <w:vAlign w:val="center"/>
          </w:tcPr>
          <w:p w14:paraId="0E585709">
            <w:pPr>
              <w:keepNext w:val="0"/>
              <w:spacing w:before="40" w:after="40" w:line="300" w:lineRule="auto"/>
              <w:ind w:firstLine="0"/>
              <w:jc w:val="left"/>
            </w:pPr>
            <w:r>
              <w:rPr>
                <w:sz w:val="21"/>
              </w:rPr>
              <w:t>服务端拒绝</w:t>
            </w:r>
          </w:p>
        </w:tc>
        <w:tc>
          <w:tcPr>
            <w:tcW w:w="2551" w:type="dxa"/>
            <w:vAlign w:val="center"/>
          </w:tcPr>
          <w:p w14:paraId="58C5EEF3">
            <w:pPr>
              <w:keepNext w:val="0"/>
              <w:spacing w:before="40" w:after="40" w:line="300" w:lineRule="auto"/>
              <w:ind w:firstLine="0"/>
              <w:jc w:val="left"/>
            </w:pPr>
            <w:r>
              <w:rPr>
                <w:sz w:val="21"/>
              </w:rPr>
              <w:t>本机真实接口回归通过</w:t>
            </w:r>
          </w:p>
        </w:tc>
      </w:tr>
      <w:tr w14:paraId="172CFF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34BEC298">
            <w:pPr>
              <w:keepNext w:val="0"/>
              <w:spacing w:before="40" w:after="40" w:line="300" w:lineRule="auto"/>
              <w:ind w:firstLine="0"/>
              <w:jc w:val="left"/>
            </w:pPr>
            <w:r>
              <w:rPr>
                <w:sz w:val="21"/>
              </w:rPr>
              <w:t>历史课程无进度</w:t>
            </w:r>
          </w:p>
        </w:tc>
        <w:tc>
          <w:tcPr>
            <w:tcW w:w="2608" w:type="dxa"/>
            <w:vAlign w:val="center"/>
          </w:tcPr>
          <w:p w14:paraId="30AAC787">
            <w:pPr>
              <w:keepNext w:val="0"/>
              <w:spacing w:before="40" w:after="40" w:line="300" w:lineRule="auto"/>
              <w:ind w:firstLine="0"/>
              <w:jc w:val="left"/>
            </w:pPr>
            <w:r>
              <w:rPr>
                <w:sz w:val="21"/>
              </w:rPr>
              <w:t>查询未学习课程快照</w:t>
            </w:r>
          </w:p>
        </w:tc>
        <w:tc>
          <w:tcPr>
            <w:tcW w:w="2211" w:type="dxa"/>
            <w:vAlign w:val="center"/>
          </w:tcPr>
          <w:p w14:paraId="2C3DD140">
            <w:pPr>
              <w:keepNext w:val="0"/>
              <w:spacing w:before="40" w:after="40" w:line="300" w:lineRule="auto"/>
              <w:ind w:firstLine="0"/>
              <w:jc w:val="left"/>
            </w:pPr>
            <w:r>
              <w:rPr>
                <w:sz w:val="21"/>
              </w:rPr>
              <w:t>补零且不建进度</w:t>
            </w:r>
          </w:p>
        </w:tc>
        <w:tc>
          <w:tcPr>
            <w:tcW w:w="2551" w:type="dxa"/>
            <w:vAlign w:val="center"/>
          </w:tcPr>
          <w:p w14:paraId="38594008">
            <w:pPr>
              <w:keepNext w:val="0"/>
              <w:spacing w:before="40" w:after="40" w:line="300" w:lineRule="auto"/>
              <w:ind w:firstLine="0"/>
              <w:jc w:val="left"/>
            </w:pPr>
            <w:r>
              <w:rPr>
                <w:sz w:val="21"/>
              </w:rPr>
              <w:t>查询规则与UI契约通过</w:t>
            </w:r>
          </w:p>
        </w:tc>
      </w:tr>
      <w:tr w14:paraId="4B541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E995B4D">
            <w:pPr>
              <w:keepNext w:val="0"/>
              <w:spacing w:before="40" w:after="40" w:line="300" w:lineRule="auto"/>
              <w:ind w:firstLine="0"/>
              <w:jc w:val="left"/>
            </w:pPr>
            <w:r>
              <w:rPr>
                <w:sz w:val="21"/>
              </w:rPr>
              <w:t>消息无法路由</w:t>
            </w:r>
          </w:p>
        </w:tc>
        <w:tc>
          <w:tcPr>
            <w:tcW w:w="2608" w:type="dxa"/>
            <w:vAlign w:val="center"/>
          </w:tcPr>
          <w:p w14:paraId="4515B80E">
            <w:pPr>
              <w:keepNext w:val="0"/>
              <w:spacing w:before="40" w:after="40" w:line="300" w:lineRule="auto"/>
              <w:ind w:firstLine="0"/>
              <w:jc w:val="left"/>
            </w:pPr>
            <w:r>
              <w:rPr>
                <w:sz w:val="21"/>
              </w:rPr>
              <w:t>发布至没有队列的路由</w:t>
            </w:r>
          </w:p>
        </w:tc>
        <w:tc>
          <w:tcPr>
            <w:tcW w:w="2211" w:type="dxa"/>
            <w:vAlign w:val="center"/>
          </w:tcPr>
          <w:p w14:paraId="5FC6A3AF">
            <w:pPr>
              <w:keepNext w:val="0"/>
              <w:spacing w:before="40" w:after="40" w:line="300" w:lineRule="auto"/>
              <w:ind w:firstLine="0"/>
              <w:jc w:val="left"/>
            </w:pPr>
            <w:r>
              <w:rPr>
                <w:sz w:val="21"/>
              </w:rPr>
              <w:t>不误记已发送</w:t>
            </w:r>
          </w:p>
        </w:tc>
        <w:tc>
          <w:tcPr>
            <w:tcW w:w="2551" w:type="dxa"/>
            <w:vAlign w:val="center"/>
          </w:tcPr>
          <w:p w14:paraId="6B2B73F9">
            <w:pPr>
              <w:keepNext w:val="0"/>
              <w:spacing w:before="40" w:after="40" w:line="300" w:lineRule="auto"/>
              <w:ind w:firstLine="0"/>
              <w:jc w:val="left"/>
            </w:pPr>
            <w:r>
              <w:rPr>
                <w:sz w:val="21"/>
              </w:rPr>
              <w:t>真实Broker实验通过</w:t>
            </w:r>
          </w:p>
        </w:tc>
      </w:tr>
      <w:tr w14:paraId="63ABB8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EF9BCE0">
            <w:pPr>
              <w:keepNext w:val="0"/>
              <w:spacing w:before="40" w:after="40" w:line="300" w:lineRule="auto"/>
              <w:ind w:firstLine="0"/>
              <w:jc w:val="left"/>
            </w:pPr>
            <w:r>
              <w:rPr>
                <w:sz w:val="21"/>
              </w:rPr>
              <w:t>消息重复与迟到</w:t>
            </w:r>
          </w:p>
        </w:tc>
        <w:tc>
          <w:tcPr>
            <w:tcW w:w="2608" w:type="dxa"/>
            <w:vAlign w:val="center"/>
          </w:tcPr>
          <w:p w14:paraId="0118C408">
            <w:pPr>
              <w:keepNext w:val="0"/>
              <w:spacing w:before="40" w:after="40" w:line="300" w:lineRule="auto"/>
              <w:ind w:firstLine="0"/>
              <w:jc w:val="left"/>
            </w:pPr>
            <w:r>
              <w:rPr>
                <w:sz w:val="21"/>
              </w:rPr>
              <w:t>重复完成事件或迟到开始事件</w:t>
            </w:r>
          </w:p>
        </w:tc>
        <w:tc>
          <w:tcPr>
            <w:tcW w:w="2211" w:type="dxa"/>
            <w:vAlign w:val="center"/>
          </w:tcPr>
          <w:p w14:paraId="426975B2">
            <w:pPr>
              <w:keepNext w:val="0"/>
              <w:spacing w:before="40" w:after="40" w:line="300" w:lineRule="auto"/>
              <w:ind w:firstLine="0"/>
              <w:jc w:val="left"/>
            </w:pPr>
            <w:r>
              <w:rPr>
                <w:sz w:val="21"/>
              </w:rPr>
              <w:t>不重复处理，不回退状态</w:t>
            </w:r>
          </w:p>
        </w:tc>
        <w:tc>
          <w:tcPr>
            <w:tcW w:w="2551" w:type="dxa"/>
            <w:vAlign w:val="center"/>
          </w:tcPr>
          <w:p w14:paraId="6AD38B64">
            <w:pPr>
              <w:keepNext w:val="0"/>
              <w:spacing w:before="40" w:after="40" w:line="300" w:lineRule="auto"/>
              <w:ind w:firstLine="0"/>
              <w:jc w:val="left"/>
            </w:pPr>
            <w:r>
              <w:rPr>
                <w:sz w:val="21"/>
              </w:rPr>
              <w:t>领域定向测试通过</w:t>
            </w:r>
          </w:p>
        </w:tc>
      </w:tr>
    </w:tbl>
    <w:p w14:paraId="649FD87F">
      <w:pPr>
        <w:spacing w:after="80" w:line="240" w:lineRule="auto"/>
      </w:pPr>
    </w:p>
    <w:p w14:paraId="0CEFF874">
      <w:pPr>
        <w:jc w:val="both"/>
      </w:pPr>
      <w:r>
        <w:t>上述结果形成从需求到验证的对应关系。学时可信问题由计时、幂等和异常输入测试回应；历史可追溯问题由快照、零进度和零提交查询回应；企业隔离同时具有数据层测试和真实接口回归证据。各用例的结论均限定于表中注明的测试层次和输入条件。</w:t>
      </w:r>
    </w:p>
    <w:p>
      <w:pPr>
        <w:jc w:val="both"/>
      </w:pPr>
      <w:r>
        <w:t>本地功能验收按图5-1的主线进行连续操作：管理员启用课程并发布计划，学员登录本人任务，播放视频并在断线后同步恢复，完成摄像头拍照抽验，随后参加考试并查询培训档案。验收确认了视频可播放、断线与核验期间暂停、恢复后由本人继续，以及学习和考试结果能够在档案中衔接。该结果支持核心流程的功能连通性，不用于估计人脸识别准确率、真实学习率或并发承载能力。</w:t>
      </w:r>
    </w:p>
    <w:p w14:paraId="07237A67">
      <w:pPr>
        <w:pStyle w:val="4"/>
        <w:pageBreakBefore w:val="0"/>
      </w:pPr>
      <w:bookmarkStart w:id="53" w:name="_Toc19312"/>
      <w:r>
        <w:t>6.4 合成计时实验与结果解释</w:t>
      </w:r>
      <w:bookmarkEnd w:id="53"/>
    </w:p>
    <w:p w14:paraId="3CC54959">
      <w:pPr>
        <w:jc w:val="both"/>
      </w:pPr>
      <w:r>
        <w:t>以现有计算器回归测试的10段抖动输入为实验依据，并设置同规则的均匀理论对照。计时对照采用长度100秒的逻辑媒体位置序列，每次增加10秒，共10次。对照组服务端间隔均为10秒，实验组间隔交替为9秒和11秒，两组服务端总经过时间均为100秒。在满足合法状态、间隔和容差条件下，两组采用同一计时规则，改变的仅是每段服务端经过时间分布。</w:t>
      </w:r>
    </w:p>
    <w:p w14:paraId="1371C536">
      <w:pPr>
        <w:pStyle w:val="15"/>
      </w:pPr>
      <w:r>
        <w:t>表6-3 合成输入下的计时比较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78DDE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1B80F3EF">
            <w:pPr>
              <w:keepNext/>
              <w:spacing w:before="40" w:after="40" w:line="300" w:lineRule="auto"/>
              <w:ind w:firstLine="0"/>
              <w:jc w:val="center"/>
            </w:pPr>
            <w:r>
              <w:rPr>
                <w:b/>
                <w:sz w:val="21"/>
              </w:rPr>
              <w:t>条件</w:t>
            </w:r>
          </w:p>
        </w:tc>
        <w:tc>
          <w:tcPr>
            <w:tcW w:w="1020" w:type="dxa"/>
            <w:shd w:val="clear" w:color="auto" w:fill="F0F0F0"/>
            <w:vAlign w:val="center"/>
          </w:tcPr>
          <w:p w14:paraId="31D89A6E">
            <w:pPr>
              <w:keepNext/>
              <w:spacing w:before="40" w:after="40" w:line="300" w:lineRule="auto"/>
              <w:ind w:firstLine="0"/>
              <w:jc w:val="center"/>
            </w:pPr>
            <w:r>
              <w:rPr>
                <w:b/>
                <w:sz w:val="21"/>
              </w:rPr>
              <w:t>媒体位置总增量</w:t>
            </w:r>
          </w:p>
        </w:tc>
        <w:tc>
          <w:tcPr>
            <w:tcW w:w="1020" w:type="dxa"/>
            <w:shd w:val="clear" w:color="auto" w:fill="F0F0F0"/>
            <w:vAlign w:val="center"/>
          </w:tcPr>
          <w:p w14:paraId="14097572">
            <w:pPr>
              <w:keepNext/>
              <w:spacing w:before="40" w:after="40" w:line="300" w:lineRule="auto"/>
              <w:ind w:firstLine="0"/>
              <w:jc w:val="center"/>
            </w:pPr>
            <w:r>
              <w:rPr>
                <w:b/>
                <w:sz w:val="21"/>
              </w:rPr>
              <w:t>服务端总时间</w:t>
            </w:r>
          </w:p>
        </w:tc>
        <w:tc>
          <w:tcPr>
            <w:tcW w:w="1020" w:type="dxa"/>
            <w:shd w:val="clear" w:color="auto" w:fill="F0F0F0"/>
            <w:vAlign w:val="center"/>
          </w:tcPr>
          <w:p w14:paraId="132D6E0F">
            <w:pPr>
              <w:keepNext/>
              <w:spacing w:before="40" w:after="40" w:line="300" w:lineRule="auto"/>
              <w:ind w:firstLine="0"/>
              <w:jc w:val="center"/>
            </w:pPr>
            <w:r>
              <w:rPr>
                <w:b/>
                <w:sz w:val="21"/>
              </w:rPr>
              <w:t>计入学时</w:t>
            </w:r>
          </w:p>
        </w:tc>
        <w:tc>
          <w:tcPr>
            <w:tcW w:w="3288" w:type="dxa"/>
            <w:shd w:val="clear" w:color="auto" w:fill="F0F0F0"/>
            <w:vAlign w:val="center"/>
          </w:tcPr>
          <w:p w14:paraId="20C86168">
            <w:pPr>
              <w:keepNext/>
              <w:spacing w:before="40" w:after="40" w:line="300" w:lineRule="auto"/>
              <w:ind w:firstLine="0"/>
              <w:jc w:val="center"/>
            </w:pPr>
            <w:r>
              <w:rPr>
                <w:b/>
                <w:sz w:val="21"/>
              </w:rPr>
              <w:t>差额</w:t>
            </w:r>
          </w:p>
        </w:tc>
      </w:tr>
      <w:tr w14:paraId="46707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4FF20D">
            <w:pPr>
              <w:keepNext/>
              <w:spacing w:before="40" w:after="40" w:line="300" w:lineRule="auto"/>
              <w:ind w:firstLine="0"/>
              <w:jc w:val="left"/>
            </w:pPr>
            <w:r>
              <w:rPr>
                <w:sz w:val="21"/>
              </w:rPr>
              <w:t>均匀间隔10秒（理论对照）</w:t>
            </w:r>
          </w:p>
        </w:tc>
        <w:tc>
          <w:tcPr>
            <w:tcW w:w="1020" w:type="dxa"/>
            <w:vAlign w:val="center"/>
          </w:tcPr>
          <w:p w14:paraId="19D6B4BC">
            <w:pPr>
              <w:keepNext/>
              <w:spacing w:before="40" w:after="40" w:line="300" w:lineRule="auto"/>
              <w:ind w:firstLine="0"/>
              <w:jc w:val="center"/>
            </w:pPr>
            <w:r>
              <w:rPr>
                <w:sz w:val="21"/>
              </w:rPr>
              <w:t>100秒</w:t>
            </w:r>
          </w:p>
        </w:tc>
        <w:tc>
          <w:tcPr>
            <w:tcW w:w="1020" w:type="dxa"/>
            <w:vAlign w:val="center"/>
          </w:tcPr>
          <w:p w14:paraId="2BA72FAD">
            <w:pPr>
              <w:keepNext/>
              <w:spacing w:before="40" w:after="40" w:line="300" w:lineRule="auto"/>
              <w:ind w:firstLine="0"/>
              <w:jc w:val="center"/>
            </w:pPr>
            <w:r>
              <w:rPr>
                <w:sz w:val="21"/>
              </w:rPr>
              <w:t>100秒</w:t>
            </w:r>
          </w:p>
        </w:tc>
        <w:tc>
          <w:tcPr>
            <w:tcW w:w="1020" w:type="dxa"/>
            <w:vAlign w:val="center"/>
          </w:tcPr>
          <w:p w14:paraId="01AF96BE">
            <w:pPr>
              <w:keepNext/>
              <w:spacing w:before="40" w:after="40" w:line="300" w:lineRule="auto"/>
              <w:ind w:firstLine="0"/>
              <w:jc w:val="center"/>
            </w:pPr>
            <w:r>
              <w:rPr>
                <w:sz w:val="21"/>
              </w:rPr>
              <w:t>100秒</w:t>
            </w:r>
          </w:p>
        </w:tc>
        <w:tc>
          <w:tcPr>
            <w:tcW w:w="3288" w:type="dxa"/>
            <w:vAlign w:val="center"/>
          </w:tcPr>
          <w:p w14:paraId="055A919D">
            <w:pPr>
              <w:keepNext/>
              <w:spacing w:before="40" w:after="40" w:line="300" w:lineRule="auto"/>
              <w:ind w:firstLine="0"/>
              <w:jc w:val="center"/>
            </w:pPr>
            <w:r>
              <w:rPr>
                <w:sz w:val="21"/>
              </w:rPr>
              <w:t>0秒</w:t>
            </w:r>
          </w:p>
        </w:tc>
      </w:tr>
      <w:tr w14:paraId="4BBA73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F133F95">
            <w:pPr>
              <w:keepNext w:val="0"/>
              <w:spacing w:before="40" w:after="40" w:line="300" w:lineRule="auto"/>
              <w:ind w:firstLine="0"/>
              <w:jc w:val="left"/>
            </w:pPr>
            <w:r>
              <w:rPr>
                <w:sz w:val="21"/>
              </w:rPr>
              <w:t>9秒与11秒交替（测试输入）</w:t>
            </w:r>
          </w:p>
        </w:tc>
        <w:tc>
          <w:tcPr>
            <w:tcW w:w="1020" w:type="dxa"/>
            <w:vAlign w:val="center"/>
          </w:tcPr>
          <w:p w14:paraId="5FAB4D6B">
            <w:pPr>
              <w:keepNext w:val="0"/>
              <w:spacing w:before="40" w:after="40" w:line="300" w:lineRule="auto"/>
              <w:ind w:firstLine="0"/>
              <w:jc w:val="center"/>
            </w:pPr>
            <w:r>
              <w:rPr>
                <w:sz w:val="21"/>
              </w:rPr>
              <w:t>100秒</w:t>
            </w:r>
          </w:p>
        </w:tc>
        <w:tc>
          <w:tcPr>
            <w:tcW w:w="1020" w:type="dxa"/>
            <w:vAlign w:val="center"/>
          </w:tcPr>
          <w:p w14:paraId="0FBC133E">
            <w:pPr>
              <w:keepNext w:val="0"/>
              <w:spacing w:before="40" w:after="40" w:line="300" w:lineRule="auto"/>
              <w:ind w:firstLine="0"/>
              <w:jc w:val="center"/>
            </w:pPr>
            <w:r>
              <w:rPr>
                <w:sz w:val="21"/>
              </w:rPr>
              <w:t>100秒</w:t>
            </w:r>
          </w:p>
        </w:tc>
        <w:tc>
          <w:tcPr>
            <w:tcW w:w="1020" w:type="dxa"/>
            <w:vAlign w:val="center"/>
          </w:tcPr>
          <w:p w14:paraId="5A667527">
            <w:pPr>
              <w:keepNext w:val="0"/>
              <w:spacing w:before="40" w:after="40" w:line="300" w:lineRule="auto"/>
              <w:ind w:firstLine="0"/>
              <w:jc w:val="center"/>
            </w:pPr>
            <w:r>
              <w:rPr>
                <w:sz w:val="21"/>
              </w:rPr>
              <w:t>95秒</w:t>
            </w:r>
          </w:p>
        </w:tc>
        <w:tc>
          <w:tcPr>
            <w:tcW w:w="3288" w:type="dxa"/>
            <w:vAlign w:val="center"/>
          </w:tcPr>
          <w:p w14:paraId="7A4639E9">
            <w:pPr>
              <w:keepNext w:val="0"/>
              <w:spacing w:before="40" w:after="40" w:line="300" w:lineRule="auto"/>
              <w:ind w:firstLine="0"/>
              <w:jc w:val="center"/>
            </w:pPr>
            <w:r>
              <w:rPr>
                <w:sz w:val="21"/>
              </w:rPr>
              <w:t>5秒</w:t>
            </w:r>
          </w:p>
        </w:tc>
      </w:tr>
    </w:tbl>
    <w:p w14:paraId="1EECEB18">
      <w:pPr>
        <w:spacing w:after="80" w:line="240" w:lineRule="auto"/>
      </w:pPr>
    </w:p>
    <w:p w14:paraId="1E9C071A">
      <w:pPr>
        <w:jc w:val="both"/>
      </w:pPr>
      <w:r>
        <w:t>均匀条件下每段取10秒，得到100秒；抖动条件下每两段计入9加10等于19秒，五组得到95秒。差额产生于逐段取最小值的计算次序，而不是总时间不足。先逐段确认再汇总，与把总播放位置和总经过时间一次性取最小值并不等价。前者能够局部限制异常增量，却不会自动补偿前段因抖动少计的部分。</w:t>
      </w:r>
    </w:p>
    <w:p w14:paraId="079DB5B7">
      <w:pPr>
        <w:jc w:val="both"/>
      </w:pPr>
      <w:r>
        <w:t>抖动组95秒已有计算器测试记录；均匀组100秒是同规则下的对照计算值。两者均为确定输入，不是学员样本统计，表中5秒不能解释成真实环境固定5%的误差。这个实验的作用是揭示状态边界并论证补学入口的必要性。归档中的补学规则与界面契约测试表明，该入口能够在保留累计学时的条件下提供继续学习路径。</w:t>
      </w:r>
    </w:p>
    <w:p w14:paraId="69B62379">
      <w:pPr>
        <w:pStyle w:val="4"/>
        <w:pageBreakBefore w:val="0"/>
      </w:pPr>
      <w:bookmarkStart w:id="54" w:name="_Toc690"/>
      <w:r>
        <w:t>6.5 数据库事务与消息路由结果</w:t>
      </w:r>
      <w:bookmarkEnd w:id="54"/>
    </w:p>
    <w:p w14:paraId="03590946">
      <w:pPr>
        <w:jc w:val="both"/>
      </w:pPr>
      <w:r>
        <w:t>数据库实验使用与应用事务机制相匹配的测试配置。管理库集成测试覆盖多表写入后的异常回滚，归档执行结果表明，发生异常时，关联写入能够一并回滚。培训库与学习库测试分别检查迁移结构、数据范围及学习事件唯一约束，为数据层的状态保存和重复写入防护提供了运行依据。</w:t>
      </w:r>
    </w:p>
    <w:p w14:paraId="78369CC0">
      <w:pPr>
        <w:jc w:val="both"/>
      </w:pPr>
      <w:r>
        <w:t>管理库测试同时核对权限目录与企业查询范围，保留权限内容、数量及隔离断言。上述结果说明数据层在指定输入下按约束返回和保存记录，与6.3节的服务端归属校验用例共同构成企业隔离的分层证据。</w:t>
      </w:r>
    </w:p>
    <w:p w14:paraId="45871177">
      <w:pPr>
        <w:jc w:val="both"/>
      </w:pPr>
      <w:r>
        <w:t>消息路由实验使用真实RabbitMQ与生产发送器，先向无队列的路由发布事件，再建立临时队列并重建发送器。归档结果表明，代理确认伴随NO_ROUTE时事件保持可重试状态，路由恢复后接收端能够收到该事件。这一结果支持发送逻辑同时处理发布确认与路由退回的设计；其持久化及部署范围按6.1节限定。</w:t>
      </w:r>
    </w:p>
    <w:p w14:paraId="530BB67D">
      <w:pPr>
        <w:pStyle w:val="4"/>
        <w:pageBreakBefore w:val="0"/>
      </w:pPr>
      <w:bookmarkStart w:id="55" w:name="_Toc26539"/>
      <w:r>
        <w:t>6.6 WebSocket心跳性能分析</w:t>
      </w:r>
      <w:bookmarkEnd w:id="55"/>
    </w:p>
    <w:p w14:paraId="5E5C6F5C">
      <w:pPr>
        <w:jc w:val="both"/>
      </w:pPr>
      <w:r>
        <w:t>已有心跳实验只涉及已认证WebSocket连接的协议往返，不绑定学习会话，也不写入学时。归档实验采用同一已认证学员，每个连接顺序发送20次心跳，结果见表6-4。批次耗时包含建立连接，延迟为浏览器测得的往返时间。各组错误数均为零，但样本量、连接建立成本与预热条件不同。</w:t>
      </w:r>
    </w:p>
    <w:p w14:paraId="77F7F785">
      <w:pPr>
        <w:pStyle w:val="15"/>
      </w:pPr>
      <w:r>
        <w:t>表6-4 已认证WebSocket心跳实验</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134"/>
        <w:gridCol w:w="1247"/>
        <w:gridCol w:w="2041"/>
        <w:gridCol w:w="1928"/>
        <w:gridCol w:w="1361"/>
        <w:gridCol w:w="1361"/>
      </w:tblGrid>
      <w:tr w14:paraId="7A04D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134" w:type="dxa"/>
            <w:shd w:val="clear" w:color="auto" w:fill="F0F0F0"/>
            <w:vAlign w:val="center"/>
          </w:tcPr>
          <w:p w14:paraId="2949780E">
            <w:pPr>
              <w:keepNext/>
              <w:spacing w:before="40" w:after="40" w:line="300" w:lineRule="auto"/>
              <w:ind w:firstLine="0"/>
              <w:jc w:val="center"/>
            </w:pPr>
            <w:r>
              <w:rPr>
                <w:b/>
                <w:sz w:val="21"/>
              </w:rPr>
              <w:t>连接数</w:t>
            </w:r>
          </w:p>
        </w:tc>
        <w:tc>
          <w:tcPr>
            <w:tcW w:w="1247" w:type="dxa"/>
            <w:shd w:val="clear" w:color="auto" w:fill="F0F0F0"/>
            <w:vAlign w:val="center"/>
          </w:tcPr>
          <w:p w14:paraId="0CB4999E">
            <w:pPr>
              <w:keepNext/>
              <w:spacing w:before="40" w:after="40" w:line="300" w:lineRule="auto"/>
              <w:ind w:firstLine="0"/>
              <w:jc w:val="center"/>
            </w:pPr>
            <w:r>
              <w:rPr>
                <w:b/>
                <w:sz w:val="21"/>
              </w:rPr>
              <w:t>响应数</w:t>
            </w:r>
          </w:p>
        </w:tc>
        <w:tc>
          <w:tcPr>
            <w:tcW w:w="2041" w:type="dxa"/>
            <w:shd w:val="clear" w:color="auto" w:fill="F0F0F0"/>
            <w:vAlign w:val="center"/>
          </w:tcPr>
          <w:p w14:paraId="4E2FFAA4">
            <w:pPr>
              <w:keepNext/>
              <w:spacing w:before="40" w:after="40" w:line="300" w:lineRule="auto"/>
              <w:ind w:firstLine="0"/>
              <w:jc w:val="center"/>
            </w:pPr>
            <w:r>
              <w:rPr>
                <w:b/>
                <w:sz w:val="21"/>
              </w:rPr>
              <w:t>批次耗时毫秒</w:t>
            </w:r>
          </w:p>
        </w:tc>
        <w:tc>
          <w:tcPr>
            <w:tcW w:w="1928" w:type="dxa"/>
            <w:shd w:val="clear" w:color="auto" w:fill="F0F0F0"/>
            <w:vAlign w:val="center"/>
          </w:tcPr>
          <w:p w14:paraId="488240CF">
            <w:pPr>
              <w:keepNext/>
              <w:spacing w:before="40" w:after="40" w:line="300" w:lineRule="auto"/>
              <w:ind w:firstLine="0"/>
              <w:jc w:val="center"/>
            </w:pPr>
            <w:r>
              <w:rPr>
                <w:b/>
                <w:sz w:val="21"/>
              </w:rPr>
              <w:t>响应数每秒</w:t>
            </w:r>
          </w:p>
        </w:tc>
        <w:tc>
          <w:tcPr>
            <w:tcW w:w="1361" w:type="dxa"/>
            <w:shd w:val="clear" w:color="auto" w:fill="F0F0F0"/>
            <w:vAlign w:val="center"/>
          </w:tcPr>
          <w:p w14:paraId="67695B68">
            <w:pPr>
              <w:keepNext/>
              <w:spacing w:before="40" w:after="40" w:line="300" w:lineRule="auto"/>
              <w:ind w:firstLine="0"/>
              <w:jc w:val="center"/>
            </w:pPr>
            <w:r>
              <w:rPr>
                <w:b/>
                <w:sz w:val="21"/>
              </w:rPr>
              <w:t>P50毫秒</w:t>
            </w:r>
          </w:p>
        </w:tc>
        <w:tc>
          <w:tcPr>
            <w:tcW w:w="1361" w:type="dxa"/>
            <w:shd w:val="clear" w:color="auto" w:fill="F0F0F0"/>
            <w:vAlign w:val="center"/>
          </w:tcPr>
          <w:p w14:paraId="72F7FCE3">
            <w:pPr>
              <w:keepNext/>
              <w:spacing w:before="40" w:after="40" w:line="300" w:lineRule="auto"/>
              <w:ind w:firstLine="0"/>
              <w:jc w:val="center"/>
            </w:pPr>
            <w:r>
              <w:rPr>
                <w:b/>
                <w:sz w:val="21"/>
              </w:rPr>
              <w:t>P95毫秒</w:t>
            </w:r>
          </w:p>
        </w:tc>
      </w:tr>
      <w:tr w14:paraId="1328E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6D3D5A03">
            <w:pPr>
              <w:keepNext/>
              <w:spacing w:before="40" w:after="40" w:line="300" w:lineRule="auto"/>
              <w:ind w:firstLine="0"/>
              <w:jc w:val="center"/>
            </w:pPr>
            <w:r>
              <w:rPr>
                <w:sz w:val="21"/>
              </w:rPr>
              <w:t>1</w:t>
            </w:r>
          </w:p>
        </w:tc>
        <w:tc>
          <w:tcPr>
            <w:tcW w:w="1247" w:type="dxa"/>
            <w:vAlign w:val="center"/>
          </w:tcPr>
          <w:p w14:paraId="44D9C6AC">
            <w:pPr>
              <w:keepNext/>
              <w:spacing w:before="40" w:after="40" w:line="300" w:lineRule="auto"/>
              <w:ind w:firstLine="0"/>
              <w:jc w:val="center"/>
            </w:pPr>
            <w:r>
              <w:rPr>
                <w:sz w:val="21"/>
              </w:rPr>
              <w:t>20</w:t>
            </w:r>
          </w:p>
        </w:tc>
        <w:tc>
          <w:tcPr>
            <w:tcW w:w="2041" w:type="dxa"/>
            <w:vAlign w:val="center"/>
          </w:tcPr>
          <w:p w14:paraId="2F574E1E">
            <w:pPr>
              <w:keepNext/>
              <w:spacing w:before="40" w:after="40" w:line="300" w:lineRule="auto"/>
              <w:ind w:firstLine="0"/>
              <w:jc w:val="center"/>
            </w:pPr>
            <w:r>
              <w:rPr>
                <w:sz w:val="21"/>
              </w:rPr>
              <w:t>724.1</w:t>
            </w:r>
          </w:p>
        </w:tc>
        <w:tc>
          <w:tcPr>
            <w:tcW w:w="1928" w:type="dxa"/>
            <w:vAlign w:val="center"/>
          </w:tcPr>
          <w:p w14:paraId="552E06B2">
            <w:pPr>
              <w:keepNext/>
              <w:spacing w:before="40" w:after="40" w:line="300" w:lineRule="auto"/>
              <w:ind w:firstLine="0"/>
              <w:jc w:val="center"/>
            </w:pPr>
            <w:r>
              <w:rPr>
                <w:sz w:val="21"/>
              </w:rPr>
              <w:t>27.62</w:t>
            </w:r>
          </w:p>
        </w:tc>
        <w:tc>
          <w:tcPr>
            <w:tcW w:w="1361" w:type="dxa"/>
            <w:vAlign w:val="center"/>
          </w:tcPr>
          <w:p w14:paraId="5E8B058A">
            <w:pPr>
              <w:keepNext/>
              <w:spacing w:before="40" w:after="40" w:line="300" w:lineRule="auto"/>
              <w:ind w:firstLine="0"/>
              <w:jc w:val="center"/>
            </w:pPr>
            <w:r>
              <w:rPr>
                <w:sz w:val="21"/>
              </w:rPr>
              <w:t>12.0</w:t>
            </w:r>
          </w:p>
        </w:tc>
        <w:tc>
          <w:tcPr>
            <w:tcW w:w="1361" w:type="dxa"/>
            <w:vAlign w:val="center"/>
          </w:tcPr>
          <w:p w14:paraId="271DE584">
            <w:pPr>
              <w:keepNext/>
              <w:spacing w:before="40" w:after="40" w:line="300" w:lineRule="auto"/>
              <w:ind w:firstLine="0"/>
              <w:jc w:val="center"/>
            </w:pPr>
            <w:r>
              <w:rPr>
                <w:sz w:val="21"/>
              </w:rPr>
              <w:t>60.0</w:t>
            </w:r>
          </w:p>
        </w:tc>
      </w:tr>
      <w:tr w14:paraId="694CA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11105873">
            <w:pPr>
              <w:keepNext/>
              <w:spacing w:before="40" w:after="40" w:line="300" w:lineRule="auto"/>
              <w:ind w:firstLine="0"/>
              <w:jc w:val="center"/>
            </w:pPr>
            <w:r>
              <w:rPr>
                <w:sz w:val="21"/>
              </w:rPr>
              <w:t>10</w:t>
            </w:r>
          </w:p>
        </w:tc>
        <w:tc>
          <w:tcPr>
            <w:tcW w:w="1247" w:type="dxa"/>
            <w:vAlign w:val="center"/>
          </w:tcPr>
          <w:p w14:paraId="196C67B5">
            <w:pPr>
              <w:keepNext/>
              <w:spacing w:before="40" w:after="40" w:line="300" w:lineRule="auto"/>
              <w:ind w:firstLine="0"/>
              <w:jc w:val="center"/>
            </w:pPr>
            <w:r>
              <w:rPr>
                <w:sz w:val="21"/>
              </w:rPr>
              <w:t>200</w:t>
            </w:r>
          </w:p>
        </w:tc>
        <w:tc>
          <w:tcPr>
            <w:tcW w:w="2041" w:type="dxa"/>
            <w:vAlign w:val="center"/>
          </w:tcPr>
          <w:p w14:paraId="4E48A83B">
            <w:pPr>
              <w:keepNext/>
              <w:spacing w:before="40" w:after="40" w:line="300" w:lineRule="auto"/>
              <w:ind w:firstLine="0"/>
              <w:jc w:val="center"/>
            </w:pPr>
            <w:r>
              <w:rPr>
                <w:sz w:val="21"/>
              </w:rPr>
              <w:t>1560.5</w:t>
            </w:r>
          </w:p>
        </w:tc>
        <w:tc>
          <w:tcPr>
            <w:tcW w:w="1928" w:type="dxa"/>
            <w:vAlign w:val="center"/>
          </w:tcPr>
          <w:p w14:paraId="00342DDA">
            <w:pPr>
              <w:keepNext/>
              <w:spacing w:before="40" w:after="40" w:line="300" w:lineRule="auto"/>
              <w:ind w:firstLine="0"/>
              <w:jc w:val="center"/>
            </w:pPr>
            <w:r>
              <w:rPr>
                <w:sz w:val="21"/>
              </w:rPr>
              <w:t>128.16</w:t>
            </w:r>
          </w:p>
        </w:tc>
        <w:tc>
          <w:tcPr>
            <w:tcW w:w="1361" w:type="dxa"/>
            <w:vAlign w:val="center"/>
          </w:tcPr>
          <w:p w14:paraId="2DF735D6">
            <w:pPr>
              <w:keepNext/>
              <w:spacing w:before="40" w:after="40" w:line="300" w:lineRule="auto"/>
              <w:ind w:firstLine="0"/>
              <w:jc w:val="center"/>
            </w:pPr>
            <w:r>
              <w:rPr>
                <w:sz w:val="21"/>
              </w:rPr>
              <w:t>9.0</w:t>
            </w:r>
          </w:p>
        </w:tc>
        <w:tc>
          <w:tcPr>
            <w:tcW w:w="1361" w:type="dxa"/>
            <w:vAlign w:val="center"/>
          </w:tcPr>
          <w:p w14:paraId="49B29E92">
            <w:pPr>
              <w:keepNext/>
              <w:spacing w:before="40" w:after="40" w:line="300" w:lineRule="auto"/>
              <w:ind w:firstLine="0"/>
              <w:jc w:val="center"/>
            </w:pPr>
            <w:r>
              <w:rPr>
                <w:sz w:val="21"/>
              </w:rPr>
              <w:t>52.5</w:t>
            </w:r>
          </w:p>
        </w:tc>
      </w:tr>
      <w:tr w14:paraId="05760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03AA5FF0">
            <w:pPr>
              <w:keepNext w:val="0"/>
              <w:spacing w:before="40" w:after="40" w:line="300" w:lineRule="auto"/>
              <w:ind w:firstLine="0"/>
              <w:jc w:val="center"/>
            </w:pPr>
            <w:r>
              <w:rPr>
                <w:sz w:val="21"/>
              </w:rPr>
              <w:t>50</w:t>
            </w:r>
          </w:p>
        </w:tc>
        <w:tc>
          <w:tcPr>
            <w:tcW w:w="1247" w:type="dxa"/>
            <w:vAlign w:val="center"/>
          </w:tcPr>
          <w:p w14:paraId="53D0728F">
            <w:pPr>
              <w:keepNext w:val="0"/>
              <w:spacing w:before="40" w:after="40" w:line="300" w:lineRule="auto"/>
              <w:ind w:firstLine="0"/>
              <w:jc w:val="center"/>
            </w:pPr>
            <w:r>
              <w:rPr>
                <w:sz w:val="21"/>
              </w:rPr>
              <w:t>1000</w:t>
            </w:r>
          </w:p>
        </w:tc>
        <w:tc>
          <w:tcPr>
            <w:tcW w:w="2041" w:type="dxa"/>
            <w:vAlign w:val="center"/>
          </w:tcPr>
          <w:p w14:paraId="3291D594">
            <w:pPr>
              <w:keepNext w:val="0"/>
              <w:spacing w:before="40" w:after="40" w:line="300" w:lineRule="auto"/>
              <w:ind w:firstLine="0"/>
              <w:jc w:val="center"/>
            </w:pPr>
            <w:r>
              <w:rPr>
                <w:sz w:val="21"/>
              </w:rPr>
              <w:t>5544.2</w:t>
            </w:r>
          </w:p>
        </w:tc>
        <w:tc>
          <w:tcPr>
            <w:tcW w:w="1928" w:type="dxa"/>
            <w:vAlign w:val="center"/>
          </w:tcPr>
          <w:p w14:paraId="4198787A">
            <w:pPr>
              <w:keepNext w:val="0"/>
              <w:spacing w:before="40" w:after="40" w:line="300" w:lineRule="auto"/>
              <w:ind w:firstLine="0"/>
              <w:jc w:val="center"/>
            </w:pPr>
            <w:r>
              <w:rPr>
                <w:sz w:val="21"/>
              </w:rPr>
              <w:t>180.37</w:t>
            </w:r>
          </w:p>
        </w:tc>
        <w:tc>
          <w:tcPr>
            <w:tcW w:w="1361" w:type="dxa"/>
            <w:vAlign w:val="center"/>
          </w:tcPr>
          <w:p w14:paraId="3DD9B8A1">
            <w:pPr>
              <w:keepNext w:val="0"/>
              <w:spacing w:before="40" w:after="40" w:line="300" w:lineRule="auto"/>
              <w:ind w:firstLine="0"/>
              <w:jc w:val="center"/>
            </w:pPr>
            <w:r>
              <w:rPr>
                <w:sz w:val="21"/>
              </w:rPr>
              <w:t>4.2</w:t>
            </w:r>
          </w:p>
        </w:tc>
        <w:tc>
          <w:tcPr>
            <w:tcW w:w="1361" w:type="dxa"/>
            <w:vAlign w:val="center"/>
          </w:tcPr>
          <w:p w14:paraId="73339C02">
            <w:pPr>
              <w:keepNext w:val="0"/>
              <w:spacing w:before="40" w:after="40" w:line="300" w:lineRule="auto"/>
              <w:ind w:firstLine="0"/>
              <w:jc w:val="center"/>
            </w:pPr>
            <w:r>
              <w:rPr>
                <w:sz w:val="21"/>
              </w:rPr>
              <w:t>46.0</w:t>
            </w:r>
          </w:p>
        </w:tc>
      </w:tr>
    </w:tbl>
    <w:p w14:paraId="0BB09D3A">
      <w:pPr>
        <w:spacing w:after="80" w:line="240" w:lineRule="auto"/>
      </w:pPr>
    </w:p>
    <w:p w14:paraId="34B422E1">
      <w:pPr>
        <w:jc w:val="both"/>
      </w:pPr>
      <w:r>
        <w:t>表中连接数不代表独立学员数，响应数每秒也不是学习业务吞吐。50连接组P95小于1连接组，不能推导出增加并发改善系统性能；一次短批次更不能证明长期稳定性。学习业务还涉及进度持久化、快照读取、任务投影、媒体访问与抽验请求，因此表中结果仅描述协议心跳在归档环境下的往返表现。</w:t>
      </w:r>
    </w:p>
    <w:p w14:paraId="508207CA">
      <w:pPr>
        <w:pStyle w:val="3"/>
        <w:pageBreakBefore/>
      </w:pPr>
      <w:bookmarkStart w:id="56" w:name="_Toc942"/>
      <w:r>
        <w:t>7 总结与展望</w:t>
      </w:r>
      <w:bookmarkEnd w:id="56"/>
    </w:p>
    <w:p w14:paraId="5BBBA872">
      <w:pPr>
        <w:pStyle w:val="4"/>
        <w:pageBreakBefore w:val="0"/>
      </w:pPr>
      <w:bookmarkStart w:id="57" w:name="_Toc19791"/>
      <w:r>
        <w:t>7.1 研究总结</w:t>
      </w:r>
      <w:bookmarkEnd w:id="57"/>
    </w:p>
    <w:p w14:paraId="7FDDA531">
      <w:pPr>
        <w:jc w:val="both"/>
      </w:pPr>
      <w:r>
        <w:t>本研究完成了道路运输企业在线培训系统的需求分析、架构与数据设计及核心功能实现。系统以Dubbo连接管理、培训与学习服务，以发布快照固定任务依据，以服务端时间和播放位置约束有效学时，并通过抽验、考试和只读档案支持过程记录与结果追溯。企业隔离限定数据访问范围。</w:t>
      </w:r>
    </w:p>
    <w:p w14:paraId="0319A87F">
      <w:pPr>
        <w:jc w:val="both"/>
      </w:pPr>
      <w:r>
        <w:t>系统针对异常状态形成了相应规则：课件结束后按原计时规则补学；Outbox同时检查代理确认与路由退回，消费端处理重复和迟到事件；抽验以任务为主体保留零提交超时。归档测试覆盖其中的计时、消息路由和超时留痕场景。</w:t>
      </w:r>
    </w:p>
    <w:p w14:paraId="07FDE168">
      <w:pPr>
        <w:jc w:val="both"/>
      </w:pPr>
      <w:r>
        <w:t>10月9日后端全量266项测试执行通过、0项跳过，其中18项MySQL集成测试及真实OSS、授权照片模型和RabbitMQ实验全部通过。9月9日前端归档的55项单元、4项条件守卫和5项UI契约测试通过。合成计时结果解释保守累计的差额，数据库、消息与存储模型测试支持指定场景下的规则和组件行为。研究结论限定于原型实现和已覆盖的实验条件。</w:t>
      </w:r>
    </w:p>
    <w:p>
      <w:pPr>
        <w:jc w:val="both"/>
      </w:pPr>
      <w:r>
        <w:t>本地功能验收进一步走通课程启用与计划发布、学员登录、视频播放、断线恢复、摄像头拍照抽验、考试和档案查询。各环节通过同一培训任务衔接：学时与身份核验约束学习过程，学习状态决定考试准入，成绩参与结业判定，档案保留过程与结果的查询入口。</w:t>
      </w:r>
    </w:p>
    <w:p w14:paraId="7E32D21D">
      <w:pPr>
        <w:pStyle w:val="4"/>
        <w:pageBreakBefore w:val="0"/>
      </w:pPr>
      <w:bookmarkStart w:id="58" w:name="_Toc23583"/>
      <w:r>
        <w:t>7.2 局限与后续工作</w:t>
      </w:r>
      <w:bookmarkEnd w:id="58"/>
    </w:p>
    <w:p w14:paraId="3D524569">
      <w:pPr>
        <w:jc w:val="both"/>
      </w:pPr>
      <w:r>
        <w:t>本研究的结论来自规则测试、单实例组件实验及本地功能验收，具体范围见6.1节。进一步研究可采用获得授权的真实使用数据，分析学时差额、状态反馈和操作体验，并比较不同网络与终端条件下的表现。</w:t>
      </w:r>
    </w:p>
    <w:p w14:paraId="2619C0D0">
      <w:pPr>
        <w:jc w:val="both"/>
      </w:pPr>
      <w:r>
        <w:t>身份核验研究聚焦任务流程与记录管理，授权照片模型测试验证指定样本的检测和身份比较。测试未采用代表性学员样本，不估计真人识别准确率、活体检测或攻击防护效果。模型阈值与复杂拍摄条件仍需独立评价。现有实现提供私有存储与受控预览；告知授权、统一保存删除、人工复核与非人脸替代流程属于应用治理的拓展范围。</w:t>
      </w:r>
    </w:p>
    <w:p w14:paraId="20CC5C5E">
      <w:pPr>
        <w:jc w:val="both"/>
      </w:pPr>
      <w:r>
        <w:t>多实例连接协调、持久化恢复、长期对象保存及跨企业监管属于架构拓展方向。培训效果评价另需研究设计。Stephan等的新手驾驶员试验未获得事故减少的结果，且受失访限制。</w:t>
      </w:r>
      <w:r>
        <w:rPr>
          <w:vertAlign w:val="superscript"/>
        </w:rPr>
        <w:t>[21]</w:t>
      </w:r>
      <w:r>
        <w:t>本文对象与该研究不同，也不包含驾驶事故或行为对照数据，因此不推断道路安全成效。</w:t>
      </w:r>
    </w:p>
    <w:p w14:paraId="683E1EC6">
      <w:pPr>
        <w:pStyle w:val="3"/>
        <w:pageBreakBefore/>
      </w:pPr>
      <w:bookmarkStart w:id="59" w:name="_Toc24198"/>
      <w:r>
        <w:t>致谢</w:t>
      </w:r>
      <w:bookmarkEnd w:id="59"/>
    </w:p>
    <w:p w14:paraId="7AAACE61">
      <w:pPr>
        <w:jc w:val="both"/>
        <w:rPr>
          <w:rFonts w:hint="eastAsia"/>
        </w:rPr>
      </w:pPr>
      <w:r>
        <w:rPr>
          <w:rFonts w:hint="eastAsia"/>
        </w:rPr>
        <w:t>感谢我的</w:t>
      </w:r>
      <w:r>
        <w:rPr>
          <w:rFonts w:hint="eastAsia"/>
          <w:lang w:val="en-US" w:eastAsia="zh-CN"/>
        </w:rPr>
        <w:t>指导老</w:t>
      </w:r>
      <w:r>
        <w:rPr>
          <w:rFonts w:hint="eastAsia"/>
        </w:rPr>
        <w:t>师王鲁瑞老师在课题研究和论文撰写过程中给予的悉心指导与帮助。王老师在研究思路梳理、论文结构完善及内容修改等方面提出了宝贵建议，帮助我明确研究重点、完善论文内容。王老师严谨的治学态度和认真负责的工作作风使我受益匪浅，在此致以诚挚的感谢。</w:t>
      </w:r>
    </w:p>
    <w:p w14:paraId="4492D7C0">
      <w:pPr>
        <w:jc w:val="both"/>
      </w:pPr>
      <w:r>
        <w:rPr>
          <w:rFonts w:hint="eastAsia"/>
        </w:rPr>
        <w:t>本项目的开发和验证使用了 Apache Dubbo、Spring、Vue、OpenCV 等开源项目，以及相关工具的公开文档。感谢这些项目的维护者和贡献者，使系统实现与问题复现具有可查阅的技术基础。也感谢本文所引研究的作者，其对培训效果、学习分析、身份核验和服务一致性的讨论，为系统设计、实验解释及研究范围的界定提供了具体参照。</w:t>
      </w:r>
    </w:p>
    <w:p w14:paraId="4531FA4F">
      <w:pPr>
        <w:pStyle w:val="3"/>
        <w:pageBreakBefore/>
        <w:spacing w:after="360"/>
      </w:pPr>
      <w:bookmarkStart w:id="60" w:name="_Toc13570"/>
      <w:r>
        <w:t>参考文献</w:t>
      </w:r>
      <w:bookmarkEnd w:id="60"/>
    </w:p>
    <w:p w14:paraId="3870104C">
      <w:pPr>
        <w:pStyle w:val="169"/>
        <w:jc w:val="both"/>
      </w:pPr>
      <w:r>
        <w:t xml:space="preserve">[1] 全国人民代表大会常务委员会. 中华人民共和国安全生产法[EB/OL]. (2021-06-10)[2026-09-09]. </w:t>
      </w:r>
      <w:r>
        <w:fldChar w:fldCharType="begin"/>
      </w:r>
      <w:r>
        <w:instrText xml:space="preserve"> HYPERLINK "https://www.mem.gov.cn/fw/flfgbz/fg/202107/t20210716_416558.shtml" \h </w:instrText>
      </w:r>
      <w:r>
        <w:fldChar w:fldCharType="separate"/>
      </w:r>
      <w:r>
        <w:rPr>
          <w:rFonts w:ascii="Times New Roman" w:hAnsi="Times New Roman"/>
          <w:color w:val="000000"/>
          <w:sz w:val="24"/>
        </w:rPr>
        <w:t>https://www.mem.gov.cn/fw/flfgbz/fg/202107/t20210716_416558.shtml</w:t>
      </w:r>
      <w:r>
        <w:rPr>
          <w:rFonts w:ascii="Times New Roman" w:hAnsi="Times New Roman"/>
          <w:color w:val="000000"/>
          <w:sz w:val="24"/>
        </w:rPr>
        <w:fldChar w:fldCharType="end"/>
      </w:r>
      <w:r>
        <w:t>.</w:t>
      </w:r>
    </w:p>
    <w:p w14:paraId="44001485">
      <w:pPr>
        <w:pStyle w:val="169"/>
        <w:jc w:val="both"/>
      </w:pPr>
      <w:r>
        <w:t xml:space="preserve">[2] 交通运输部. 道路运输从业人员管理规定[EB/OL]. (2026-02-06)[2026-09-09]. </w:t>
      </w:r>
      <w:r>
        <w:fldChar w:fldCharType="begin"/>
      </w:r>
      <w:r>
        <w:instrText xml:space="preserve"> HYPERLINK "https://xxgk.mot.gov.cn/2020/gz/202602/t20260213_4200291.html" \h </w:instrText>
      </w:r>
      <w:r>
        <w:fldChar w:fldCharType="separate"/>
      </w:r>
      <w:r>
        <w:rPr>
          <w:rFonts w:ascii="Times New Roman" w:hAnsi="Times New Roman"/>
          <w:color w:val="000000"/>
          <w:sz w:val="24"/>
        </w:rPr>
        <w:t>https://xxgk.mot.gov.cn/2020/gz/202602/t20260213_4200291.html</w:t>
      </w:r>
      <w:r>
        <w:rPr>
          <w:rFonts w:ascii="Times New Roman" w:hAnsi="Times New Roman"/>
          <w:color w:val="000000"/>
          <w:sz w:val="24"/>
        </w:rPr>
        <w:fldChar w:fldCharType="end"/>
      </w:r>
      <w:r>
        <w:t>.</w:t>
      </w:r>
    </w:p>
    <w:p w14:paraId="111E7992">
      <w:pPr>
        <w:pStyle w:val="169"/>
        <w:jc w:val="both"/>
      </w:pPr>
      <w:r>
        <w:t xml:space="preserve">[3] DUARTE HERNÁNDEZ W A, GÓMEZ GÓMEZ L C. Virtual learning environment and its relationship with worker characteristics and occupational accident rates[J]. Frontiers in Public Health, 2022, 10: 1006918. </w:t>
      </w:r>
      <w:r>
        <w:fldChar w:fldCharType="begin"/>
      </w:r>
      <w:r>
        <w:instrText xml:space="preserve"> HYPERLINK "https://doi.org/10.3389/fpubh.2022.1006918" \h </w:instrText>
      </w:r>
      <w:r>
        <w:fldChar w:fldCharType="separate"/>
      </w:r>
      <w:r>
        <w:rPr>
          <w:rFonts w:ascii="Times New Roman" w:hAnsi="Times New Roman"/>
          <w:color w:val="000000"/>
          <w:sz w:val="24"/>
        </w:rPr>
        <w:t>https://doi.org/10.3389/fpubh.2022.1006918</w:t>
      </w:r>
      <w:r>
        <w:rPr>
          <w:rFonts w:ascii="Times New Roman" w:hAnsi="Times New Roman"/>
          <w:color w:val="000000"/>
          <w:sz w:val="24"/>
        </w:rPr>
        <w:fldChar w:fldCharType="end"/>
      </w:r>
      <w:r>
        <w:t>.</w:t>
      </w:r>
    </w:p>
    <w:p w14:paraId="4752AF3E">
      <w:pPr>
        <w:pStyle w:val="169"/>
        <w:jc w:val="both"/>
      </w:pPr>
      <w:r>
        <w:t xml:space="preserve">[4] PRADHAN A K, LIN B T W, WEGE C, et al. Effects of Behavior-Based Driver Feedback Systems on the Speeding Violations of Commercial Long-Haul Truck Drivers[J]. Safety, 2024, 10(1): 24. </w:t>
      </w:r>
      <w:r>
        <w:fldChar w:fldCharType="begin"/>
      </w:r>
      <w:r>
        <w:instrText xml:space="preserve"> HYPERLINK "https://doi.org/10.3390/safety10010024" \h </w:instrText>
      </w:r>
      <w:r>
        <w:fldChar w:fldCharType="separate"/>
      </w:r>
      <w:r>
        <w:rPr>
          <w:rFonts w:ascii="Times New Roman" w:hAnsi="Times New Roman"/>
          <w:color w:val="000000"/>
          <w:sz w:val="24"/>
        </w:rPr>
        <w:t>https://doi.org/10.3390/safety10010024</w:t>
      </w:r>
      <w:r>
        <w:rPr>
          <w:rFonts w:ascii="Times New Roman" w:hAnsi="Times New Roman"/>
          <w:color w:val="000000"/>
          <w:sz w:val="24"/>
        </w:rPr>
        <w:fldChar w:fldCharType="end"/>
      </w:r>
      <w:r>
        <w:t>.</w:t>
      </w:r>
    </w:p>
    <w:p w14:paraId="64EC89F5">
      <w:pPr>
        <w:pStyle w:val="169"/>
        <w:jc w:val="both"/>
      </w:pPr>
      <w:r>
        <w:t xml:space="preserve">[5] PAULSEN L, LINDSAY E. Learning analytics dashboards are increasingly becoming about learning and not just analytics - A systematic review[J]. Education and Information Technologies, 2024, 29: 14279-14308. </w:t>
      </w:r>
      <w:r>
        <w:fldChar w:fldCharType="begin"/>
      </w:r>
      <w:r>
        <w:instrText xml:space="preserve"> HYPERLINK "https://doi.org/10.1007/s10639-023-12401-4" \h </w:instrText>
      </w:r>
      <w:r>
        <w:fldChar w:fldCharType="separate"/>
      </w:r>
      <w:r>
        <w:rPr>
          <w:rFonts w:ascii="Times New Roman" w:hAnsi="Times New Roman"/>
          <w:color w:val="000000"/>
          <w:sz w:val="24"/>
        </w:rPr>
        <w:t>https://doi.org/10.1007/s10639-023-12401-4</w:t>
      </w:r>
      <w:r>
        <w:rPr>
          <w:rFonts w:ascii="Times New Roman" w:hAnsi="Times New Roman"/>
          <w:color w:val="000000"/>
          <w:sz w:val="24"/>
        </w:rPr>
        <w:fldChar w:fldCharType="end"/>
      </w:r>
      <w:r>
        <w:t>.</w:t>
      </w:r>
    </w:p>
    <w:p w14:paraId="2CF6E668">
      <w:pPr>
        <w:pStyle w:val="169"/>
        <w:jc w:val="both"/>
      </w:pPr>
      <w:r>
        <w:t xml:space="preserve">[6] PAN Z, BIEGLEY L, TAYLOR A, et al. A Systematic Review of Learning Analytics: Incorporated Instructional Interventions on Learning Management Systems[J]. Journal of Learning Analytics, 2024, 11(2): 52-72. </w:t>
      </w:r>
      <w:r>
        <w:fldChar w:fldCharType="begin"/>
      </w:r>
      <w:r>
        <w:instrText xml:space="preserve"> HYPERLINK "https://doi.org/10.18608/jla.2023.8093" \h </w:instrText>
      </w:r>
      <w:r>
        <w:fldChar w:fldCharType="separate"/>
      </w:r>
      <w:r>
        <w:rPr>
          <w:rFonts w:ascii="Times New Roman" w:hAnsi="Times New Roman"/>
          <w:color w:val="000000"/>
          <w:sz w:val="24"/>
        </w:rPr>
        <w:t>https://doi.org/10.18608/jla.2023.8093</w:t>
      </w:r>
      <w:r>
        <w:rPr>
          <w:rFonts w:ascii="Times New Roman" w:hAnsi="Times New Roman"/>
          <w:color w:val="000000"/>
          <w:sz w:val="24"/>
        </w:rPr>
        <w:fldChar w:fldCharType="end"/>
      </w:r>
      <w:r>
        <w:t>.</w:t>
      </w:r>
    </w:p>
    <w:p w14:paraId="4EEB76C2">
      <w:pPr>
        <w:pStyle w:val="169"/>
        <w:jc w:val="both"/>
      </w:pPr>
      <w:r>
        <w:t xml:space="preserve">[7] KADDOURA S, POPESCU D E, HEMANTH J D. A systematic review on machine learning models for online learning and examination systems[J]. PeerJ Computer Science, 2022, 8: e986. </w:t>
      </w:r>
      <w:r>
        <w:fldChar w:fldCharType="begin"/>
      </w:r>
      <w:r>
        <w:instrText xml:space="preserve"> HYPERLINK "https://doi.org/10.7717/peerj-cs.986" \h </w:instrText>
      </w:r>
      <w:r>
        <w:fldChar w:fldCharType="separate"/>
      </w:r>
      <w:r>
        <w:rPr>
          <w:rFonts w:ascii="Times New Roman" w:hAnsi="Times New Roman"/>
          <w:color w:val="000000"/>
          <w:sz w:val="24"/>
        </w:rPr>
        <w:t>https://doi.org/10.7717/peerj-cs.986</w:t>
      </w:r>
      <w:r>
        <w:rPr>
          <w:rFonts w:ascii="Times New Roman" w:hAnsi="Times New Roman"/>
          <w:color w:val="000000"/>
          <w:sz w:val="24"/>
        </w:rPr>
        <w:fldChar w:fldCharType="end"/>
      </w:r>
      <w:r>
        <w:t>.</w:t>
      </w:r>
    </w:p>
    <w:p w14:paraId="66B1CF08">
      <w:pPr>
        <w:pStyle w:val="169"/>
        <w:jc w:val="both"/>
      </w:pPr>
      <w:r>
        <w:t xml:space="preserve">[8] HEINRICH E. A Systematic-Narrative Review of Online Proctoring Systems and a Case for Open Standards[J]. Open Praxis, 2025, 17(3): 485-499. </w:t>
      </w:r>
      <w:r>
        <w:fldChar w:fldCharType="begin"/>
      </w:r>
      <w:r>
        <w:instrText xml:space="preserve"> HYPERLINK "https://doi.org/10.55982/openpraxis.17.3.836" \h </w:instrText>
      </w:r>
      <w:r>
        <w:fldChar w:fldCharType="separate"/>
      </w:r>
      <w:r>
        <w:rPr>
          <w:rFonts w:ascii="Times New Roman" w:hAnsi="Times New Roman"/>
          <w:color w:val="000000"/>
          <w:sz w:val="24"/>
        </w:rPr>
        <w:t>https://doi.org/10.55982/openpraxis.17.3.836</w:t>
      </w:r>
      <w:r>
        <w:rPr>
          <w:rFonts w:ascii="Times New Roman" w:hAnsi="Times New Roman"/>
          <w:color w:val="000000"/>
          <w:sz w:val="24"/>
        </w:rPr>
        <w:fldChar w:fldCharType="end"/>
      </w:r>
      <w:r>
        <w:t>.</w:t>
      </w:r>
    </w:p>
    <w:p w14:paraId="0600D7BB">
      <w:pPr>
        <w:pStyle w:val="169"/>
        <w:jc w:val="both"/>
      </w:pPr>
      <w:r>
        <w:t xml:space="preserve">[9] 张齐勋, 吴一凡, 杨勇, 等. 微服务系统服务依赖发现技术综述[J]. 软件学报, 2024, 35(1): 118-135. </w:t>
      </w:r>
      <w:r>
        <w:fldChar w:fldCharType="begin"/>
      </w:r>
      <w:r>
        <w:instrText xml:space="preserve"> HYPERLINK "https://doi.org/10.13328/j.cnki.jos.006827" \h </w:instrText>
      </w:r>
      <w:r>
        <w:fldChar w:fldCharType="separate"/>
      </w:r>
      <w:r>
        <w:rPr>
          <w:rFonts w:ascii="Times New Roman" w:hAnsi="Times New Roman"/>
          <w:color w:val="000000"/>
          <w:sz w:val="24"/>
        </w:rPr>
        <w:t>https://doi.org/10.13328/j.cnki.jos.006827</w:t>
      </w:r>
      <w:r>
        <w:rPr>
          <w:rFonts w:ascii="Times New Roman" w:hAnsi="Times New Roman"/>
          <w:color w:val="000000"/>
          <w:sz w:val="24"/>
        </w:rPr>
        <w:fldChar w:fldCharType="end"/>
      </w:r>
      <w:r>
        <w:t>.</w:t>
      </w:r>
    </w:p>
    <w:p w14:paraId="5A72B2A9">
      <w:pPr>
        <w:pStyle w:val="169"/>
        <w:jc w:val="both"/>
      </w:pPr>
      <w:r>
        <w:t xml:space="preserve">[10] BAÇÃO J L, GUERREIRO S. Consistency challenges in event-driven microservices: a literature review on data, process, and system evolution[J]. Computing, 2026, 108: 110. </w:t>
      </w:r>
      <w:r>
        <w:fldChar w:fldCharType="begin"/>
      </w:r>
      <w:r>
        <w:instrText xml:space="preserve"> HYPERLINK "https://doi.org/10.1007/s00607-026-01701-5" \h </w:instrText>
      </w:r>
      <w:r>
        <w:fldChar w:fldCharType="separate"/>
      </w:r>
      <w:r>
        <w:rPr>
          <w:rFonts w:ascii="Times New Roman" w:hAnsi="Times New Roman"/>
          <w:color w:val="000000"/>
          <w:sz w:val="24"/>
        </w:rPr>
        <w:t>https://doi.org/10.1007/s00607-026-01701-5</w:t>
      </w:r>
      <w:r>
        <w:rPr>
          <w:rFonts w:ascii="Times New Roman" w:hAnsi="Times New Roman"/>
          <w:color w:val="000000"/>
          <w:sz w:val="24"/>
        </w:rPr>
        <w:fldChar w:fldCharType="end"/>
      </w:r>
      <w:r>
        <w:t>.</w:t>
      </w:r>
    </w:p>
    <w:p w14:paraId="60D4A56C">
      <w:pPr>
        <w:pStyle w:val="169"/>
        <w:jc w:val="both"/>
      </w:pPr>
      <w:r>
        <w:t xml:space="preserve">[11] APACHE SOFTWARE FOUNDATION. Understanding Dubbo Core Concepts and Architecture[EB/OL]. [2026-09-09]. </w:t>
      </w:r>
      <w:r>
        <w:fldChar w:fldCharType="begin"/>
      </w:r>
      <w:r>
        <w:instrText xml:space="preserve"> HYPERLINK "https://dubbo.apache.org/en/overview/what/overview/" \h </w:instrText>
      </w:r>
      <w:r>
        <w:fldChar w:fldCharType="separate"/>
      </w:r>
      <w:r>
        <w:rPr>
          <w:rFonts w:ascii="Times New Roman" w:hAnsi="Times New Roman"/>
          <w:color w:val="000000"/>
          <w:sz w:val="24"/>
        </w:rPr>
        <w:t>https://dubbo.apache.org/en/overview/what/overview/</w:t>
      </w:r>
      <w:r>
        <w:rPr>
          <w:rFonts w:ascii="Times New Roman" w:hAnsi="Times New Roman"/>
          <w:color w:val="000000"/>
          <w:sz w:val="24"/>
        </w:rPr>
        <w:fldChar w:fldCharType="end"/>
      </w:r>
      <w:r>
        <w:t>.</w:t>
      </w:r>
    </w:p>
    <w:p w14:paraId="2A61EB3B">
      <w:pPr>
        <w:pStyle w:val="169"/>
        <w:jc w:val="both"/>
      </w:pPr>
      <w:r>
        <w:t xml:space="preserve">[12] MICHAEL AYAS H, LEITNER P, HEBIG R. An empirical study of the systemic and technical migration towards microservices[J]. Empirical Software Engineering, 2023, 28: 85. </w:t>
      </w:r>
      <w:r>
        <w:fldChar w:fldCharType="begin"/>
      </w:r>
      <w:r>
        <w:instrText xml:space="preserve"> HYPERLINK "https://doi.org/10.1007/s10664-023-10308-9" \h </w:instrText>
      </w:r>
      <w:r>
        <w:fldChar w:fldCharType="separate"/>
      </w:r>
      <w:r>
        <w:rPr>
          <w:rFonts w:ascii="Times New Roman" w:hAnsi="Times New Roman"/>
          <w:color w:val="000000"/>
          <w:sz w:val="24"/>
        </w:rPr>
        <w:t>https://doi.org/10.1007/s10664-023-10308-9</w:t>
      </w:r>
      <w:r>
        <w:rPr>
          <w:rFonts w:ascii="Times New Roman" w:hAnsi="Times New Roman"/>
          <w:color w:val="000000"/>
          <w:sz w:val="24"/>
        </w:rPr>
        <w:fldChar w:fldCharType="end"/>
      </w:r>
      <w:r>
        <w:t>.</w:t>
      </w:r>
    </w:p>
    <w:p w14:paraId="0E471E48">
      <w:pPr>
        <w:pStyle w:val="169"/>
        <w:jc w:val="both"/>
      </w:pPr>
      <w:r>
        <w:t xml:space="preserve">[13] 黄纯悦, 彭起, 张拂晓, 等. 多副本分布式事务处理关键技术及典型数据库系统综述[J]. 软件学报, 2024, 35(1): 455-480. </w:t>
      </w:r>
      <w:r>
        <w:fldChar w:fldCharType="begin"/>
      </w:r>
      <w:r>
        <w:instrText xml:space="preserve"> HYPERLINK "https://doi.org/10.13328/j.cnki.jos.006822" \h </w:instrText>
      </w:r>
      <w:r>
        <w:fldChar w:fldCharType="separate"/>
      </w:r>
      <w:r>
        <w:rPr>
          <w:rFonts w:ascii="Times New Roman" w:hAnsi="Times New Roman"/>
          <w:color w:val="000000"/>
          <w:sz w:val="24"/>
        </w:rPr>
        <w:t>https://doi.org/10.13328/j.cnki.jos.006822</w:t>
      </w:r>
      <w:r>
        <w:rPr>
          <w:rFonts w:ascii="Times New Roman" w:hAnsi="Times New Roman"/>
          <w:color w:val="000000"/>
          <w:sz w:val="24"/>
        </w:rPr>
        <w:fldChar w:fldCharType="end"/>
      </w:r>
      <w:r>
        <w:t>.</w:t>
      </w:r>
    </w:p>
    <w:p w14:paraId="2DAB30F5">
      <w:pPr>
        <w:pStyle w:val="169"/>
        <w:jc w:val="both"/>
      </w:pPr>
      <w:r>
        <w:t xml:space="preserve">[14] RICHARDSON C. Pattern: Transactional outbox[EB/OL]. [2026-09-09]. </w:t>
      </w:r>
      <w:r>
        <w:fldChar w:fldCharType="begin"/>
      </w:r>
      <w:r>
        <w:instrText xml:space="preserve"> HYPERLINK "https://microservices.io/patterns/data/transactional-outbox.html" \h </w:instrText>
      </w:r>
      <w:r>
        <w:fldChar w:fldCharType="separate"/>
      </w:r>
      <w:r>
        <w:rPr>
          <w:rFonts w:ascii="Times New Roman" w:hAnsi="Times New Roman"/>
          <w:color w:val="000000"/>
          <w:sz w:val="24"/>
        </w:rPr>
        <w:t>https://microservices.io/patterns/data/transactional-outbox.html</w:t>
      </w:r>
      <w:r>
        <w:rPr>
          <w:rFonts w:ascii="Times New Roman" w:hAnsi="Times New Roman"/>
          <w:color w:val="000000"/>
          <w:sz w:val="24"/>
        </w:rPr>
        <w:fldChar w:fldCharType="end"/>
      </w:r>
      <w:r>
        <w:t>.</w:t>
      </w:r>
    </w:p>
    <w:p w14:paraId="2E49F607">
      <w:pPr>
        <w:pStyle w:val="169"/>
        <w:jc w:val="both"/>
      </w:pPr>
      <w:r>
        <w:t xml:space="preserve">[15] RABBITMQ. Consumer Acknowledgements and Publisher Confirms[EB/OL]. [2026-09-09]. </w:t>
      </w:r>
      <w:r>
        <w:fldChar w:fldCharType="begin"/>
      </w:r>
      <w:r>
        <w:instrText xml:space="preserve"> HYPERLINK "https://www.rabbitmq.com/docs/confirms" \h </w:instrText>
      </w:r>
      <w:r>
        <w:fldChar w:fldCharType="separate"/>
      </w:r>
      <w:r>
        <w:rPr>
          <w:rFonts w:ascii="Times New Roman" w:hAnsi="Times New Roman"/>
          <w:color w:val="000000"/>
          <w:sz w:val="24"/>
        </w:rPr>
        <w:t>https://www.rabbitmq.com/docs/confirms</w:t>
      </w:r>
      <w:r>
        <w:rPr>
          <w:rFonts w:ascii="Times New Roman" w:hAnsi="Times New Roman"/>
          <w:color w:val="000000"/>
          <w:sz w:val="24"/>
        </w:rPr>
        <w:fldChar w:fldCharType="end"/>
      </w:r>
      <w:r>
        <w:t>.</w:t>
      </w:r>
    </w:p>
    <w:p w14:paraId="0481BC34">
      <w:pPr>
        <w:pStyle w:val="169"/>
        <w:jc w:val="both"/>
      </w:pPr>
      <w:r>
        <w:t xml:space="preserve">[16] WU W, PENG H, YU S. YuNet: A Tiny Millisecond-level Face Detector[J]. Machine Intelligence Research, 2023, 20(5): 656-665. </w:t>
      </w:r>
      <w:r>
        <w:fldChar w:fldCharType="begin"/>
      </w:r>
      <w:r>
        <w:instrText xml:space="preserve"> HYPERLINK "https://doi.org/10.1007/s11633-023-1423-y" \h </w:instrText>
      </w:r>
      <w:r>
        <w:fldChar w:fldCharType="separate"/>
      </w:r>
      <w:r>
        <w:rPr>
          <w:rFonts w:ascii="Times New Roman" w:hAnsi="Times New Roman"/>
          <w:color w:val="000000"/>
          <w:sz w:val="24"/>
        </w:rPr>
        <w:t>https://doi.org/10.1007/s11633-023-1423-y</w:t>
      </w:r>
      <w:r>
        <w:rPr>
          <w:rFonts w:ascii="Times New Roman" w:hAnsi="Times New Roman"/>
          <w:color w:val="000000"/>
          <w:sz w:val="24"/>
        </w:rPr>
        <w:fldChar w:fldCharType="end"/>
      </w:r>
      <w:r>
        <w:t>.</w:t>
      </w:r>
    </w:p>
    <w:p w14:paraId="6BB9BF70">
      <w:pPr>
        <w:pStyle w:val="169"/>
        <w:jc w:val="both"/>
      </w:pPr>
      <w:r>
        <w:t xml:space="preserve">[17] ZHONG Y, DENG W, HU J, et al. SFace: Sigmoid-Constrained Hypersphere Loss for Robust Face Recognition[J]. IEEE Transactions on Image Processing, 2021, 30: 2587-2598. </w:t>
      </w:r>
      <w:r>
        <w:fldChar w:fldCharType="begin"/>
      </w:r>
      <w:r>
        <w:instrText xml:space="preserve"> HYPERLINK "https://doi.org/10.1109/TIP.2020.3048632" \h </w:instrText>
      </w:r>
      <w:r>
        <w:fldChar w:fldCharType="separate"/>
      </w:r>
      <w:r>
        <w:rPr>
          <w:rFonts w:ascii="Times New Roman" w:hAnsi="Times New Roman"/>
          <w:color w:val="000000"/>
          <w:sz w:val="24"/>
        </w:rPr>
        <w:t>https://doi.org/10.1109/TIP.2020.3048632</w:t>
      </w:r>
      <w:r>
        <w:rPr>
          <w:rFonts w:ascii="Times New Roman" w:hAnsi="Times New Roman"/>
          <w:color w:val="000000"/>
          <w:sz w:val="24"/>
        </w:rPr>
        <w:fldChar w:fldCharType="end"/>
      </w:r>
      <w:r>
        <w:t>.</w:t>
      </w:r>
    </w:p>
    <w:p w14:paraId="6413F337">
      <w:pPr>
        <w:pStyle w:val="169"/>
        <w:jc w:val="both"/>
      </w:pPr>
      <w:r>
        <w:t xml:space="preserve">[18] 全国人民代表大会常务委员会. 中华人民共和国个人信息保护法[EB/OL]. (2021-08-20)[2026-09-09]. </w:t>
      </w:r>
      <w:r>
        <w:fldChar w:fldCharType="begin"/>
      </w:r>
      <w:r>
        <w:instrText xml:space="preserve"> HYPERLINK "https://www.samr.gov.cn/wljys/gzzd/art/2023/art_3ef1e889c1e644d4b65b5f5c7f432386.html" \h </w:instrText>
      </w:r>
      <w:r>
        <w:fldChar w:fldCharType="separate"/>
      </w:r>
      <w:r>
        <w:rPr>
          <w:rFonts w:ascii="Times New Roman" w:hAnsi="Times New Roman"/>
          <w:color w:val="000000"/>
          <w:sz w:val="24"/>
        </w:rPr>
        <w:t>https://www.samr.gov.cn/wljys/gzzd/art/2023/art_3ef1e889c1e644d4b65b5f5c7f432386.html</w:t>
      </w:r>
      <w:r>
        <w:rPr>
          <w:rFonts w:ascii="Times New Roman" w:hAnsi="Times New Roman"/>
          <w:color w:val="000000"/>
          <w:sz w:val="24"/>
        </w:rPr>
        <w:fldChar w:fldCharType="end"/>
      </w:r>
      <w:r>
        <w:t>.</w:t>
      </w:r>
    </w:p>
    <w:p w14:paraId="06AA7985">
      <w:pPr>
        <w:pStyle w:val="169"/>
        <w:jc w:val="both"/>
      </w:pPr>
      <w:r>
        <w:t xml:space="preserve">[19] 国家互联网信息办公室, 公安部. 人脸识别技术应用安全管理办法[EB/OL]. (2025-03-13)[2026-09-09]. </w:t>
      </w:r>
      <w:r>
        <w:fldChar w:fldCharType="begin"/>
      </w:r>
      <w:r>
        <w:instrText xml:space="preserve"> HYPERLINK "https://www.cac.gov.cn/2025-03/21/c_1744174262156096.htm" \h </w:instrText>
      </w:r>
      <w:r>
        <w:fldChar w:fldCharType="separate"/>
      </w:r>
      <w:r>
        <w:rPr>
          <w:rFonts w:ascii="Times New Roman" w:hAnsi="Times New Roman"/>
          <w:color w:val="000000"/>
          <w:sz w:val="24"/>
        </w:rPr>
        <w:t>https://www.cac.gov.cn/2025-03/21/c_1744174262156096.htm</w:t>
      </w:r>
      <w:r>
        <w:rPr>
          <w:rFonts w:ascii="Times New Roman" w:hAnsi="Times New Roman"/>
          <w:color w:val="000000"/>
          <w:sz w:val="24"/>
        </w:rPr>
        <w:fldChar w:fldCharType="end"/>
      </w:r>
      <w:r>
        <w:t>.</w:t>
      </w:r>
    </w:p>
    <w:p w14:paraId="125125D4">
      <w:pPr>
        <w:pStyle w:val="169"/>
        <w:jc w:val="both"/>
      </w:pPr>
      <w:r>
        <w:t xml:space="preserve">[20] FIELDING R, NOTTINGHAM M, RESCHKE J. HTTP Semantics: RFC 9110[S/OL]. 2022[2026-09-09]. </w:t>
      </w:r>
      <w:r>
        <w:fldChar w:fldCharType="begin"/>
      </w:r>
      <w:r>
        <w:instrText xml:space="preserve"> HYPERLINK "https://www.rfc-editor.org/rfc/rfc9110.html" \h </w:instrText>
      </w:r>
      <w:r>
        <w:fldChar w:fldCharType="separate"/>
      </w:r>
      <w:r>
        <w:rPr>
          <w:rFonts w:ascii="Times New Roman" w:hAnsi="Times New Roman"/>
          <w:color w:val="000000"/>
          <w:sz w:val="24"/>
        </w:rPr>
        <w:t>https://www.rfc-editor.org/rfc/rfc9110.html</w:t>
      </w:r>
      <w:r>
        <w:rPr>
          <w:rFonts w:ascii="Times New Roman" w:hAnsi="Times New Roman"/>
          <w:color w:val="000000"/>
          <w:sz w:val="24"/>
        </w:rPr>
        <w:fldChar w:fldCharType="end"/>
      </w:r>
      <w:r>
        <w:t>.</w:t>
      </w:r>
    </w:p>
    <w:p w14:paraId="67B7A66C">
      <w:pPr>
        <w:pStyle w:val="169"/>
        <w:jc w:val="both"/>
      </w:pPr>
      <w:r>
        <w:t xml:space="preserve">[21] STEPHAN K, STEPHENS A N, SCULLY M, et al. Outcome evaluation of the p drivers Program: Randomised controlled trial of a program to improve safe driving among novice drivers[J]. Accident Analysis &amp; Prevention, 2024, 201: 107569. </w:t>
      </w:r>
      <w:r>
        <w:fldChar w:fldCharType="begin"/>
      </w:r>
      <w:r>
        <w:instrText xml:space="preserve"> HYPERLINK "https://doi.org/10.1016/j.aap.2024.107569" \h </w:instrText>
      </w:r>
      <w:r>
        <w:fldChar w:fldCharType="separate"/>
      </w:r>
      <w:r>
        <w:rPr>
          <w:rFonts w:ascii="Times New Roman" w:hAnsi="Times New Roman"/>
          <w:color w:val="000000"/>
          <w:sz w:val="24"/>
        </w:rPr>
        <w:t>https://doi.org/10.1016/j.aap.2024.107569</w:t>
      </w:r>
      <w:r>
        <w:rPr>
          <w:rFonts w:ascii="Times New Roman" w:hAnsi="Times New Roman"/>
          <w:color w:val="000000"/>
          <w:sz w:val="24"/>
        </w:rPr>
        <w:fldChar w:fldCharType="end"/>
      </w:r>
      <w:r>
        <w:t>.</w:t>
      </w:r>
    </w:p>
    <w:p>
      <w:pPr>
        <w:pStyle w:val="3"/>
        <w:pageBreakBefore/>
      </w:pPr>
      <w:bookmarkStart w:id="61" w:name="_TocAdvisor20261016_61"/>
      <w:r>
        <w:t>附录A 关键补充表与特殊约束</w:t>
      </w:r>
      <w:bookmarkEnd w:id="61"/>
    </w:p>
    <w:p>
      <w:pPr>
        <w:jc w:val="both"/>
      </w:pPr>
      <w:r>
        <w:t>本附录补充发布快照、学习事件和可靠消息四张关键表，字段定义与正文采用同一结构来源，特殊唯一性约束集中列于A.5。前两表由培训服务维护，后两表由学习服务维护。四表均采用InnoDB引擎与utf8mb4字符集；完整31张表的数据字典作为工程配套材料保存。结构说明不表示任一运行环境已执行全部迁移。</w:t>
      </w:r>
    </w:p>
    <w:p>
      <w:pPr>
        <w:pStyle w:val="4"/>
      </w:pPr>
      <w:bookmarkStart w:id="62" w:name="_TocAdvisor20261016_62"/>
      <w:r>
        <w:t>A.1 计划课程规则快照</w:t>
      </w:r>
      <w:bookmarkEnd w:id="62"/>
    </w:p>
    <w:p>
      <w:pPr>
        <w:jc w:val="both"/>
      </w:pPr>
      <w:r>
        <w:t>发布时固定课程名称、规定学时与学习规则。</w:t>
      </w:r>
    </w:p>
    <w:p>
      <w:pPr>
        <w:pStyle w:val="15"/>
        <w:keepNext/>
        <w:spacing w:before="120" w:after="120"/>
        <w:ind w:firstLine="0"/>
        <w:jc w:val="center"/>
      </w:pPr>
      <w:r>
        <w:rPr>
          <w:rFonts w:ascii="Times New Roman" w:hAnsi="Times New Roman" w:eastAsia="宋体"/>
          <w:b w:val="0"/>
          <w:color w:val="000000"/>
          <w:sz w:val="21"/>
        </w:rPr>
        <w:t>表A-1 train_plan_course表结构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AFC92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39D82D2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6084C808">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1FFE5A77">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E81583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7879FEB1">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7A246B7">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35C4F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1C1318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7D04BB0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1AD97A5">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6ACA180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2BC1A9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902E75D">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4DC1A9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DD0110">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22285AA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2B51F2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A2CD25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55235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9F9B5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6986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FC7132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599635B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7CC8D9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730F0F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71FD61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5FE40D0">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44FB8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064E40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vAlign w:val="center"/>
          </w:tcPr>
          <w:p w14:paraId="7ECDAE6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938A40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75BF0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FDEEAE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E8CF80F">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305C4F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605C55">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0AE6A6F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3B149BA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3F7EBB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BDB26A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6023EB4">
            <w:pPr>
              <w:keepNext w:val="0"/>
              <w:wordWrap/>
              <w:snapToGrid w:val="0"/>
              <w:spacing w:before="0" w:after="0" w:line="264" w:lineRule="auto"/>
              <w:ind w:firstLine="0"/>
              <w:jc w:val="left"/>
            </w:pPr>
            <w:r>
              <w:rPr>
                <w:rFonts w:ascii="Times New Roman" w:hAnsi="Times New Roman" w:eastAsia="宋体"/>
                <w:b w:val="0"/>
                <w:color w:val="000000"/>
                <w:sz w:val="21"/>
              </w:rPr>
              <w:t>发布时课程名称快照</w:t>
            </w:r>
          </w:p>
        </w:tc>
      </w:tr>
      <w:tr w14:paraId="39A1AB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60AFE35">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vAlign w:val="center"/>
          </w:tcPr>
          <w:p w14:paraId="38AC0F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312998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51FEB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F3EC5E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90C7D36">
            <w:pPr>
              <w:keepNext w:val="0"/>
              <w:wordWrap/>
              <w:snapToGrid w:val="0"/>
              <w:spacing w:before="0" w:after="0" w:line="264" w:lineRule="auto"/>
              <w:ind w:firstLine="0"/>
              <w:jc w:val="left"/>
            </w:pPr>
            <w:r>
              <w:rPr>
                <w:rFonts w:ascii="Times New Roman" w:hAnsi="Times New Roman" w:eastAsia="宋体"/>
                <w:b w:val="0"/>
                <w:color w:val="000000"/>
                <w:sz w:val="21"/>
              </w:rPr>
              <w:t>发布时规定时长快照</w:t>
            </w:r>
          </w:p>
        </w:tc>
      </w:tr>
      <w:tr w14:paraId="7DDCE0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BD70A9">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43BFFDF7">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0DBF09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0DEBEF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0C46A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25390CC">
            <w:pPr>
              <w:keepNext w:val="0"/>
              <w:wordWrap/>
              <w:snapToGrid w:val="0"/>
              <w:spacing w:before="0" w:after="0" w:line="264" w:lineRule="auto"/>
              <w:ind w:firstLine="0"/>
              <w:jc w:val="left"/>
            </w:pPr>
            <w:r>
              <w:rPr>
                <w:rFonts w:ascii="Times New Roman" w:hAnsi="Times New Roman" w:eastAsia="宋体"/>
                <w:b w:val="0"/>
                <w:color w:val="000000"/>
                <w:sz w:val="21"/>
              </w:rPr>
              <w:t>发布时允许拖动规则快照</w:t>
            </w:r>
          </w:p>
        </w:tc>
      </w:tr>
      <w:tr w14:paraId="5EC56D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F191EC">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6FCE3E4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E9709B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CB595D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BBCC94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6DF472">
            <w:pPr>
              <w:keepNext w:val="0"/>
              <w:wordWrap/>
              <w:snapToGrid w:val="0"/>
              <w:spacing w:before="0" w:after="0" w:line="264" w:lineRule="auto"/>
              <w:ind w:firstLine="0"/>
              <w:jc w:val="left"/>
            </w:pPr>
            <w:r>
              <w:rPr>
                <w:rFonts w:ascii="Times New Roman" w:hAnsi="Times New Roman" w:eastAsia="宋体"/>
                <w:b w:val="0"/>
                <w:color w:val="000000"/>
                <w:sz w:val="21"/>
              </w:rPr>
              <w:t>发布时进度上报间隔快照</w:t>
            </w:r>
          </w:p>
        </w:tc>
      </w:tr>
      <w:tr w14:paraId="3DBFF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F664D1F">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3CBA1C9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BCA159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E224E2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41F55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38F9CB7">
            <w:pPr>
              <w:keepNext w:val="0"/>
              <w:wordWrap/>
              <w:snapToGrid w:val="0"/>
              <w:spacing w:before="0" w:after="0" w:line="264" w:lineRule="auto"/>
              <w:ind w:firstLine="0"/>
              <w:jc w:val="left"/>
            </w:pPr>
            <w:r>
              <w:rPr>
                <w:rFonts w:ascii="Times New Roman" w:hAnsi="Times New Roman" w:eastAsia="宋体"/>
                <w:b w:val="0"/>
                <w:color w:val="000000"/>
                <w:sz w:val="21"/>
              </w:rPr>
              <w:t>发布时学时误差快照</w:t>
            </w:r>
          </w:p>
        </w:tc>
      </w:tr>
      <w:tr w14:paraId="6FBC86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63F531E">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238121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EDCD5D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4ACE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AFE9A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138FFD0">
            <w:pPr>
              <w:keepNext w:val="0"/>
              <w:wordWrap/>
              <w:snapToGrid w:val="0"/>
              <w:spacing w:before="0" w:after="0" w:line="264" w:lineRule="auto"/>
              <w:ind w:firstLine="0"/>
              <w:jc w:val="left"/>
            </w:pPr>
            <w:r>
              <w:rPr>
                <w:rFonts w:ascii="Times New Roman" w:hAnsi="Times New Roman" w:eastAsia="宋体"/>
                <w:b w:val="0"/>
                <w:color w:val="000000"/>
                <w:sz w:val="21"/>
              </w:rPr>
              <w:t>课程顺序</w:t>
            </w:r>
          </w:p>
        </w:tc>
      </w:tr>
      <w:tr w14:paraId="4035D3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0A26692">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2AF69D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DDEE1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13F8C4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018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5B1C6AE">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8F20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E2F46">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FF8839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21194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5C6F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515613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6100FD6">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30346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313C02">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E787A9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32AC85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E5881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D8488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13A938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0B0D6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1A88172">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15FD334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DD5DED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3BC3D3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D9F4F7F">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DF2BD63">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3" w:name="_TocAdvisor20261016_63"/>
      <w:r>
        <w:t>A.2 计划课件清单快照</w:t>
      </w:r>
      <w:bookmarkEnd w:id="63"/>
    </w:p>
    <w:p>
      <w:pPr>
        <w:jc w:val="both"/>
      </w:pPr>
      <w:r>
        <w:t>发布时固定课件标题、时长、顺序和媒体对象引用。</w:t>
      </w:r>
    </w:p>
    <w:p>
      <w:pPr>
        <w:pStyle w:val="15"/>
        <w:keepNext/>
        <w:spacing w:before="120" w:after="120"/>
        <w:ind w:firstLine="0"/>
        <w:jc w:val="center"/>
      </w:pPr>
      <w:r>
        <w:rPr>
          <w:rFonts w:ascii="Times New Roman" w:hAnsi="Times New Roman" w:eastAsia="宋体"/>
          <w:b w:val="0"/>
          <w:color w:val="000000"/>
          <w:sz w:val="21"/>
        </w:rPr>
        <w:t>表A-2 train_plan_courseware_snapshot表结构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59F83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43C334DD">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108C8D16">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57CAF3FC">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88EAA94">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25474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4655B46F">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7A14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0E72A2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B4559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47CC314">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6786A84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0940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1E3A7AC">
            <w:pPr>
              <w:keepNext w:val="0"/>
              <w:wordWrap/>
              <w:snapToGrid w:val="0"/>
              <w:spacing w:before="0" w:after="0" w:line="264" w:lineRule="auto"/>
              <w:ind w:firstLine="0"/>
              <w:jc w:val="left"/>
            </w:pPr>
            <w:r>
              <w:rPr>
                <w:rFonts w:ascii="Times New Roman" w:hAnsi="Times New Roman" w:eastAsia="宋体"/>
                <w:b w:val="0"/>
                <w:color w:val="000000"/>
                <w:sz w:val="21"/>
              </w:rPr>
              <w:t>计划课件快照ID</w:t>
            </w:r>
          </w:p>
        </w:tc>
      </w:tr>
      <w:tr w14:paraId="785085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70C19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1B4DCC6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945F4C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E73B22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B7CC7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2494F4F">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155E08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003D8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332C316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4923C3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9C8DE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87AA7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DE64E0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68F8A9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2A40AC">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066A33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B152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76C9BB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6283E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EA9A73">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076B6F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D00694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vAlign w:val="center"/>
          </w:tcPr>
          <w:p w14:paraId="45C6BA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D66FF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7894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827D5F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3CDC266">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7E6D7E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8C8D6C9">
            <w:pPr>
              <w:keepNext w:val="0"/>
              <w:wordWrap/>
              <w:snapToGrid w:val="0"/>
              <w:spacing w:before="0" w:after="0" w:line="264" w:lineRule="auto"/>
              <w:ind w:firstLine="0"/>
              <w:jc w:val="left"/>
            </w:pPr>
            <w:r>
              <w:rPr>
                <w:rFonts w:ascii="Times New Roman" w:hAnsi="Times New Roman" w:eastAsia="宋体"/>
                <w:b w:val="0"/>
                <w:color w:val="000000"/>
                <w:sz w:val="21"/>
              </w:rPr>
              <w:t>source_courseware_id</w:t>
            </w:r>
          </w:p>
        </w:tc>
        <w:tc>
          <w:tcPr>
            <w:tcW w:w="1729" w:type="dxa"/>
            <w:vAlign w:val="center"/>
          </w:tcPr>
          <w:p w14:paraId="14DA18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749A3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768415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3748FB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EC6404">
            <w:pPr>
              <w:keepNext w:val="0"/>
              <w:wordWrap/>
              <w:snapToGrid w:val="0"/>
              <w:spacing w:before="0" w:after="0" w:line="264" w:lineRule="auto"/>
              <w:ind w:firstLine="0"/>
              <w:jc w:val="left"/>
            </w:pPr>
            <w:r>
              <w:rPr>
                <w:rFonts w:ascii="Times New Roman" w:hAnsi="Times New Roman" w:eastAsia="宋体"/>
                <w:b w:val="0"/>
                <w:color w:val="000000"/>
                <w:sz w:val="21"/>
              </w:rPr>
              <w:t>来源课件ID</w:t>
            </w:r>
          </w:p>
        </w:tc>
      </w:tr>
      <w:tr w14:paraId="13392B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77402B">
            <w:pPr>
              <w:keepNext w:val="0"/>
              <w:wordWrap/>
              <w:snapToGrid w:val="0"/>
              <w:spacing w:before="0" w:after="0" w:line="264" w:lineRule="auto"/>
              <w:ind w:firstLine="0"/>
              <w:jc w:val="left"/>
            </w:pPr>
            <w:r>
              <w:rPr>
                <w:rFonts w:ascii="Times New Roman" w:hAnsi="Times New Roman" w:eastAsia="宋体"/>
                <w:b w:val="0"/>
                <w:color w:val="000000"/>
                <w:sz w:val="21"/>
              </w:rPr>
              <w:t>storage_object_id</w:t>
            </w:r>
          </w:p>
        </w:tc>
        <w:tc>
          <w:tcPr>
            <w:tcW w:w="1729" w:type="dxa"/>
            <w:vAlign w:val="center"/>
          </w:tcPr>
          <w:p w14:paraId="0967E8C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C4FE3E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64AF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75347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A6B3E7">
            <w:pPr>
              <w:keepNext w:val="0"/>
              <w:wordWrap/>
              <w:snapToGrid w:val="0"/>
              <w:spacing w:before="0" w:after="0" w:line="264" w:lineRule="auto"/>
              <w:ind w:firstLine="0"/>
              <w:jc w:val="left"/>
            </w:pPr>
            <w:r>
              <w:rPr>
                <w:rFonts w:ascii="Times New Roman" w:hAnsi="Times New Roman" w:eastAsia="宋体"/>
                <w:b w:val="0"/>
                <w:color w:val="000000"/>
                <w:sz w:val="21"/>
              </w:rPr>
              <w:t>历史OSS对象元数据ID</w:t>
            </w:r>
          </w:p>
        </w:tc>
      </w:tr>
      <w:tr w14:paraId="125A5A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04F917">
            <w:pPr>
              <w:keepNext w:val="0"/>
              <w:wordWrap/>
              <w:snapToGrid w:val="0"/>
              <w:spacing w:before="0" w:after="0" w:line="264" w:lineRule="auto"/>
              <w:ind w:firstLine="0"/>
              <w:jc w:val="left"/>
            </w:pPr>
            <w:r>
              <w:rPr>
                <w:rFonts w:ascii="Times New Roman" w:hAnsi="Times New Roman" w:eastAsia="宋体"/>
                <w:b w:val="0"/>
                <w:color w:val="000000"/>
                <w:sz w:val="21"/>
              </w:rPr>
              <w:t>courseware_title</w:t>
            </w:r>
          </w:p>
        </w:tc>
        <w:tc>
          <w:tcPr>
            <w:tcW w:w="1729" w:type="dxa"/>
            <w:vAlign w:val="center"/>
          </w:tcPr>
          <w:p w14:paraId="2212ED68">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0316C6A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811B2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1AE8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BC53EC5">
            <w:pPr>
              <w:keepNext w:val="0"/>
              <w:wordWrap/>
              <w:snapToGrid w:val="0"/>
              <w:spacing w:before="0" w:after="0" w:line="264" w:lineRule="auto"/>
              <w:ind w:firstLine="0"/>
              <w:jc w:val="left"/>
            </w:pPr>
            <w:r>
              <w:rPr>
                <w:rFonts w:ascii="Times New Roman" w:hAnsi="Times New Roman" w:eastAsia="宋体"/>
                <w:b w:val="0"/>
                <w:color w:val="000000"/>
                <w:sz w:val="21"/>
              </w:rPr>
              <w:t>发布时课件标题快照</w:t>
            </w:r>
          </w:p>
        </w:tc>
      </w:tr>
      <w:tr w14:paraId="1B32E8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EF5C9A3">
            <w:pPr>
              <w:keepNext w:val="0"/>
              <w:wordWrap/>
              <w:snapToGrid w:val="0"/>
              <w:spacing w:before="0" w:after="0" w:line="264" w:lineRule="auto"/>
              <w:ind w:firstLine="0"/>
              <w:jc w:val="left"/>
            </w:pPr>
            <w:r>
              <w:rPr>
                <w:rFonts w:ascii="Times New Roman" w:hAnsi="Times New Roman" w:eastAsia="宋体"/>
                <w:b w:val="0"/>
                <w:color w:val="000000"/>
                <w:sz w:val="21"/>
              </w:rPr>
              <w:t>duration_seconds</w:t>
            </w:r>
          </w:p>
        </w:tc>
        <w:tc>
          <w:tcPr>
            <w:tcW w:w="1729" w:type="dxa"/>
            <w:vAlign w:val="center"/>
          </w:tcPr>
          <w:p w14:paraId="6DFC494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D67594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C91CF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030F3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17B62C2">
            <w:pPr>
              <w:keepNext w:val="0"/>
              <w:wordWrap/>
              <w:snapToGrid w:val="0"/>
              <w:spacing w:before="0" w:after="0" w:line="264" w:lineRule="auto"/>
              <w:ind w:firstLine="0"/>
              <w:jc w:val="left"/>
            </w:pPr>
            <w:r>
              <w:rPr>
                <w:rFonts w:ascii="Times New Roman" w:hAnsi="Times New Roman" w:eastAsia="宋体"/>
                <w:b w:val="0"/>
                <w:color w:val="000000"/>
                <w:sz w:val="21"/>
              </w:rPr>
              <w:t>发布时视频时长快照</w:t>
            </w:r>
          </w:p>
        </w:tc>
      </w:tr>
      <w:tr w14:paraId="0CDA7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38819CC">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67177A0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E546DF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620965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28A0B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BD687BD">
            <w:pPr>
              <w:keepNext w:val="0"/>
              <w:wordWrap/>
              <w:snapToGrid w:val="0"/>
              <w:spacing w:before="0" w:after="0" w:line="264" w:lineRule="auto"/>
              <w:ind w:firstLine="0"/>
              <w:jc w:val="left"/>
            </w:pPr>
            <w:r>
              <w:rPr>
                <w:rFonts w:ascii="Times New Roman" w:hAnsi="Times New Roman" w:eastAsia="宋体"/>
                <w:b w:val="0"/>
                <w:color w:val="000000"/>
                <w:sz w:val="21"/>
              </w:rPr>
              <w:t>发布时课件顺序快照</w:t>
            </w:r>
          </w:p>
        </w:tc>
      </w:tr>
      <w:tr w14:paraId="60B84C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E41E3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FBBE0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E125ED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8FFFE9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898612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0354E7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6264F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08AFD3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40FF53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5C2A54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567568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F513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ECD610">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C2193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1B3645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580E13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DDD7E3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A0A9A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90549BC">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77548BCC">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E3E47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912F367">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464B1FA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E3CF2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92481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E3C15A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E5E0757">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4" w:name="_TocAdvisor20261016_64"/>
      <w:r>
        <w:t>A.3 关键学习事件</w:t>
      </w:r>
      <w:bookmarkEnd w:id="64"/>
    </w:p>
    <w:p>
      <w:pPr>
        <w:jc w:val="both"/>
      </w:pPr>
      <w:r>
        <w:t>保存已受理事件及其状态变化、学时计入量与幂等响应。</w:t>
      </w:r>
    </w:p>
    <w:p>
      <w:pPr>
        <w:pStyle w:val="15"/>
        <w:keepNext/>
        <w:spacing w:before="120" w:after="120"/>
        <w:ind w:firstLine="0"/>
        <w:jc w:val="center"/>
      </w:pPr>
      <w:r>
        <w:rPr>
          <w:rFonts w:ascii="Times New Roman" w:hAnsi="Times New Roman" w:eastAsia="宋体"/>
          <w:b w:val="0"/>
          <w:color w:val="000000"/>
          <w:sz w:val="21"/>
        </w:rPr>
        <w:t>表A-3 study_event_log表结构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32041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F1ADF50">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0611DD0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52FABA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DC238B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4E89A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C315339">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20B0A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998A9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1BF492D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0BAA34D">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6207C6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707DF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9F9042">
            <w:pPr>
              <w:keepNext w:val="0"/>
              <w:wordWrap/>
              <w:snapToGrid w:val="0"/>
              <w:spacing w:before="0" w:after="0" w:line="264" w:lineRule="auto"/>
              <w:ind w:firstLine="0"/>
              <w:jc w:val="left"/>
            </w:pPr>
            <w:r>
              <w:rPr>
                <w:rFonts w:ascii="Times New Roman" w:hAnsi="Times New Roman" w:eastAsia="宋体"/>
                <w:b w:val="0"/>
                <w:color w:val="000000"/>
                <w:sz w:val="21"/>
              </w:rPr>
              <w:t>学习事件ID</w:t>
            </w:r>
          </w:p>
        </w:tc>
      </w:tr>
      <w:tr w14:paraId="7F348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FF27F1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225B03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7DC079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4619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CD13A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91DD63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2694AC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82EC62">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27EF2A4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A680B3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5BF9B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E8F07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155BB8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57B9A3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E8B042A">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vAlign w:val="center"/>
          </w:tcPr>
          <w:p w14:paraId="3B63263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BE7D7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F1CE23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37D0E7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9A6C7E2">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5E5D4A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5BC9327">
            <w:pPr>
              <w:keepNext w:val="0"/>
              <w:wordWrap/>
              <w:snapToGrid w:val="0"/>
              <w:spacing w:before="0" w:after="0" w:line="264" w:lineRule="auto"/>
              <w:ind w:firstLine="0"/>
              <w:jc w:val="left"/>
            </w:pPr>
            <w:r>
              <w:rPr>
                <w:rFonts w:ascii="Times New Roman" w:hAnsi="Times New Roman" w:eastAsia="宋体"/>
                <w:b w:val="0"/>
                <w:color w:val="000000"/>
                <w:sz w:val="21"/>
              </w:rPr>
              <w:t>request_id</w:t>
            </w:r>
          </w:p>
        </w:tc>
        <w:tc>
          <w:tcPr>
            <w:tcW w:w="1729" w:type="dxa"/>
            <w:vAlign w:val="center"/>
          </w:tcPr>
          <w:p w14:paraId="16249EE0">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E6B741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ED61E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9FDED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E64590">
            <w:pPr>
              <w:keepNext w:val="0"/>
              <w:wordWrap/>
              <w:snapToGrid w:val="0"/>
              <w:spacing w:before="0" w:after="0" w:line="264" w:lineRule="auto"/>
              <w:ind w:firstLine="0"/>
              <w:jc w:val="left"/>
            </w:pPr>
            <w:r>
              <w:rPr>
                <w:rFonts w:ascii="Times New Roman" w:hAnsi="Times New Roman" w:eastAsia="宋体"/>
                <w:b w:val="0"/>
                <w:color w:val="000000"/>
                <w:sz w:val="21"/>
              </w:rPr>
              <w:t>幂等请求ID</w:t>
            </w:r>
          </w:p>
        </w:tc>
      </w:tr>
      <w:tr w14:paraId="41E1CF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9EE4D80">
            <w:pPr>
              <w:keepNext w:val="0"/>
              <w:wordWrap/>
              <w:snapToGrid w:val="0"/>
              <w:spacing w:before="0" w:after="0" w:line="264" w:lineRule="auto"/>
              <w:ind w:firstLine="0"/>
              <w:jc w:val="left"/>
            </w:pPr>
            <w:r>
              <w:rPr>
                <w:rFonts w:ascii="Times New Roman" w:hAnsi="Times New Roman" w:eastAsia="宋体"/>
                <w:b w:val="0"/>
                <w:color w:val="000000"/>
                <w:sz w:val="21"/>
              </w:rPr>
              <w:t>sequence_no</w:t>
            </w:r>
          </w:p>
        </w:tc>
        <w:tc>
          <w:tcPr>
            <w:tcW w:w="1729" w:type="dxa"/>
            <w:vAlign w:val="center"/>
          </w:tcPr>
          <w:p w14:paraId="069BC4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75173B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A20A1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61BFE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EB89AA3">
            <w:pPr>
              <w:keepNext w:val="0"/>
              <w:wordWrap/>
              <w:snapToGrid w:val="0"/>
              <w:spacing w:before="0" w:after="0" w:line="264" w:lineRule="auto"/>
              <w:ind w:firstLine="0"/>
              <w:jc w:val="left"/>
            </w:pPr>
            <w:r>
              <w:rPr>
                <w:rFonts w:ascii="Times New Roman" w:hAnsi="Times New Roman" w:eastAsia="宋体"/>
                <w:b w:val="0"/>
                <w:color w:val="000000"/>
                <w:sz w:val="21"/>
              </w:rPr>
              <w:t>事件序号</w:t>
            </w:r>
          </w:p>
        </w:tc>
      </w:tr>
      <w:tr w14:paraId="05D96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C7F86FB">
            <w:pPr>
              <w:keepNext w:val="0"/>
              <w:wordWrap/>
              <w:snapToGrid w:val="0"/>
              <w:spacing w:before="0" w:after="0" w:line="264" w:lineRule="auto"/>
              <w:ind w:firstLine="0"/>
              <w:jc w:val="left"/>
            </w:pPr>
            <w:r>
              <w:rPr>
                <w:rFonts w:ascii="Times New Roman" w:hAnsi="Times New Roman" w:eastAsia="宋体"/>
                <w:b w:val="0"/>
                <w:color w:val="000000"/>
                <w:sz w:val="21"/>
              </w:rPr>
              <w:t>event_type</w:t>
            </w:r>
          </w:p>
        </w:tc>
        <w:tc>
          <w:tcPr>
            <w:tcW w:w="1729" w:type="dxa"/>
            <w:vAlign w:val="center"/>
          </w:tcPr>
          <w:p w14:paraId="32713A76">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3A233B7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FF83D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1729E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88E85DB">
            <w:pPr>
              <w:keepNext w:val="0"/>
              <w:wordWrap/>
              <w:snapToGrid w:val="0"/>
              <w:spacing w:before="0" w:after="0" w:line="264" w:lineRule="auto"/>
              <w:ind w:firstLine="0"/>
              <w:jc w:val="left"/>
            </w:pPr>
            <w:r>
              <w:rPr>
                <w:rFonts w:ascii="Times New Roman" w:hAnsi="Times New Roman" w:eastAsia="宋体"/>
                <w:b w:val="0"/>
                <w:color w:val="000000"/>
                <w:sz w:val="21"/>
              </w:rPr>
              <w:t>事件类型</w:t>
            </w:r>
          </w:p>
        </w:tc>
      </w:tr>
      <w:tr w14:paraId="486C96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DB369B">
            <w:pPr>
              <w:keepNext w:val="0"/>
              <w:wordWrap/>
              <w:snapToGrid w:val="0"/>
              <w:spacing w:before="0" w:after="0" w:line="264" w:lineRule="auto"/>
              <w:ind w:firstLine="0"/>
              <w:jc w:val="left"/>
            </w:pPr>
            <w:r>
              <w:rPr>
                <w:rFonts w:ascii="Times New Roman" w:hAnsi="Times New Roman" w:eastAsia="宋体"/>
                <w:b w:val="0"/>
                <w:color w:val="000000"/>
                <w:sz w:val="21"/>
              </w:rPr>
              <w:t>from_status</w:t>
            </w:r>
          </w:p>
        </w:tc>
        <w:tc>
          <w:tcPr>
            <w:tcW w:w="1729" w:type="dxa"/>
            <w:vAlign w:val="center"/>
          </w:tcPr>
          <w:p w14:paraId="4DD4F7D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3D6F3B1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3EB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FE117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72F4EFF">
            <w:pPr>
              <w:keepNext w:val="0"/>
              <w:wordWrap/>
              <w:snapToGrid w:val="0"/>
              <w:spacing w:before="0" w:after="0" w:line="264" w:lineRule="auto"/>
              <w:ind w:firstLine="0"/>
              <w:jc w:val="left"/>
            </w:pPr>
            <w:r>
              <w:rPr>
                <w:rFonts w:ascii="Times New Roman" w:hAnsi="Times New Roman" w:eastAsia="宋体"/>
                <w:b w:val="0"/>
                <w:color w:val="000000"/>
                <w:sz w:val="21"/>
              </w:rPr>
              <w:t>转换前状态</w:t>
            </w:r>
          </w:p>
        </w:tc>
      </w:tr>
      <w:tr w14:paraId="045BAB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C22AC0">
            <w:pPr>
              <w:keepNext w:val="0"/>
              <w:wordWrap/>
              <w:snapToGrid w:val="0"/>
              <w:spacing w:before="0" w:after="0" w:line="264" w:lineRule="auto"/>
              <w:ind w:firstLine="0"/>
              <w:jc w:val="left"/>
            </w:pPr>
            <w:r>
              <w:rPr>
                <w:rFonts w:ascii="Times New Roman" w:hAnsi="Times New Roman" w:eastAsia="宋体"/>
                <w:b w:val="0"/>
                <w:color w:val="000000"/>
                <w:sz w:val="21"/>
              </w:rPr>
              <w:t>to_status</w:t>
            </w:r>
          </w:p>
        </w:tc>
        <w:tc>
          <w:tcPr>
            <w:tcW w:w="1729" w:type="dxa"/>
            <w:vAlign w:val="center"/>
          </w:tcPr>
          <w:p w14:paraId="730B72A9">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F7EAB4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D76CAE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8EA0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F6D64B">
            <w:pPr>
              <w:keepNext w:val="0"/>
              <w:wordWrap/>
              <w:snapToGrid w:val="0"/>
              <w:spacing w:before="0" w:after="0" w:line="264" w:lineRule="auto"/>
              <w:ind w:firstLine="0"/>
              <w:jc w:val="left"/>
            </w:pPr>
            <w:r>
              <w:rPr>
                <w:rFonts w:ascii="Times New Roman" w:hAnsi="Times New Roman" w:eastAsia="宋体"/>
                <w:b w:val="0"/>
                <w:color w:val="000000"/>
                <w:sz w:val="21"/>
              </w:rPr>
              <w:t>转换后状态</w:t>
            </w:r>
          </w:p>
        </w:tc>
      </w:tr>
      <w:tr w14:paraId="5A978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8F20D7F">
            <w:pPr>
              <w:keepNext w:val="0"/>
              <w:wordWrap/>
              <w:snapToGrid w:val="0"/>
              <w:spacing w:before="0" w:after="0" w:line="264" w:lineRule="auto"/>
              <w:ind w:firstLine="0"/>
              <w:jc w:val="left"/>
            </w:pPr>
            <w:r>
              <w:rPr>
                <w:rFonts w:ascii="Times New Roman" w:hAnsi="Times New Roman" w:eastAsia="宋体"/>
                <w:b w:val="0"/>
                <w:color w:val="000000"/>
                <w:sz w:val="21"/>
              </w:rPr>
              <w:t>courseware_snapshot_id</w:t>
            </w:r>
          </w:p>
        </w:tc>
        <w:tc>
          <w:tcPr>
            <w:tcW w:w="1729" w:type="dxa"/>
            <w:vAlign w:val="center"/>
          </w:tcPr>
          <w:p w14:paraId="267354E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005519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281BB3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AA3F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BA72A60">
            <w:pPr>
              <w:keepNext w:val="0"/>
              <w:wordWrap/>
              <w:snapToGrid w:val="0"/>
              <w:spacing w:before="0" w:after="0" w:line="264" w:lineRule="auto"/>
              <w:ind w:firstLine="0"/>
              <w:jc w:val="left"/>
            </w:pPr>
            <w:r>
              <w:rPr>
                <w:rFonts w:ascii="Times New Roman" w:hAnsi="Times New Roman" w:eastAsia="宋体"/>
                <w:b w:val="0"/>
                <w:color w:val="000000"/>
                <w:sz w:val="21"/>
              </w:rPr>
              <w:t>课件快照ID</w:t>
            </w:r>
          </w:p>
        </w:tc>
      </w:tr>
      <w:tr w14:paraId="4BD3C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5D03B8">
            <w:pPr>
              <w:keepNext w:val="0"/>
              <w:wordWrap/>
              <w:snapToGrid w:val="0"/>
              <w:spacing w:before="0" w:after="0" w:line="264" w:lineRule="auto"/>
              <w:ind w:firstLine="0"/>
              <w:jc w:val="left"/>
            </w:pPr>
            <w:r>
              <w:rPr>
                <w:rFonts w:ascii="Times New Roman" w:hAnsi="Times New Roman" w:eastAsia="宋体"/>
                <w:b w:val="0"/>
                <w:color w:val="000000"/>
                <w:sz w:val="21"/>
              </w:rPr>
              <w:t>reported_position_ms</w:t>
            </w:r>
          </w:p>
        </w:tc>
        <w:tc>
          <w:tcPr>
            <w:tcW w:w="1729" w:type="dxa"/>
            <w:vAlign w:val="center"/>
          </w:tcPr>
          <w:p w14:paraId="29A36E5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F0F987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4D8FA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0E5E498">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E32222F">
            <w:pPr>
              <w:keepNext w:val="0"/>
              <w:wordWrap/>
              <w:snapToGrid w:val="0"/>
              <w:spacing w:before="0" w:after="0" w:line="264" w:lineRule="auto"/>
              <w:ind w:firstLine="0"/>
              <w:jc w:val="left"/>
            </w:pPr>
            <w:r>
              <w:rPr>
                <w:rFonts w:ascii="Times New Roman" w:hAnsi="Times New Roman" w:eastAsia="宋体"/>
                <w:b w:val="0"/>
                <w:color w:val="000000"/>
                <w:sz w:val="21"/>
              </w:rPr>
              <w:t>前端上报位置</w:t>
            </w:r>
          </w:p>
        </w:tc>
      </w:tr>
      <w:tr w14:paraId="2EC51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797158">
            <w:pPr>
              <w:keepNext w:val="0"/>
              <w:wordWrap/>
              <w:snapToGrid w:val="0"/>
              <w:spacing w:before="0" w:after="0" w:line="264" w:lineRule="auto"/>
              <w:ind w:firstLine="0"/>
              <w:jc w:val="left"/>
            </w:pPr>
            <w:r>
              <w:rPr>
                <w:rFonts w:ascii="Times New Roman" w:hAnsi="Times New Roman" w:eastAsia="宋体"/>
                <w:b w:val="0"/>
                <w:color w:val="000000"/>
                <w:sz w:val="21"/>
              </w:rPr>
              <w:t>confirmed_position_ms</w:t>
            </w:r>
          </w:p>
        </w:tc>
        <w:tc>
          <w:tcPr>
            <w:tcW w:w="1729" w:type="dxa"/>
            <w:vAlign w:val="center"/>
          </w:tcPr>
          <w:p w14:paraId="3455ED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ABA36B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24B7C9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4BDB35B">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36F9327">
            <w:pPr>
              <w:keepNext w:val="0"/>
              <w:wordWrap/>
              <w:snapToGrid w:val="0"/>
              <w:spacing w:before="0" w:after="0" w:line="264" w:lineRule="auto"/>
              <w:ind w:firstLine="0"/>
              <w:jc w:val="left"/>
            </w:pPr>
            <w:r>
              <w:rPr>
                <w:rFonts w:ascii="Times New Roman" w:hAnsi="Times New Roman" w:eastAsia="宋体"/>
                <w:b w:val="0"/>
                <w:color w:val="000000"/>
                <w:sz w:val="21"/>
              </w:rPr>
              <w:t>服务端确认位置</w:t>
            </w:r>
          </w:p>
        </w:tc>
      </w:tr>
      <w:tr w14:paraId="172F0A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B27237">
            <w:pPr>
              <w:keepNext w:val="0"/>
              <w:wordWrap/>
              <w:snapToGrid w:val="0"/>
              <w:spacing w:before="0" w:after="0" w:line="264" w:lineRule="auto"/>
              <w:ind w:firstLine="0"/>
              <w:jc w:val="left"/>
            </w:pPr>
            <w:r>
              <w:rPr>
                <w:rFonts w:ascii="Times New Roman" w:hAnsi="Times New Roman" w:eastAsia="宋体"/>
                <w:b w:val="0"/>
                <w:color w:val="000000"/>
                <w:sz w:val="21"/>
              </w:rPr>
              <w:t>credited_duration_ms</w:t>
            </w:r>
          </w:p>
        </w:tc>
        <w:tc>
          <w:tcPr>
            <w:tcW w:w="1729" w:type="dxa"/>
            <w:vAlign w:val="center"/>
          </w:tcPr>
          <w:p w14:paraId="07F21BF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762B9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CB4E9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B0FF31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AC5D19C">
            <w:pPr>
              <w:keepNext w:val="0"/>
              <w:wordWrap/>
              <w:snapToGrid w:val="0"/>
              <w:spacing w:before="0" w:after="0" w:line="264" w:lineRule="auto"/>
              <w:ind w:firstLine="0"/>
              <w:jc w:val="left"/>
            </w:pPr>
            <w:r>
              <w:rPr>
                <w:rFonts w:ascii="Times New Roman" w:hAnsi="Times New Roman" w:eastAsia="宋体"/>
                <w:b w:val="0"/>
                <w:color w:val="000000"/>
                <w:sz w:val="21"/>
              </w:rPr>
              <w:t>本次有效学时</w:t>
            </w:r>
          </w:p>
        </w:tc>
      </w:tr>
      <w:tr w14:paraId="52BC83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93B6A09">
            <w:pPr>
              <w:keepNext w:val="0"/>
              <w:wordWrap/>
              <w:snapToGrid w:val="0"/>
              <w:spacing w:before="0" w:after="0" w:line="264" w:lineRule="auto"/>
              <w:ind w:firstLine="0"/>
              <w:jc w:val="left"/>
            </w:pPr>
            <w:r>
              <w:rPr>
                <w:rFonts w:ascii="Times New Roman" w:hAnsi="Times New Roman" w:eastAsia="宋体"/>
                <w:b w:val="0"/>
                <w:color w:val="000000"/>
                <w:sz w:val="21"/>
              </w:rPr>
              <w:t>result_code</w:t>
            </w:r>
          </w:p>
        </w:tc>
        <w:tc>
          <w:tcPr>
            <w:tcW w:w="1729" w:type="dxa"/>
            <w:vAlign w:val="center"/>
          </w:tcPr>
          <w:p w14:paraId="198A369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0970791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33A21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5CC19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3584010">
            <w:pPr>
              <w:keepNext w:val="0"/>
              <w:wordWrap/>
              <w:snapToGrid w:val="0"/>
              <w:spacing w:before="0" w:after="0" w:line="264" w:lineRule="auto"/>
              <w:ind w:firstLine="0"/>
              <w:jc w:val="left"/>
            </w:pPr>
            <w:r>
              <w:rPr>
                <w:rFonts w:ascii="Times New Roman" w:hAnsi="Times New Roman" w:eastAsia="宋体"/>
                <w:b w:val="0"/>
                <w:color w:val="000000"/>
                <w:sz w:val="21"/>
              </w:rPr>
              <w:t>处理结果码</w:t>
            </w:r>
          </w:p>
        </w:tc>
      </w:tr>
      <w:tr w14:paraId="11589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A1F2D3">
            <w:pPr>
              <w:keepNext w:val="0"/>
              <w:wordWrap/>
              <w:snapToGrid w:val="0"/>
              <w:spacing w:before="0" w:after="0" w:line="264" w:lineRule="auto"/>
              <w:ind w:firstLine="0"/>
              <w:jc w:val="left"/>
            </w:pPr>
            <w:r>
              <w:rPr>
                <w:rFonts w:ascii="Times New Roman" w:hAnsi="Times New Roman" w:eastAsia="宋体"/>
                <w:b w:val="0"/>
                <w:color w:val="000000"/>
                <w:sz w:val="21"/>
              </w:rPr>
              <w:t>response_payload</w:t>
            </w:r>
          </w:p>
        </w:tc>
        <w:tc>
          <w:tcPr>
            <w:tcW w:w="1729" w:type="dxa"/>
            <w:vAlign w:val="center"/>
          </w:tcPr>
          <w:p w14:paraId="42425FDC">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vAlign w:val="center"/>
          </w:tcPr>
          <w:p w14:paraId="6AFD4B9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C0F8B6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435F3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B78C2A8">
            <w:pPr>
              <w:keepNext w:val="0"/>
              <w:wordWrap/>
              <w:snapToGrid w:val="0"/>
              <w:spacing w:before="0" w:after="0" w:line="264" w:lineRule="auto"/>
              <w:ind w:firstLine="0"/>
              <w:jc w:val="left"/>
            </w:pPr>
            <w:r>
              <w:rPr>
                <w:rFonts w:ascii="Times New Roman" w:hAnsi="Times New Roman" w:eastAsia="宋体"/>
                <w:b w:val="0"/>
                <w:color w:val="000000"/>
                <w:sz w:val="21"/>
              </w:rPr>
              <w:t>幂等响应JSON</w:t>
            </w:r>
          </w:p>
        </w:tc>
      </w:tr>
      <w:tr w14:paraId="6F0897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001991">
            <w:pPr>
              <w:keepNext w:val="0"/>
              <w:wordWrap/>
              <w:snapToGrid w:val="0"/>
              <w:spacing w:before="0" w:after="0" w:line="264" w:lineRule="auto"/>
              <w:ind w:firstLine="0"/>
              <w:jc w:val="left"/>
            </w:pPr>
            <w:r>
              <w:rPr>
                <w:rFonts w:ascii="Times New Roman" w:hAnsi="Times New Roman" w:eastAsia="宋体"/>
                <w:b w:val="0"/>
                <w:color w:val="000000"/>
                <w:sz w:val="21"/>
              </w:rPr>
              <w:t>server_time</w:t>
            </w:r>
          </w:p>
        </w:tc>
        <w:tc>
          <w:tcPr>
            <w:tcW w:w="1729" w:type="dxa"/>
            <w:vAlign w:val="center"/>
          </w:tcPr>
          <w:p w14:paraId="3D7E49F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CEAB9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368CA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EEAD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946B81C">
            <w:pPr>
              <w:keepNext w:val="0"/>
              <w:wordWrap/>
              <w:snapToGrid w:val="0"/>
              <w:spacing w:before="0" w:after="0" w:line="264" w:lineRule="auto"/>
              <w:ind w:firstLine="0"/>
              <w:jc w:val="left"/>
            </w:pPr>
            <w:r>
              <w:rPr>
                <w:rFonts w:ascii="Times New Roman" w:hAnsi="Times New Roman" w:eastAsia="宋体"/>
                <w:b w:val="0"/>
                <w:color w:val="000000"/>
                <w:sz w:val="21"/>
              </w:rPr>
              <w:t>服务端处理时间</w:t>
            </w:r>
          </w:p>
        </w:tc>
      </w:tr>
    </w:tbl>
    <w:p>
      <w:pPr>
        <w:pStyle w:val="4"/>
      </w:pPr>
      <w:bookmarkStart w:id="65" w:name="_TocAdvisor20261016_65"/>
      <w:r>
        <w:t>A.4 可靠消息发件记录</w:t>
      </w:r>
      <w:bookmarkEnd w:id="65"/>
    </w:p>
    <w:p>
      <w:pPr>
        <w:jc w:val="both"/>
      </w:pPr>
      <w:r>
        <w:t>在本地事务中保留待发送事件与重试信息。</w:t>
      </w:r>
    </w:p>
    <w:p>
      <w:pPr>
        <w:pStyle w:val="15"/>
        <w:keepNext/>
        <w:spacing w:before="120" w:after="120"/>
        <w:ind w:firstLine="0"/>
        <w:jc w:val="center"/>
      </w:pPr>
      <w:r>
        <w:rPr>
          <w:rFonts w:ascii="Times New Roman" w:hAnsi="Times New Roman" w:eastAsia="宋体"/>
          <w:b w:val="0"/>
          <w:color w:val="000000"/>
          <w:sz w:val="21"/>
        </w:rPr>
        <w:t>表A-4 mq_outbox表结构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6FE53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9F972C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176D8B0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1A75361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B4FCB9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2902E945">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1324720D">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C1A08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CA2BA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CBF0E1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093F40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550962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97C2C8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71F7D0B">
            <w:pPr>
              <w:keepNext w:val="0"/>
              <w:wordWrap/>
              <w:snapToGrid w:val="0"/>
              <w:spacing w:before="0" w:after="0" w:line="264" w:lineRule="auto"/>
              <w:ind w:firstLine="0"/>
              <w:jc w:val="left"/>
            </w:pPr>
            <w:r>
              <w:rPr>
                <w:rFonts w:ascii="Times New Roman" w:hAnsi="Times New Roman" w:eastAsia="宋体"/>
                <w:b w:val="0"/>
                <w:color w:val="000000"/>
                <w:sz w:val="21"/>
              </w:rPr>
              <w:t>Outbox记录ID</w:t>
            </w:r>
          </w:p>
        </w:tc>
      </w:tr>
      <w:tr w14:paraId="3427B0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163D157">
            <w:pPr>
              <w:keepNext w:val="0"/>
              <w:wordWrap/>
              <w:snapToGrid w:val="0"/>
              <w:spacing w:before="0" w:after="0" w:line="264" w:lineRule="auto"/>
              <w:ind w:firstLine="0"/>
              <w:jc w:val="left"/>
            </w:pPr>
            <w:r>
              <w:rPr>
                <w:rFonts w:ascii="Times New Roman" w:hAnsi="Times New Roman" w:eastAsia="宋体"/>
                <w:b w:val="0"/>
                <w:color w:val="000000"/>
                <w:sz w:val="21"/>
              </w:rPr>
              <w:t>event_id</w:t>
            </w:r>
          </w:p>
        </w:tc>
        <w:tc>
          <w:tcPr>
            <w:tcW w:w="1729" w:type="dxa"/>
            <w:vAlign w:val="center"/>
          </w:tcPr>
          <w:p w14:paraId="78CC9F88">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1BE8AD9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7D120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05C0CD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083EB1">
            <w:pPr>
              <w:keepNext w:val="0"/>
              <w:wordWrap/>
              <w:snapToGrid w:val="0"/>
              <w:spacing w:before="0" w:after="0" w:line="264" w:lineRule="auto"/>
              <w:ind w:firstLine="0"/>
              <w:jc w:val="left"/>
            </w:pPr>
            <w:r>
              <w:rPr>
                <w:rFonts w:ascii="Times New Roman" w:hAnsi="Times New Roman" w:eastAsia="宋体"/>
                <w:b w:val="0"/>
                <w:color w:val="000000"/>
                <w:sz w:val="21"/>
              </w:rPr>
              <w:t>全局事件ID</w:t>
            </w:r>
          </w:p>
        </w:tc>
      </w:tr>
      <w:tr w14:paraId="28509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8B08B6">
            <w:pPr>
              <w:keepNext w:val="0"/>
              <w:wordWrap/>
              <w:snapToGrid w:val="0"/>
              <w:spacing w:before="0" w:after="0" w:line="264" w:lineRule="auto"/>
              <w:ind w:firstLine="0"/>
              <w:jc w:val="left"/>
            </w:pPr>
            <w:r>
              <w:rPr>
                <w:rFonts w:ascii="Times New Roman" w:hAnsi="Times New Roman" w:eastAsia="宋体"/>
                <w:b w:val="0"/>
                <w:color w:val="000000"/>
                <w:sz w:val="21"/>
              </w:rPr>
              <w:t>business_key</w:t>
            </w:r>
          </w:p>
        </w:tc>
        <w:tc>
          <w:tcPr>
            <w:tcW w:w="1729" w:type="dxa"/>
            <w:vAlign w:val="center"/>
          </w:tcPr>
          <w:p w14:paraId="0B9AD5C2">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607478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A4048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E927B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808F1E3">
            <w:pPr>
              <w:keepNext w:val="0"/>
              <w:wordWrap/>
              <w:snapToGrid w:val="0"/>
              <w:spacing w:before="0" w:after="0" w:line="264" w:lineRule="auto"/>
              <w:ind w:firstLine="0"/>
              <w:jc w:val="left"/>
            </w:pPr>
            <w:r>
              <w:rPr>
                <w:rFonts w:ascii="Times New Roman" w:hAnsi="Times New Roman" w:eastAsia="宋体"/>
                <w:b w:val="0"/>
                <w:color w:val="000000"/>
                <w:sz w:val="21"/>
              </w:rPr>
              <w:t>业务幂等键</w:t>
            </w:r>
          </w:p>
        </w:tc>
      </w:tr>
      <w:tr w14:paraId="070EC8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AD4A5FD">
            <w:pPr>
              <w:keepNext w:val="0"/>
              <w:wordWrap/>
              <w:snapToGrid w:val="0"/>
              <w:spacing w:before="0" w:after="0" w:line="264" w:lineRule="auto"/>
              <w:ind w:firstLine="0"/>
              <w:jc w:val="left"/>
            </w:pPr>
            <w:r>
              <w:rPr>
                <w:rFonts w:ascii="Times New Roman" w:hAnsi="Times New Roman" w:eastAsia="宋体"/>
                <w:b w:val="0"/>
                <w:color w:val="000000"/>
                <w:sz w:val="21"/>
              </w:rPr>
              <w:t>aggregate_type</w:t>
            </w:r>
          </w:p>
        </w:tc>
        <w:tc>
          <w:tcPr>
            <w:tcW w:w="1729" w:type="dxa"/>
            <w:vAlign w:val="center"/>
          </w:tcPr>
          <w:p w14:paraId="27CD758A">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6C210D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8519D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9E5FF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112C6FB">
            <w:pPr>
              <w:keepNext w:val="0"/>
              <w:wordWrap/>
              <w:snapToGrid w:val="0"/>
              <w:spacing w:before="0" w:after="0" w:line="264" w:lineRule="auto"/>
              <w:ind w:firstLine="0"/>
              <w:jc w:val="left"/>
            </w:pPr>
            <w:r>
              <w:rPr>
                <w:rFonts w:ascii="Times New Roman" w:hAnsi="Times New Roman" w:eastAsia="宋体"/>
                <w:b w:val="0"/>
                <w:color w:val="000000"/>
                <w:sz w:val="21"/>
              </w:rPr>
              <w:t>聚合类型</w:t>
            </w:r>
          </w:p>
        </w:tc>
      </w:tr>
      <w:tr w14:paraId="1C034D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04E59E">
            <w:pPr>
              <w:keepNext w:val="0"/>
              <w:wordWrap/>
              <w:snapToGrid w:val="0"/>
              <w:spacing w:before="0" w:after="0" w:line="264" w:lineRule="auto"/>
              <w:ind w:firstLine="0"/>
              <w:jc w:val="left"/>
            </w:pPr>
            <w:r>
              <w:rPr>
                <w:rFonts w:ascii="Times New Roman" w:hAnsi="Times New Roman" w:eastAsia="宋体"/>
                <w:b w:val="0"/>
                <w:color w:val="000000"/>
                <w:sz w:val="21"/>
              </w:rPr>
              <w:t>aggregate_id</w:t>
            </w:r>
          </w:p>
        </w:tc>
        <w:tc>
          <w:tcPr>
            <w:tcW w:w="1729" w:type="dxa"/>
            <w:vAlign w:val="center"/>
          </w:tcPr>
          <w:p w14:paraId="6692AD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AE4628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5EE19F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BF7C1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70B2600">
            <w:pPr>
              <w:keepNext w:val="0"/>
              <w:wordWrap/>
              <w:snapToGrid w:val="0"/>
              <w:spacing w:before="0" w:after="0" w:line="264" w:lineRule="auto"/>
              <w:ind w:firstLine="0"/>
              <w:jc w:val="left"/>
            </w:pPr>
            <w:r>
              <w:rPr>
                <w:rFonts w:ascii="Times New Roman" w:hAnsi="Times New Roman" w:eastAsia="宋体"/>
                <w:b w:val="0"/>
                <w:color w:val="000000"/>
                <w:sz w:val="21"/>
              </w:rPr>
              <w:t>聚合ID</w:t>
            </w:r>
          </w:p>
        </w:tc>
      </w:tr>
      <w:tr w14:paraId="3E4E1A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04736F">
            <w:pPr>
              <w:keepNext w:val="0"/>
              <w:wordWrap/>
              <w:snapToGrid w:val="0"/>
              <w:spacing w:before="0" w:after="0" w:line="264" w:lineRule="auto"/>
              <w:ind w:firstLine="0"/>
              <w:jc w:val="left"/>
            </w:pPr>
            <w:r>
              <w:rPr>
                <w:rFonts w:ascii="Times New Roman" w:hAnsi="Times New Roman" w:eastAsia="宋体"/>
                <w:b w:val="0"/>
                <w:color w:val="000000"/>
                <w:sz w:val="21"/>
              </w:rPr>
              <w:t>routing_key</w:t>
            </w:r>
          </w:p>
        </w:tc>
        <w:tc>
          <w:tcPr>
            <w:tcW w:w="1729" w:type="dxa"/>
            <w:vAlign w:val="center"/>
          </w:tcPr>
          <w:p w14:paraId="0DB27E93">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7768B1F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7584C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324A4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AE9F085">
            <w:pPr>
              <w:keepNext w:val="0"/>
              <w:wordWrap/>
              <w:snapToGrid w:val="0"/>
              <w:spacing w:before="0" w:after="0" w:line="264" w:lineRule="auto"/>
              <w:ind w:firstLine="0"/>
              <w:jc w:val="left"/>
            </w:pPr>
            <w:r>
              <w:rPr>
                <w:rFonts w:ascii="Times New Roman" w:hAnsi="Times New Roman" w:eastAsia="宋体"/>
                <w:b w:val="0"/>
                <w:color w:val="000000"/>
                <w:sz w:val="21"/>
              </w:rPr>
              <w:t>RabbitMQ路由键</w:t>
            </w:r>
          </w:p>
        </w:tc>
      </w:tr>
      <w:tr w14:paraId="04B21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CFF2579">
            <w:pPr>
              <w:keepNext w:val="0"/>
              <w:wordWrap/>
              <w:snapToGrid w:val="0"/>
              <w:spacing w:before="0" w:after="0" w:line="264" w:lineRule="auto"/>
              <w:ind w:firstLine="0"/>
              <w:jc w:val="left"/>
            </w:pPr>
            <w:r>
              <w:rPr>
                <w:rFonts w:ascii="Times New Roman" w:hAnsi="Times New Roman" w:eastAsia="宋体"/>
                <w:b w:val="0"/>
                <w:color w:val="000000"/>
                <w:sz w:val="21"/>
              </w:rPr>
              <w:t>payload</w:t>
            </w:r>
          </w:p>
        </w:tc>
        <w:tc>
          <w:tcPr>
            <w:tcW w:w="1729" w:type="dxa"/>
            <w:vAlign w:val="center"/>
          </w:tcPr>
          <w:p w14:paraId="25EAB281">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vAlign w:val="center"/>
          </w:tcPr>
          <w:p w14:paraId="15089A5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8E5217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547DB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9B3428E">
            <w:pPr>
              <w:keepNext w:val="0"/>
              <w:wordWrap/>
              <w:snapToGrid w:val="0"/>
              <w:spacing w:before="0" w:after="0" w:line="264" w:lineRule="auto"/>
              <w:ind w:firstLine="0"/>
              <w:jc w:val="left"/>
            </w:pPr>
            <w:r>
              <w:rPr>
                <w:rFonts w:ascii="Times New Roman" w:hAnsi="Times New Roman" w:eastAsia="宋体"/>
                <w:b w:val="0"/>
                <w:color w:val="000000"/>
                <w:sz w:val="21"/>
              </w:rPr>
              <w:t>事件JSON</w:t>
            </w:r>
          </w:p>
        </w:tc>
      </w:tr>
      <w:tr w14:paraId="4B022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83CEF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3DAF7730">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0A02F60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85E82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2D2ACD7">
            <w:pPr>
              <w:keepNext w:val="0"/>
              <w:wordWrap/>
              <w:snapToGrid w:val="0"/>
              <w:spacing w:before="0" w:after="0" w:line="264" w:lineRule="auto"/>
              <w:ind w:firstLine="0"/>
              <w:jc w:val="left"/>
            </w:pPr>
            <w:r>
              <w:rPr>
                <w:rFonts w:ascii="Times New Roman" w:hAnsi="Times New Roman" w:eastAsia="宋体"/>
                <w:b w:val="0"/>
                <w:color w:val="000000"/>
                <w:sz w:val="21"/>
              </w:rPr>
              <w:t>'PENDING'</w:t>
            </w:r>
          </w:p>
        </w:tc>
        <w:tc>
          <w:tcPr>
            <w:tcW w:w="2494" w:type="dxa"/>
            <w:vAlign w:val="center"/>
          </w:tcPr>
          <w:p w14:paraId="4B370F0D">
            <w:pPr>
              <w:keepNext w:val="0"/>
              <w:wordWrap/>
              <w:snapToGrid w:val="0"/>
              <w:spacing w:before="0" w:after="0" w:line="264" w:lineRule="auto"/>
              <w:ind w:firstLine="0"/>
              <w:jc w:val="left"/>
            </w:pPr>
            <w:r>
              <w:rPr>
                <w:rFonts w:ascii="Times New Roman" w:hAnsi="Times New Roman" w:eastAsia="宋体"/>
                <w:b w:val="0"/>
                <w:color w:val="000000"/>
                <w:sz w:val="21"/>
              </w:rPr>
              <w:t>PENDING、SENT或FAILED</w:t>
            </w:r>
          </w:p>
        </w:tc>
      </w:tr>
      <w:tr w14:paraId="53F72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53E549">
            <w:pPr>
              <w:keepNext w:val="0"/>
              <w:wordWrap/>
              <w:snapToGrid w:val="0"/>
              <w:spacing w:before="0" w:after="0" w:line="264" w:lineRule="auto"/>
              <w:ind w:firstLine="0"/>
              <w:jc w:val="left"/>
            </w:pPr>
            <w:r>
              <w:rPr>
                <w:rFonts w:ascii="Times New Roman" w:hAnsi="Times New Roman" w:eastAsia="宋体"/>
                <w:b w:val="0"/>
                <w:color w:val="000000"/>
                <w:sz w:val="21"/>
              </w:rPr>
              <w:t>retry_count</w:t>
            </w:r>
          </w:p>
        </w:tc>
        <w:tc>
          <w:tcPr>
            <w:tcW w:w="1729" w:type="dxa"/>
            <w:vAlign w:val="center"/>
          </w:tcPr>
          <w:p w14:paraId="1B597A74">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E338F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94C49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A493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4EB4F21">
            <w:pPr>
              <w:keepNext w:val="0"/>
              <w:wordWrap/>
              <w:snapToGrid w:val="0"/>
              <w:spacing w:before="0" w:after="0" w:line="264" w:lineRule="auto"/>
              <w:ind w:firstLine="0"/>
              <w:jc w:val="left"/>
            </w:pPr>
            <w:r>
              <w:rPr>
                <w:rFonts w:ascii="Times New Roman" w:hAnsi="Times New Roman" w:eastAsia="宋体"/>
                <w:b w:val="0"/>
                <w:color w:val="000000"/>
                <w:sz w:val="21"/>
              </w:rPr>
              <w:t>重试次数</w:t>
            </w:r>
          </w:p>
        </w:tc>
      </w:tr>
      <w:tr w14:paraId="5DC1D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121676A">
            <w:pPr>
              <w:keepNext w:val="0"/>
              <w:wordWrap/>
              <w:snapToGrid w:val="0"/>
              <w:spacing w:before="0" w:after="0" w:line="264" w:lineRule="auto"/>
              <w:ind w:firstLine="0"/>
              <w:jc w:val="left"/>
            </w:pPr>
            <w:r>
              <w:rPr>
                <w:rFonts w:ascii="Times New Roman" w:hAnsi="Times New Roman" w:eastAsia="宋体"/>
                <w:b w:val="0"/>
                <w:color w:val="000000"/>
                <w:sz w:val="21"/>
              </w:rPr>
              <w:t>next_retry_at</w:t>
            </w:r>
          </w:p>
        </w:tc>
        <w:tc>
          <w:tcPr>
            <w:tcW w:w="1729" w:type="dxa"/>
            <w:vAlign w:val="center"/>
          </w:tcPr>
          <w:p w14:paraId="4E3FDB8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57FC5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37B09F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1C702E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C2C3EC9">
            <w:pPr>
              <w:keepNext w:val="0"/>
              <w:wordWrap/>
              <w:snapToGrid w:val="0"/>
              <w:spacing w:before="0" w:after="0" w:line="264" w:lineRule="auto"/>
              <w:ind w:firstLine="0"/>
              <w:jc w:val="left"/>
            </w:pPr>
            <w:r>
              <w:rPr>
                <w:rFonts w:ascii="Times New Roman" w:hAnsi="Times New Roman" w:eastAsia="宋体"/>
                <w:b w:val="0"/>
                <w:color w:val="000000"/>
                <w:sz w:val="21"/>
              </w:rPr>
              <w:t>下次重试时间</w:t>
            </w:r>
          </w:p>
        </w:tc>
      </w:tr>
      <w:tr w14:paraId="5D17EA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7A119A7">
            <w:pPr>
              <w:keepNext w:val="0"/>
              <w:wordWrap/>
              <w:snapToGrid w:val="0"/>
              <w:spacing w:before="0" w:after="0" w:line="264" w:lineRule="auto"/>
              <w:ind w:firstLine="0"/>
              <w:jc w:val="left"/>
            </w:pPr>
            <w:r>
              <w:rPr>
                <w:rFonts w:ascii="Times New Roman" w:hAnsi="Times New Roman" w:eastAsia="宋体"/>
                <w:b w:val="0"/>
                <w:color w:val="000000"/>
                <w:sz w:val="21"/>
              </w:rPr>
              <w:t>last_error</w:t>
            </w:r>
          </w:p>
        </w:tc>
        <w:tc>
          <w:tcPr>
            <w:tcW w:w="1729" w:type="dxa"/>
            <w:vAlign w:val="center"/>
          </w:tcPr>
          <w:p w14:paraId="44AAEF11">
            <w:pPr>
              <w:keepNext w:val="0"/>
              <w:wordWrap/>
              <w:snapToGrid w:val="0"/>
              <w:spacing w:before="0" w:after="0" w:line="264" w:lineRule="auto"/>
              <w:ind w:firstLine="0"/>
              <w:jc w:val="left"/>
            </w:pPr>
            <w:r>
              <w:rPr>
                <w:rFonts w:ascii="Times New Roman" w:hAnsi="Times New Roman" w:eastAsia="宋体"/>
                <w:b w:val="0"/>
                <w:color w:val="000000"/>
                <w:sz w:val="21"/>
              </w:rPr>
              <w:t>VARCHAR(500)</w:t>
            </w:r>
          </w:p>
        </w:tc>
        <w:tc>
          <w:tcPr>
            <w:tcW w:w="765" w:type="dxa"/>
            <w:vAlign w:val="center"/>
          </w:tcPr>
          <w:p w14:paraId="4C74C0F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BE0750">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00A98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792DEAC">
            <w:pPr>
              <w:keepNext w:val="0"/>
              <w:wordWrap/>
              <w:snapToGrid w:val="0"/>
              <w:spacing w:before="0" w:after="0" w:line="264" w:lineRule="auto"/>
              <w:ind w:firstLine="0"/>
              <w:jc w:val="left"/>
            </w:pPr>
            <w:r>
              <w:rPr>
                <w:rFonts w:ascii="Times New Roman" w:hAnsi="Times New Roman" w:eastAsia="宋体"/>
                <w:b w:val="0"/>
                <w:color w:val="000000"/>
                <w:sz w:val="21"/>
              </w:rPr>
              <w:t>最后错误摘要</w:t>
            </w:r>
          </w:p>
        </w:tc>
      </w:tr>
      <w:tr w14:paraId="0548D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42855CE">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57F315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9E05BE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701E5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CB0EE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EB160B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90FEF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551393">
            <w:pPr>
              <w:keepNext w:val="0"/>
              <w:wordWrap/>
              <w:snapToGrid w:val="0"/>
              <w:spacing w:before="0" w:after="0" w:line="264" w:lineRule="auto"/>
              <w:ind w:firstLine="0"/>
              <w:jc w:val="left"/>
            </w:pPr>
            <w:r>
              <w:rPr>
                <w:rFonts w:ascii="Times New Roman" w:hAnsi="Times New Roman" w:eastAsia="宋体"/>
                <w:b w:val="0"/>
                <w:color w:val="000000"/>
                <w:sz w:val="21"/>
              </w:rPr>
              <w:t>sent_at</w:t>
            </w:r>
          </w:p>
        </w:tc>
        <w:tc>
          <w:tcPr>
            <w:tcW w:w="1729" w:type="dxa"/>
            <w:vAlign w:val="center"/>
          </w:tcPr>
          <w:p w14:paraId="5937D3DF">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60B6F0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1874E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8A1984F">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B497ACC">
            <w:pPr>
              <w:keepNext w:val="0"/>
              <w:wordWrap/>
              <w:snapToGrid w:val="0"/>
              <w:spacing w:before="0" w:after="0" w:line="264" w:lineRule="auto"/>
              <w:ind w:firstLine="0"/>
              <w:jc w:val="left"/>
            </w:pPr>
            <w:r>
              <w:rPr>
                <w:rFonts w:ascii="Times New Roman" w:hAnsi="Times New Roman" w:eastAsia="宋体"/>
                <w:b w:val="0"/>
                <w:color w:val="000000"/>
                <w:sz w:val="21"/>
              </w:rPr>
              <w:t>发送时间</w:t>
            </w:r>
          </w:p>
        </w:tc>
      </w:tr>
    </w:tbl>
    <w:p>
      <w:pPr>
        <w:pStyle w:val="4"/>
      </w:pPr>
      <w:bookmarkStart w:id="66" w:name="_TocAdvisor20261016_66"/>
      <w:r>
        <w:t>A.5 特殊约束汇总</w:t>
      </w:r>
      <w:bookmarkEnd w:id="66"/>
    </w:p>
    <w:p>
      <w:pPr>
        <w:jc w:val="both"/>
      </w:pPr>
      <w:r>
        <w:t>表A-5列出与业务规则直接相关的生成列和唯一键。生成列均采用STORED方式保存；MySQL唯一键允许多条NULL，因此结束的会话、已处理的抽验任务及普通账号不会占用对应活动唯一值。业务表未声明物理外键，跨服务引用及归属由服务接口校验。普通查询索引不在本附录逐项列出。</w:t>
      </w:r>
    </w:p>
    <w:p>
      <w:pPr>
        <w:pStyle w:val="15"/>
        <w:keepNext/>
        <w:spacing w:before="120" w:after="120"/>
        <w:ind w:firstLine="0"/>
        <w:jc w:val="center"/>
      </w:pPr>
      <w:r>
        <w:rPr>
          <w:rFonts w:ascii="Times New Roman" w:hAnsi="Times New Roman" w:eastAsia="宋体"/>
          <w:b w:val="0"/>
          <w:color w:val="000000"/>
          <w:sz w:val="21"/>
        </w:rPr>
        <w:t>表A-5 关键特殊约束</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0"/>
        <w:gridCol w:w="5000"/>
        <w:gridCol w:w="2372"/>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0" w:type="dxa"/>
            <w:shd w:val="clear" w:color="auto" w:fill="F0F0F0"/>
            <w:vAlign w:val="center"/>
          </w:tcPr>
          <w:p>
            <w:pPr>
              <w:spacing w:before="40" w:after="40" w:line="300" w:lineRule="auto"/>
              <w:ind w:firstLine="0"/>
              <w:jc w:val="center"/>
            </w:pPr>
            <w:r>
              <w:rPr>
                <w:b/>
                <w:sz w:val="21"/>
                <w:rFonts w:ascii="Times New Roman" w:hAnsi="Times New Roman" w:eastAsia="宋体"/>
              </w:rPr>
              <w:t>约束对象</w:t>
            </w:r>
          </w:p>
        </w:tc>
        <w:tc>
          <w:tcPr>
            <w:tcW w:w="5000" w:type="dxa"/>
            <w:shd w:val="clear" w:color="auto" w:fill="F0F0F0"/>
            <w:vAlign w:val="center"/>
          </w:tcPr>
          <w:p>
            <w:pPr>
              <w:spacing w:before="40" w:after="40" w:line="300" w:lineRule="auto"/>
              <w:ind w:firstLine="0"/>
              <w:jc w:val="center"/>
            </w:pPr>
            <w:r>
              <w:rPr>
                <w:b/>
                <w:sz w:val="21"/>
                <w:rFonts w:ascii="Times New Roman" w:hAnsi="Times New Roman" w:eastAsia="宋体"/>
              </w:rPr>
              <w:t>生成列或唯一键</w:t>
            </w:r>
          </w:p>
        </w:tc>
        <w:tc>
          <w:tcPr>
            <w:tcW w:w="2372" w:type="dxa"/>
            <w:shd w:val="clear" w:color="auto" w:fill="F0F0F0"/>
            <w:vAlign w:val="center"/>
          </w:tcPr>
          <w:p>
            <w:pPr>
              <w:spacing w:before="40" w:after="40" w:line="300" w:lineRule="auto"/>
              <w:ind w:firstLine="0"/>
              <w:jc w:val="center"/>
            </w:pPr>
            <w:r>
              <w:rPr>
                <w:b/>
                <w:sz w:val="21"/>
                <w:rFonts w:ascii="Times New Roman" w:hAnsi="Times New Roman" w:eastAsia="宋体"/>
              </w:rPr>
              <w:t>业务作用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企业编码</w:t>
            </w:r>
          </w:p>
        </w:tc>
        <w:tc>
          <w:tcPr>
            <w:tcW w:w="5000" w:type="dxa"/>
            <w:vAlign w:val="center"/>
          </w:tcPr>
          <w:p>
            <w:pPr>
              <w:spacing w:before="40" w:after="40" w:line="300" w:lineRule="auto"/>
              <w:ind w:firstLine="0"/>
              <w:jc w:val="left"/>
            </w:pPr>
            <w:r>
              <w:rPr>
                <w:sz w:val="21"/>
                <w:rFonts w:ascii="Times New Roman" w:hAnsi="Times New Roman" w:eastAsia="宋体"/>
              </w:rPr>
              <w:t>train_org</w:t>
              <w:br/>
              <w:t>enterprise_code_key = CASE WHEN org_type = 'ENTERPRISE' THEN org_code ELSE NULL END</w:t>
              <w:br/>
              <w:t>UNIQUE (enterprise_code_key)</w:t>
              <w:br/>
              <w:t>UNIQUE (enterprise_id, org_code)</w:t>
            </w:r>
          </w:p>
        </w:tc>
        <w:tc>
          <w:tcPr>
            <w:tcW w:w="2372" w:type="dxa"/>
            <w:vAlign w:val="center"/>
          </w:tcPr>
          <w:p>
            <w:pPr>
              <w:spacing w:before="40" w:after="40" w:line="300" w:lineRule="auto"/>
              <w:ind w:firstLine="0"/>
              <w:jc w:val="left"/>
            </w:pPr>
            <w:r>
              <w:rPr>
                <w:sz w:val="21"/>
                <w:rFonts w:ascii="Times New Roman" w:hAnsi="Times New Roman" w:eastAsia="宋体"/>
              </w:rPr>
              <w:t>企业编码全局唯一；部门编码仍在企业内唯一</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平台管理员</w:t>
            </w:r>
          </w:p>
        </w:tc>
        <w:tc>
          <w:tcPr>
            <w:tcW w:w="5000" w:type="dxa"/>
            <w:vAlign w:val="center"/>
          </w:tcPr>
          <w:p>
            <w:pPr>
              <w:spacing w:before="40" w:after="40" w:line="300" w:lineRule="auto"/>
              <w:ind w:firstLine="0"/>
              <w:jc w:val="left"/>
            </w:pPr>
            <w:r>
              <w:rPr>
                <w:sz w:val="21"/>
                <w:rFonts w:ascii="Times New Roman" w:hAnsi="Times New Roman" w:eastAsia="宋体"/>
              </w:rPr>
              <w:t>sys_user</w:t>
              <w:br/>
              <w:t>platform_admin_key = NULLIF(platform_admin, 0)</w:t>
              <w:br/>
              <w:t>UNIQUE (platform_admin_key)</w:t>
            </w:r>
          </w:p>
        </w:tc>
        <w:tc>
          <w:tcPr>
            <w:tcW w:w="2372" w:type="dxa"/>
            <w:vAlign w:val="center"/>
          </w:tcPr>
          <w:p>
            <w:pPr>
              <w:spacing w:before="40" w:after="40" w:line="300" w:lineRule="auto"/>
              <w:ind w:firstLine="0"/>
              <w:jc w:val="left"/>
            </w:pPr>
            <w:r>
              <w:rPr>
                <w:sz w:val="21"/>
                <w:rFonts w:ascii="Times New Roman" w:hAnsi="Times New Roman" w:eastAsia="宋体"/>
              </w:rPr>
              <w:t>平台超级管理员至多一个；普通账号生成值为空</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活动学习会话</w:t>
            </w:r>
          </w:p>
        </w:tc>
        <w:tc>
          <w:tcPr>
            <w:tcW w:w="5000" w:type="dxa"/>
            <w:vAlign w:val="center"/>
          </w:tcPr>
          <w:p>
            <w:pPr>
              <w:spacing w:before="40" w:after="40" w:line="300" w:lineRule="auto"/>
              <w:ind w:firstLine="0"/>
              <w:jc w:val="left"/>
            </w:pPr>
            <w:r>
              <w:rPr>
                <w:sz w:val="21"/>
                <w:rFonts w:ascii="Times New Roman" w:hAnsi="Times New Roman" w:eastAsia="宋体"/>
              </w:rPr>
              <w:t>study_session</w:t>
              <w:br/>
              <w:t>active_user_id = CASE WHEN status IN ('CREATED', 'SIGNED_IN', 'STUDYING', 'PAUSED', 'FACE_PENDING') THEN user_id ELSE NULL END</w:t>
              <w:br/>
              <w:t>UNIQUE (enterprise_id, active_user_id)</w:t>
            </w:r>
          </w:p>
        </w:tc>
        <w:tc>
          <w:tcPr>
            <w:tcW w:w="2372" w:type="dxa"/>
            <w:vAlign w:val="center"/>
          </w:tcPr>
          <w:p>
            <w:pPr>
              <w:spacing w:before="40" w:after="40" w:line="300" w:lineRule="auto"/>
              <w:ind w:firstLine="0"/>
              <w:jc w:val="left"/>
            </w:pPr>
            <w:r>
              <w:rPr>
                <w:sz w:val="21"/>
                <w:rFonts w:ascii="Times New Roman" w:hAnsi="Times New Roman" w:eastAsia="宋体"/>
              </w:rPr>
              <w:t>同一企业内同一学员至多一个活动会话</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待处理抽验</w:t>
            </w:r>
          </w:p>
        </w:tc>
        <w:tc>
          <w:tcPr>
            <w:tcW w:w="5000" w:type="dxa"/>
            <w:vAlign w:val="center"/>
          </w:tcPr>
          <w:p>
            <w:pPr>
              <w:spacing w:before="40" w:after="40" w:line="300" w:lineRule="auto"/>
              <w:ind w:firstLine="0"/>
              <w:jc w:val="left"/>
            </w:pPr>
            <w:r>
              <w:rPr>
                <w:sz w:val="21"/>
                <w:rFonts w:ascii="Times New Roman" w:hAnsi="Times New Roman" w:eastAsia="宋体"/>
              </w:rPr>
              <w:t>face_check_task</w:t>
              <w:br/>
              <w:t>pending_session_id = CASE WHEN status = 'PENDING' THEN session_id ELSE NULL END</w:t>
              <w:br/>
              <w:t>UNIQUE (pending_session_id)</w:t>
            </w:r>
          </w:p>
        </w:tc>
        <w:tc>
          <w:tcPr>
            <w:tcW w:w="2372" w:type="dxa"/>
            <w:vAlign w:val="center"/>
          </w:tcPr>
          <w:p>
            <w:pPr>
              <w:spacing w:before="40" w:after="40" w:line="300" w:lineRule="auto"/>
              <w:ind w:firstLine="0"/>
              <w:jc w:val="left"/>
            </w:pPr>
            <w:r>
              <w:rPr>
                <w:sz w:val="21"/>
                <w:rFonts w:ascii="Times New Roman" w:hAnsi="Times New Roman" w:eastAsia="宋体"/>
              </w:rPr>
              <w:t>同一会话至多一个PENDING抽验任务</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事件幂等</w:t>
            </w:r>
          </w:p>
        </w:tc>
        <w:tc>
          <w:tcPr>
            <w:tcW w:w="5000" w:type="dxa"/>
            <w:vAlign w:val="center"/>
          </w:tcPr>
          <w:p>
            <w:pPr>
              <w:spacing w:before="40" w:after="40" w:line="300" w:lineRule="auto"/>
              <w:ind w:firstLine="0"/>
              <w:jc w:val="left"/>
            </w:pPr>
            <w:r>
              <w:rPr>
                <w:sz w:val="21"/>
                <w:rFonts w:ascii="Times New Roman" w:hAnsi="Times New Roman" w:eastAsia="宋体"/>
              </w:rPr>
              <w:t>study_event_log</w:t>
              <w:br/>
              <w:t>UNIQUE (session_id, request_id)</w:t>
              <w:br/>
              <w:t>UNIQUE (session_id, sequence_no)</w:t>
            </w:r>
          </w:p>
        </w:tc>
        <w:tc>
          <w:tcPr>
            <w:tcW w:w="2372" w:type="dxa"/>
            <w:vAlign w:val="center"/>
          </w:tcPr>
          <w:p>
            <w:pPr>
              <w:spacing w:before="40" w:after="40" w:line="300" w:lineRule="auto"/>
              <w:ind w:firstLine="0"/>
              <w:jc w:val="left"/>
            </w:pPr>
            <w:r>
              <w:rPr>
                <w:sz w:val="21"/>
                <w:rFonts w:ascii="Times New Roman" w:hAnsi="Times New Roman" w:eastAsia="宋体"/>
              </w:rPr>
              <w:t>请求标识和事件序号分别去重，防止重复事实</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课程规则快照</w:t>
            </w:r>
          </w:p>
        </w:tc>
        <w:tc>
          <w:tcPr>
            <w:tcW w:w="5000" w:type="dxa"/>
            <w:vAlign w:val="center"/>
          </w:tcPr>
          <w:p>
            <w:pPr>
              <w:spacing w:before="40" w:after="40" w:line="300" w:lineRule="auto"/>
              <w:ind w:firstLine="0"/>
              <w:jc w:val="left"/>
            </w:pPr>
            <w:r>
              <w:rPr>
                <w:sz w:val="21"/>
                <w:rFonts w:ascii="Times New Roman" w:hAnsi="Times New Roman" w:eastAsia="宋体"/>
              </w:rPr>
              <w:t>train_plan_course</w:t>
              <w:br/>
              <w:t>UNIQUE (enterprise_id, plan_id, course_id)</w:t>
            </w:r>
          </w:p>
        </w:tc>
        <w:tc>
          <w:tcPr>
            <w:tcW w:w="2372" w:type="dxa"/>
            <w:vAlign w:val="center"/>
          </w:tcPr>
          <w:p>
            <w:pPr>
              <w:spacing w:before="40" w:after="40" w:line="300" w:lineRule="auto"/>
              <w:ind w:firstLine="0"/>
              <w:jc w:val="left"/>
            </w:pPr>
            <w:r>
              <w:rPr>
                <w:sz w:val="21"/>
                <w:rFonts w:ascii="Times New Roman" w:hAnsi="Times New Roman" w:eastAsia="宋体"/>
              </w:rPr>
              <w:t>同一计划内，同一来源课程至多保留一条快照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课件清单快照</w:t>
            </w:r>
          </w:p>
        </w:tc>
        <w:tc>
          <w:tcPr>
            <w:tcW w:w="5000" w:type="dxa"/>
            <w:vAlign w:val="center"/>
          </w:tcPr>
          <w:p>
            <w:pPr>
              <w:spacing w:before="40" w:after="40" w:line="300" w:lineRule="auto"/>
              <w:ind w:firstLine="0"/>
              <w:jc w:val="left"/>
            </w:pPr>
            <w:r>
              <w:rPr>
                <w:sz w:val="21"/>
                <w:rFonts w:ascii="Times New Roman" w:hAnsi="Times New Roman" w:eastAsia="宋体"/>
              </w:rPr>
              <w:t>train_plan_courseware_snapshot</w:t>
              <w:br/>
              <w:t>UNIQUE (enterprise_id, plan_id, source_courseware_id)</w:t>
            </w:r>
          </w:p>
        </w:tc>
        <w:tc>
          <w:tcPr>
            <w:tcW w:w="2372" w:type="dxa"/>
            <w:vAlign w:val="center"/>
          </w:tcPr>
          <w:p>
            <w:pPr>
              <w:spacing w:before="40" w:after="40" w:line="300" w:lineRule="auto"/>
              <w:ind w:firstLine="0"/>
              <w:jc w:val="left"/>
            </w:pPr>
            <w:r>
              <w:rPr>
                <w:sz w:val="21"/>
                <w:rFonts w:ascii="Times New Roman" w:hAnsi="Times New Roman" w:eastAsia="宋体"/>
              </w:rPr>
              <w:t>同一计划内，同一来源课件至多保留一条快照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试卷题目快照</w:t>
            </w:r>
          </w:p>
        </w:tc>
        <w:tc>
          <w:tcPr>
            <w:tcW w:w="5000" w:type="dxa"/>
            <w:vAlign w:val="center"/>
          </w:tcPr>
          <w:p>
            <w:pPr>
              <w:spacing w:before="40" w:after="40" w:line="300" w:lineRule="auto"/>
              <w:ind w:firstLine="0"/>
              <w:jc w:val="left"/>
            </w:pPr>
            <w:r>
              <w:rPr>
                <w:sz w:val="21"/>
                <w:rFonts w:ascii="Times New Roman" w:hAnsi="Times New Roman" w:eastAsia="宋体"/>
              </w:rPr>
              <w:t>exam_paper_question</w:t>
              <w:br/>
              <w:t>UNIQUE (enterprise_id, paper_id, source_question_id)</w:t>
            </w:r>
          </w:p>
        </w:tc>
        <w:tc>
          <w:tcPr>
            <w:tcW w:w="2372" w:type="dxa"/>
            <w:vAlign w:val="center"/>
          </w:tcPr>
          <w:p>
            <w:pPr>
              <w:spacing w:before="40" w:after="40" w:line="300" w:lineRule="auto"/>
              <w:ind w:firstLine="0"/>
              <w:jc w:val="left"/>
            </w:pPr>
            <w:r>
              <w:rPr>
                <w:sz w:val="21"/>
                <w:rFonts w:ascii="Times New Roman" w:hAnsi="Times New Roman" w:eastAsia="宋体"/>
              </w:rPr>
              <w:t>同一试卷内，同一来源题目至多保留一条快照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考试记录与答案</w:t>
            </w:r>
          </w:p>
        </w:tc>
        <w:tc>
          <w:tcPr>
            <w:tcW w:w="5000" w:type="dxa"/>
            <w:vAlign w:val="center"/>
          </w:tcPr>
          <w:p>
            <w:pPr>
              <w:spacing w:before="40" w:after="40" w:line="300" w:lineRule="auto"/>
              <w:ind w:firstLine="0"/>
              <w:jc w:val="left"/>
            </w:pPr>
            <w:r>
              <w:rPr>
                <w:sz w:val="21"/>
                <w:rFonts w:ascii="Times New Roman" w:hAnsi="Times New Roman" w:eastAsia="宋体"/>
              </w:rPr>
              <w:t>exam_record</w:t>
              <w:br/>
              <w:t>UNIQUE (enterprise_id, task_id)</w:t>
              <w:br/>
              <w:t>exam_answer</w:t>
              <w:br/>
              <w:t>UNIQUE (enterprise_id, record_id, paper_question_id)</w:t>
            </w:r>
          </w:p>
        </w:tc>
        <w:tc>
          <w:tcPr>
            <w:tcW w:w="2372" w:type="dxa"/>
            <w:vAlign w:val="center"/>
          </w:tcPr>
          <w:p>
            <w:pPr>
              <w:spacing w:before="40" w:after="40" w:line="300" w:lineRule="auto"/>
              <w:ind w:firstLine="0"/>
              <w:jc w:val="left"/>
            </w:pPr>
            <w:r>
              <w:rPr>
                <w:sz w:val="21"/>
                <w:rFonts w:ascii="Times New Roman" w:hAnsi="Times New Roman" w:eastAsia="宋体"/>
              </w:rPr>
              <w:t>每个培训任务至多一条考试记录；同一考试记录内，同一道试卷题目至多一条答案</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可靠消息与消费</w:t>
            </w:r>
          </w:p>
        </w:tc>
        <w:tc>
          <w:tcPr>
            <w:tcW w:w="5000" w:type="dxa"/>
            <w:vAlign w:val="center"/>
          </w:tcPr>
          <w:p>
            <w:pPr>
              <w:spacing w:before="40" w:after="40" w:line="300" w:lineRule="auto"/>
              <w:ind w:firstLine="0"/>
              <w:jc w:val="left"/>
            </w:pPr>
            <w:r>
              <w:rPr>
                <w:sz w:val="21"/>
                <w:rFonts w:ascii="Times New Roman" w:hAnsi="Times New Roman" w:eastAsia="宋体"/>
              </w:rPr>
              <w:t>mq_outbox</w:t>
              <w:br/>
              <w:t>UNIQUE (event_id)</w:t>
              <w:br/>
              <w:t>UNIQUE (business_key)</w:t>
              <w:br/>
              <w:t>mq_consume_log</w:t>
              <w:br/>
              <w:t>UNIQUE (consumer_name, event_id)</w:t>
            </w:r>
          </w:p>
        </w:tc>
        <w:tc>
          <w:tcPr>
            <w:tcW w:w="2372" w:type="dxa"/>
            <w:vAlign w:val="center"/>
          </w:tcPr>
          <w:p>
            <w:pPr>
              <w:spacing w:before="40" w:after="40" w:line="300" w:lineRule="auto"/>
              <w:ind w:firstLine="0"/>
              <w:jc w:val="left"/>
            </w:pPr>
            <w:r>
              <w:rPr>
                <w:sz w:val="21"/>
                <w:rFonts w:ascii="Times New Roman" w:hAnsi="Times New Roman" w:eastAsia="宋体"/>
              </w:rPr>
              <w:t>发送端约束事件和业务键，消费端按消费者及事件去重</w:t>
            </w:r>
          </w:p>
        </w:tc>
      </w:tr>
    </w:tbl>
    <w:sectPr>
      <w:headerReference r:id="rId8" w:type="default"/>
      <w:footerReference r:id="rId9" w:type="default"/>
      <w:pgSz w:w="11906" w:h="16838"/>
      <w:pgMar w:top="1417" w:right="1417" w:bottom="1417" w:left="1417" w:header="680" w:footer="68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812E">
    <w:pPr>
      <w:pStyle w:val="25"/>
      <w:ind w:firstLine="0"/>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A534">
    <w:pPr>
      <w:pStyle w:val="25"/>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0A893">
    <w:pPr>
      <w:pStyle w:val="26"/>
      <w:widowControl w:val="0"/>
      <w:pBdr>
        <w:bottom w:val="single" w:color="auto" w:sz="6" w:space="1"/>
      </w:pBdr>
      <w:tabs>
        <w:tab w:val="right" w:pos="8306"/>
      </w:tabs>
      <w:snapToGrid w:val="0"/>
      <w:spacing w:after="0" w:line="240" w:lineRule="auto"/>
      <w:ind w:left="0" w:leftChars="0" w:firstLine="0" w:firstLineChars="0"/>
      <w:jc w:val="center"/>
      <w:rPr>
        <w:rFonts w:hint="default"/>
        <w:b/>
        <w:bCs/>
        <w:lang w:val="en-US" w:eastAsia="zh-CN"/>
      </w:rPr>
    </w:pPr>
    <w:r>
      <w:rPr>
        <w:rFonts w:hint="eastAsia" w:cs="Times New Roman"/>
        <w:kern w:val="2"/>
        <w:sz w:val="18"/>
        <w:szCs w:val="18"/>
        <w:u w:val="none"/>
        <w:lang w:eastAsia="zh-CN"/>
      </w:rPr>
      <w:t xml:space="preserve">重庆理工大学毕业设计（论文）                                    </w:t>
    </w:r>
    <w:r>
      <w:rPr>
        <w:rFonts w:hint="eastAsia" w:cs="Times New Roman"/>
        <w:kern w:val="2"/>
        <w:sz w:val="18"/>
        <w:szCs w:val="18"/>
        <w:u w:val="none"/>
        <w:lang w:val="en-US" w:eastAsia="zh-CN"/>
      </w:rPr>
      <w:t xml:space="preserve">       </w:t>
    </w:r>
    <w:r>
      <w:rPr>
        <w:rFonts w:hint="eastAsia" w:cs="Times New Roman"/>
        <w:kern w:val="2"/>
        <w:sz w:val="18"/>
        <w:szCs w:val="18"/>
        <w:u w:val="none"/>
        <w:lang w:eastAsia="zh-CN"/>
      </w:rPr>
      <w:t xml:space="preserve">        </w:t>
    </w:r>
    <w:r>
      <w:rPr>
        <w:rFonts w:hint="eastAsia" w:cs="Times New Roman"/>
        <w:kern w:val="2"/>
        <w:sz w:val="18"/>
        <w:szCs w:val="18"/>
        <w:u w:val="none"/>
        <w:lang w:val="en-US" w:eastAsia="zh-CN"/>
      </w:rPr>
      <w:t>基于Dubbo的道路运输企业在线培训系统设计与实现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DA48">
    <w:pPr>
      <w:pStyle w:val="26"/>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9E72">
    <w:pPr>
      <w:pStyle w:val="26"/>
      <w:pBdr>
        <w:bottom w:val="single" w:color="auto" w:sz="6" w:space="1"/>
      </w:pBdr>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5D1B"/>
    <w:rsid w:val="134753E2"/>
    <w:rsid w:val="139032E1"/>
    <w:rsid w:val="176B79EC"/>
    <w:rsid w:val="19CA7373"/>
    <w:rsid w:val="19F416DC"/>
    <w:rsid w:val="1B0D00A7"/>
    <w:rsid w:val="1B8952F5"/>
    <w:rsid w:val="24A44FA3"/>
    <w:rsid w:val="2B371E91"/>
    <w:rsid w:val="2FC47ABB"/>
    <w:rsid w:val="30363581"/>
    <w:rsid w:val="31C13B9D"/>
    <w:rsid w:val="32D85F2F"/>
    <w:rsid w:val="32F0143B"/>
    <w:rsid w:val="41DA1552"/>
    <w:rsid w:val="43803E5D"/>
    <w:rsid w:val="492B1C6E"/>
    <w:rsid w:val="4A9075DE"/>
    <w:rsid w:val="5A9875DF"/>
    <w:rsid w:val="5B2D4374"/>
    <w:rsid w:val="60052604"/>
    <w:rsid w:val="61832081"/>
    <w:rsid w:val="61D136B7"/>
    <w:rsid w:val="656F30D6"/>
    <w:rsid w:val="66F9203B"/>
    <w:rsid w:val="6CA63A9D"/>
    <w:rsid w:val="760342F6"/>
    <w:rsid w:val="76994AA4"/>
    <w:rsid w:val="79A46DB6"/>
    <w:rsid w:val="7C837B18"/>
    <w:rsid w:val="7DDC05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after="160" w:line="360" w:lineRule="auto"/>
      <w:ind w:firstLine="0"/>
      <w:jc w:val="center"/>
      <w:outlineLvl w:val="0"/>
    </w:pPr>
    <w:rPr>
      <w:rFonts w:ascii="Times New Roman" w:hAnsi="Times New Roman" w:eastAsia="黑体"/>
      <w:bCs/>
      <w:color w:val="000000"/>
      <w:sz w:val="32"/>
      <w:szCs w:val="28"/>
    </w:rPr>
  </w:style>
  <w:style w:type="paragraph" w:styleId="4">
    <w:name w:val="heading 2"/>
    <w:basedOn w:val="1"/>
    <w:next w:val="1"/>
    <w:link w:val="142"/>
    <w:unhideWhenUsed/>
    <w:qFormat/>
    <w:uiPriority w:val="9"/>
    <w:pPr>
      <w:keepNext/>
      <w:keepLines/>
      <w:spacing w:before="160" w:after="80" w:line="360" w:lineRule="auto"/>
      <w:ind w:firstLine="0"/>
      <w:jc w:val="left"/>
      <w:outlineLvl w:val="1"/>
    </w:pPr>
    <w:rPr>
      <w:rFonts w:ascii="Times New Roman" w:hAnsi="Times New Roman" w:eastAsia="黑体"/>
      <w:bCs/>
      <w:color w:val="000000"/>
      <w:sz w:val="30"/>
      <w:szCs w:val="26"/>
    </w:rPr>
  </w:style>
  <w:style w:type="paragraph" w:styleId="5">
    <w:name w:val="heading 3"/>
    <w:basedOn w:val="1"/>
    <w:next w:val="1"/>
    <w:link w:val="143"/>
    <w:unhideWhenUsed/>
    <w:qFormat/>
    <w:uiPriority w:val="9"/>
    <w:pPr>
      <w:keepNext/>
      <w:keepLines/>
      <w:spacing w:before="120" w:after="80" w:line="360" w:lineRule="auto"/>
      <w:ind w:firstLine="0"/>
      <w:jc w:val="left"/>
      <w:outlineLvl w:val="2"/>
    </w:pPr>
    <w:rPr>
      <w:rFonts w:ascii="Times New Roman" w:hAnsi="Times New Roman" w:eastAsia="黑体"/>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120" w:after="120" w:line="240" w:lineRule="auto"/>
      <w:ind w:firstLine="0"/>
      <w:jc w:val="center"/>
    </w:pPr>
    <w:rPr>
      <w:rFonts w:ascii="Times New Roman" w:hAnsi="Times New Roman" w:eastAsia="宋体"/>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qFormat/>
    <w:uiPriority w:val="0"/>
    <w:pPr>
      <w:spacing w:after="0" w:line="360" w:lineRule="auto"/>
      <w:ind w:left="720" w:firstLine="0"/>
    </w:pPr>
    <w:rPr>
      <w:rFonts w:ascii="Times New Roman" w:hAnsi="Times New Roman" w:eastAsia="宋体" w:cs="Times New Roman"/>
      <w:color w:val="000000"/>
      <w:sz w:val="24"/>
      <w:szCs w:val="22"/>
      <w:lang w:val="en-US" w:eastAsia="en-US" w:bidi="ar-SA"/>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spacing w:after="0" w:line="240" w:lineRule="auto"/>
    </w:pPr>
  </w:style>
  <w:style w:type="paragraph" w:styleId="27">
    <w:name w:val="toc 1"/>
    <w:qFormat/>
    <w:uiPriority w:val="0"/>
    <w:pPr>
      <w:spacing w:after="0" w:line="360" w:lineRule="auto"/>
      <w:ind w:left="0" w:firstLine="0"/>
    </w:pPr>
    <w:rPr>
      <w:rFonts w:ascii="Times New Roman" w:hAnsi="Times New Roman" w:eastAsia="黑体" w:cs="Times New Roman"/>
      <w:color w:val="000000"/>
      <w:sz w:val="24"/>
      <w:szCs w:val="22"/>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qFormat/>
    <w:uiPriority w:val="0"/>
    <w:pPr>
      <w:spacing w:after="0" w:line="360" w:lineRule="auto"/>
      <w:ind w:left="360" w:firstLine="0"/>
    </w:pPr>
    <w:rPr>
      <w:rFonts w:ascii="Times New Roman" w:hAnsi="Times New Roman" w:eastAsia="宋体" w:cs="Times New Roman"/>
      <w:color w:val="000000"/>
      <w:sz w:val="24"/>
      <w:szCs w:val="22"/>
      <w:lang w:val="en-US" w:eastAsia="en-US" w:bidi="ar-SA"/>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spacing w:before="120" w:after="160" w:line="360" w:lineRule="auto"/>
      <w:ind w:firstLine="0"/>
      <w:contextualSpacing/>
      <w:jc w:val="center"/>
    </w:pPr>
    <w:rPr>
      <w:rFonts w:ascii="Times New Roman" w:hAnsi="Times New Roman" w:eastAsia="黑体"/>
      <w:color w:val="000000"/>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ront Title"/>
    <w:basedOn w:val="3"/>
    <w:qFormat/>
    <w:uiPriority w:val="0"/>
    <w:pPr>
      <w:spacing w:after="360"/>
      <w:ind w:firstLine="0"/>
      <w:jc w:val="center"/>
      <w:outlineLvl w:val="9"/>
    </w:pPr>
    <w:rPr>
      <w:rFonts w:ascii="Times New Roman" w:hAnsi="Times New Roman" w:eastAsia="黑体"/>
      <w:color w:val="000000"/>
      <w:sz w:val="32"/>
    </w:rPr>
  </w:style>
  <w:style w:type="paragraph" w:customStyle="1" w:styleId="168">
    <w:name w:val="English Abstract"/>
    <w:basedOn w:val="1"/>
    <w:qFormat/>
    <w:uiPriority w:val="0"/>
    <w:rPr>
      <w:rFonts w:ascii="Times New Roman" w:hAnsi="Times New Roman" w:eastAsia="宋体"/>
      <w:color w:val="000000"/>
      <w:sz w:val="24"/>
    </w:rPr>
  </w:style>
  <w:style w:type="paragraph" w:customStyle="1" w:styleId="169">
    <w:name w:val="Reference"/>
    <w:basedOn w:val="1"/>
    <w:qFormat/>
    <w:uiPriority w:val="0"/>
    <w:pPr>
      <w:spacing w:after="120"/>
      <w:ind w:firstLine="0"/>
    </w:pPr>
  </w:style>
  <w:style w:type="paragraph" w:customStyle="1" w:styleId="170">
    <w:name w:val="Small Body"/>
    <w:basedOn w:val="1"/>
    <w:qFormat/>
    <w:uiPriority w:val="0"/>
    <w:pPr>
      <w:ind w:firstLine="0"/>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35" Type="http://schemas.openxmlformats.org/officeDocument/2006/relationships/image" Target="media/advisor-two-core-business-flow.png"/><Relationship Id="rId36" Type="http://schemas.openxmlformats.org/officeDocument/2006/relationships/image" Target="media/advisor-two-video-recovery.png"/><Relationship Id="rId37" Type="http://schemas.openxmlformats.org/officeDocument/2006/relationships/image" Target="media/advisor-two-face-resul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5821</Words>
  <Characters>8079</Characters>
  <Lines>0</Lines>
  <Paragraphs>0</Paragraphs>
  <TotalTime>90</TotalTime>
  <ScaleCrop>false</ScaleCrop>
  <LinksUpToDate>false</LinksUpToDate>
  <CharactersWithSpaces>8577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一只咸鱼</dc:creator>
  <dc:description>generated by python-docx</dc:description>
  <cp:lastModifiedBy>一只咸鱼</cp:lastModifiedBy>
  <dcterms:modified xsi:type="dcterms:W3CDTF">2026-10-13T02:55:09Z</dcterms:modified>
  <dc:subject>道路运输企业在线培训系统毕业论文初稿</dc:subject>
  <dc:title>基于Dubbo的道路运输企业在线培训系统设计与实现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48C94C19102A490EA1C9DB1A0B37C69F_12</vt:lpwstr>
  </property>
  <property fmtid="{D5CDD505-2E9C-101B-9397-08002B2CF9AE}" pid="4" name="KSOTemplateDocerSaveRecord">
    <vt:lpwstr>eyJoZGlkIjoiNzhjOTg3OTQ4MDFlYTk2ODg2NjQ3NDdjNTkzZWUxOGIiLCJ1c2VySWQiOiIzNTMwNTM5NDEifQ==</vt:lpwstr>
  </property>
</Properties>
</file>