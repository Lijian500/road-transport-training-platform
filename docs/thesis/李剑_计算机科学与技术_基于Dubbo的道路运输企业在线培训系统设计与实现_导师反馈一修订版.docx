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4F6339">
      <w:pPr>
        <w:spacing w:line="360" w:lineRule="auto"/>
        <w:rPr>
          <w:rFonts w:hint="eastAsia" w:ascii="宋体" w:hAnsi="宋体"/>
          <w:szCs w:val="21"/>
          <w:u w:val="single"/>
        </w:rPr>
      </w:pPr>
      <w:r>
        <mc:AlternateContent>
          <mc:Choice Requires="wpg">
            <w:drawing>
              <wp:anchor distT="0" distB="0" distL="114300" distR="114300" simplePos="0" relativeHeight="251659264" behindDoc="0" locked="0" layoutInCell="1" allowOverlap="1">
                <wp:simplePos x="0" y="0"/>
                <wp:positionH relativeFrom="column">
                  <wp:posOffset>106680</wp:posOffset>
                </wp:positionH>
                <wp:positionV relativeFrom="paragraph">
                  <wp:posOffset>91440</wp:posOffset>
                </wp:positionV>
                <wp:extent cx="5645150" cy="1374775"/>
                <wp:effectExtent l="0" t="0" r="12700" b="15875"/>
                <wp:wrapNone/>
                <wp:docPr id="6" name="组合 6"/>
                <wp:cNvGraphicFramePr/>
                <a:graphic xmlns:a="http://schemas.openxmlformats.org/drawingml/2006/main">
                  <a:graphicData uri="http://schemas.microsoft.com/office/word/2010/wordprocessingGroup">
                    <wpg:wgp>
                      <wpg:cNvGrpSpPr/>
                      <wpg:grpSpPr>
                        <a:xfrm>
                          <a:off x="0" y="0"/>
                          <a:ext cx="5645150" cy="1374775"/>
                          <a:chOff x="2241" y="2198"/>
                          <a:chExt cx="6285" cy="1411"/>
                        </a:xfrm>
                      </wpg:grpSpPr>
                      <pic:pic xmlns:pic="http://schemas.openxmlformats.org/drawingml/2006/picture">
                        <pic:nvPicPr>
                          <pic:cNvPr id="4" name="图片 3" descr="633758469746283750KmZCWaOQdYlGf6h"/>
                          <pic:cNvPicPr>
                            <a:picLocks noChangeAspect="1"/>
                          </pic:cNvPicPr>
                        </pic:nvPicPr>
                        <pic:blipFill>
                          <a:blip r:embed="rId11"/>
                          <a:stretch>
                            <a:fillRect/>
                          </a:stretch>
                        </pic:blipFill>
                        <pic:spPr>
                          <a:xfrm>
                            <a:off x="2241" y="2198"/>
                            <a:ext cx="1455" cy="1411"/>
                          </a:xfrm>
                          <a:prstGeom prst="rect">
                            <a:avLst/>
                          </a:prstGeom>
                          <a:noFill/>
                          <a:ln>
                            <a:noFill/>
                          </a:ln>
                        </pic:spPr>
                      </pic:pic>
                      <pic:pic xmlns:pic="http://schemas.openxmlformats.org/drawingml/2006/picture">
                        <pic:nvPicPr>
                          <pic:cNvPr id="5" name="图片 4" descr="633741041570540000qsZKB576OqRTJ"/>
                          <pic:cNvPicPr>
                            <a:picLocks noChangeAspect="1"/>
                          </pic:cNvPicPr>
                        </pic:nvPicPr>
                        <pic:blipFill>
                          <a:blip r:embed="rId12"/>
                          <a:srcRect l="2963" t="15224" r="16321" b="32622"/>
                          <a:stretch>
                            <a:fillRect/>
                          </a:stretch>
                        </pic:blipFill>
                        <pic:spPr>
                          <a:xfrm>
                            <a:off x="4206" y="2465"/>
                            <a:ext cx="4320" cy="825"/>
                          </a:xfrm>
                          <a:prstGeom prst="rect">
                            <a:avLst/>
                          </a:prstGeom>
                          <a:noFill/>
                          <a:ln>
                            <a:noFill/>
                          </a:ln>
                        </pic:spPr>
                      </pic:pic>
                    </wpg:wgp>
                  </a:graphicData>
                </a:graphic>
              </wp:anchor>
            </w:drawing>
          </mc:Choice>
          <mc:Fallback>
            <w:pict>
              <v:group id="_x0000_s1026" o:spid="_x0000_s1026" o:spt="203" style="position:absolute;left:0pt;margin-left:8.4pt;margin-top:7.2pt;height:108.25pt;width:444.5pt;z-index:251659264;mso-width-relative:page;mso-height-relative:page;" coordorigin="2241,2198" coordsize="6285,1411" o:gfxdata="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m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9kBAAD//1BLAwQUAAAACACHTuJA&#10;VlMgI6NvAACebwAAFQAAAGRycy9tZWRpYS9pbWFnZTIuanBlZwGeb2GQ/9j/4AAQSkZJRgABAQEA&#10;lgCWAAD/2wBDAAoHBwgHBgoICAgLCgoLDhgQDg0NDh0VFhEYIx8lJCIfIiEmKzcvJik0KSEiMEEx&#10;NDk7Pj4+JS5ESUM8SDc9Pjv/2wBDAQoLCw4NDhwQEBw7KCIoOzs7Ozs7Ozs7Ozs7Ozs7Ozs7Ozs7&#10;Ozs7Ozs7Ozs7Ozs7Ozs7Ozs7Ozs7Ozs7Ozs7Ozv/wAARCAFhBJg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2a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SloooAKKKKACiiigAooooAKKKKACiiigAooooAKKSloAKKKKACiiigAoo&#10;ooAKKa27I24xnnPpTq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kpaKACkp&#10;aKACiiigAooooASil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navoGk69b+RqljDcp2Lryv0PUVo0UAeWap8B9GuGZ9M1G5syeQkgEi/0NcxqHwJ1+AE2V7Z3&#10;Y7Akxn9eP1r3qigD5W1TwF4o0cE3ejXIUfxxrvX8xWE9vPE+2SGRG9GUg19jVDJZ2srbpLaJ29WQ&#10;E0AfHpV16qw+ooEbucKrE+gFfXz6bYSEF7K3YryN0SnH6UJpmnxvvSxtlb1WJQf5UAfJ8Hh/WbqM&#10;PBpV5KueqwMR/KvY/gz4b8R6P9qutQMtnYyjaLOZTl2/vgHp/WvVgABgDApa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kpa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mSNIo/&#10;doH9i2KAH0VEjzFsNEFHrvzUt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NcsB8&#10;oBOe5pQSaAFooooAKKKKACiiigAooooAKKKKACiiigAooooAKKKKACiiigAooooAKKKKACiiigAo&#10;oooAKKKKACiiigAooooAKKKKACiiigAooooAKKKKACkx1pa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CARgjNL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">
                <o:lock v:ext="edit" aspectratio="f"/>
                <v:shape id="图片 3" o:spid="_x0000_s1026" o:spt="75" alt="633758469746283750KmZCWaOQdYlGf6h" type="#_x0000_t75" style="position:absolute;left:2241;top:2198;height:1411;width:1455;" filled="f" o:preferrelative="t" stroked="f" coordsize="21600,21600" o:gfxdata="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WMIUftAAAANoAAAAPAAAA&#10;AAAAAAEAIAAAACIAAABkcnMvZG93bnJldi54bWxQSwECFAAUAAAACACHTuJAMy8FnjsAAAA5AAAA&#10;EAAAAAAAAAABACAAAAADAQAAZHJzL3NoYXBleG1sLnhtbFBLBQYAAAAABgAGAFsBAACtAwAAAAA=&#10;">
                  <v:fill on="f" focussize="0,0"/>
                  <v:stroke on="f"/>
                  <v:imagedata r:id="rId11" o:title=""/>
                  <o:lock v:ext="edit" aspectratio="t"/>
                </v:shape>
                <v:shape id="图片 4" o:spid="_x0000_s1026" o:spt="75" alt="633741041570540000qsZKB576OqRTJ" type="#_x0000_t75" style="position:absolute;left:4206;top:2465;height:825;width:4320;" filled="f" o:preferrelative="t" stroked="f" coordsize="21600,21600" o:gfxdata="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JGKg&#10;wAAAANoAAAAPAAAAAAAAAAEAIAAAACIAAABkcnMvZG93bnJldi54bWxQSwECFAAUAAAACACHTuJA&#10;My8FnjsAAAA5AAAAEAAAAAAAAAABACAAAAAPAQAAZHJzL3NoYXBleG1sLnhtbFBLBQYAAAAABgAG&#10;AFsBAAC5AwAAAAA=&#10;">
                  <v:fill on="f" focussize="0,0"/>
                  <v:stroke on="f"/>
                  <v:imagedata r:id="rId12" cropleft="1942f" croptop="9977f" cropright="10696f" cropbottom="21379f" o:title=""/>
                  <o:lock v:ext="edit" aspectratio="t"/>
                </v:shape>
              </v:group>
            </w:pict>
          </mc:Fallback>
        </mc:AlternateContent>
      </w:r>
      <w:r>
        <w:rPr>
          <w:rFonts w:hint="eastAsia" w:ascii="宋体" w:hAnsi="宋体"/>
          <w:szCs w:val="21"/>
        </w:rPr>
        <w:t xml:space="preserve">                                               </w:t>
      </w:r>
    </w:p>
    <w:p w14:paraId="53C05E56">
      <w:pPr>
        <w:spacing w:line="360" w:lineRule="auto"/>
        <w:rPr>
          <w:rFonts w:hint="eastAsia" w:ascii="宋体" w:hAnsi="宋体"/>
          <w:sz w:val="32"/>
          <w:szCs w:val="32"/>
        </w:rPr>
      </w:pPr>
      <w:r>
        <w:rPr>
          <w:rFonts w:hint="eastAsia" w:ascii="宋体" w:hAnsi="宋体"/>
          <w:sz w:val="32"/>
          <w:szCs w:val="32"/>
        </w:rPr>
        <w:t xml:space="preserve">     </w:t>
      </w:r>
    </w:p>
    <w:p w14:paraId="1F303D8B">
      <w:pPr>
        <w:spacing w:line="360" w:lineRule="auto"/>
        <w:rPr>
          <w:rFonts w:hint="eastAsia" w:ascii="宋体" w:hAnsi="宋体"/>
          <w:sz w:val="32"/>
          <w:szCs w:val="32"/>
        </w:rPr>
      </w:pPr>
      <w:r>
        <w:rPr>
          <w:rFonts w:hint="eastAsia" w:ascii="宋体" w:hAnsi="宋体"/>
          <w:sz w:val="32"/>
          <w:szCs w:val="32"/>
        </w:rPr>
        <w:t xml:space="preserve">                </w:t>
      </w:r>
    </w:p>
    <w:p w14:paraId="292DFB3A">
      <w:pPr>
        <w:jc w:val="center"/>
        <w:rPr>
          <w:rFonts w:hint="eastAsia" w:ascii="黑体" w:hAnsi="宋体" w:eastAsia="黑体"/>
          <w:sz w:val="40"/>
          <w:szCs w:val="40"/>
        </w:rPr>
      </w:pPr>
    </w:p>
    <w:p w14:paraId="5481E46C">
      <w:pPr>
        <w:jc w:val="center"/>
        <w:rPr>
          <w:rFonts w:hint="eastAsia" w:ascii="黑体" w:hAnsi="宋体" w:eastAsia="黑体"/>
          <w:sz w:val="84"/>
          <w:szCs w:val="84"/>
        </w:rPr>
      </w:pPr>
      <w:r>
        <w:rPr>
          <w:rFonts w:hint="eastAsia" w:ascii="黑体" w:hAnsi="宋体" w:eastAsia="黑体"/>
          <w:sz w:val="84"/>
          <w:szCs w:val="84"/>
        </w:rPr>
        <w:t>自考毕业论文</w:t>
      </w:r>
    </w:p>
    <w:p w14:paraId="7DBBC0DE">
      <w:pPr>
        <w:snapToGrid w:val="0"/>
        <w:spacing w:before="0" w:after="0" w:line="172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00"/>
        <w:gridCol w:w="7240"/>
      </w:tblGrid>
      <w:tr w14:paraId="209A2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dxa"/>
            <w:vAlign w:val="bottom"/>
          </w:tcPr>
          <w:p w14:paraId="0388F777">
            <w:pPr>
              <w:snapToGrid w:val="0"/>
              <w:spacing w:before="0" w:after="0" w:line="640" w:lineRule="exact"/>
              <w:ind w:left="0" w:right="0" w:firstLine="0"/>
              <w:jc w:val="left"/>
            </w:pPr>
            <w:r>
              <w:rPr>
                <w:rFonts w:hint="eastAsia" w:ascii="黑体" w:hAnsi="黑体" w:eastAsia="黑体" w:cs="黑体"/>
                <w:color w:val="000000"/>
                <w:sz w:val="32"/>
                <w:szCs w:val="32"/>
              </w:rPr>
              <w:t>题目：</w:t>
            </w:r>
          </w:p>
        </w:tc>
        <w:tc>
          <w:tcPr>
            <w:tcW w:w="7240" w:type="dxa"/>
            <w:tcBorders>
              <w:bottom w:val="single" w:color="000000" w:sz="4" w:space="0"/>
            </w:tcBorders>
            <w:vAlign w:val="bottom"/>
          </w:tcPr>
          <w:p w14:paraId="15A53DCC">
            <w:pPr>
              <w:snapToGrid w:val="0"/>
              <w:spacing w:before="0" w:after="0" w:line="640" w:lineRule="exact"/>
              <w:ind w:left="0" w:right="0" w:firstLine="0"/>
              <w:jc w:val="center"/>
            </w:pPr>
            <w:r>
              <w:rPr>
                <w:rFonts w:ascii="黑体" w:hAnsi="黑体" w:eastAsia="黑体"/>
                <w:color w:val="000000"/>
                <w:sz w:val="44"/>
              </w:rPr>
              <w:t>基于Dubbo的道路运输企业</w:t>
            </w:r>
          </w:p>
        </w:tc>
      </w:tr>
    </w:tbl>
    <w:p w14:paraId="1463CEA6">
      <w:pPr>
        <w:snapToGrid w:val="0"/>
        <w:spacing w:before="0" w:after="0" w:line="2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00"/>
        <w:gridCol w:w="7240"/>
      </w:tblGrid>
      <w:tr w14:paraId="151A4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dxa"/>
            <w:vAlign w:val="bottom"/>
          </w:tcPr>
          <w:p w14:paraId="66D1FEA3">
            <w:pPr>
              <w:snapToGrid w:val="0"/>
              <w:spacing w:before="0" w:after="0" w:line="640" w:lineRule="exact"/>
              <w:ind w:left="0" w:right="0" w:firstLine="0"/>
              <w:jc w:val="left"/>
            </w:pPr>
          </w:p>
        </w:tc>
        <w:tc>
          <w:tcPr>
            <w:tcW w:w="7240" w:type="dxa"/>
            <w:tcBorders>
              <w:bottom w:val="single" w:color="000000" w:sz="4" w:space="0"/>
            </w:tcBorders>
            <w:vAlign w:val="bottom"/>
          </w:tcPr>
          <w:p w14:paraId="536FD349">
            <w:pPr>
              <w:snapToGrid w:val="0"/>
              <w:spacing w:before="0" w:after="0" w:line="640" w:lineRule="exact"/>
              <w:ind w:left="0" w:right="0" w:firstLine="0"/>
              <w:jc w:val="center"/>
            </w:pPr>
            <w:r>
              <w:rPr>
                <w:rFonts w:ascii="黑体" w:hAnsi="黑体" w:eastAsia="黑体"/>
                <w:color w:val="000000"/>
                <w:sz w:val="44"/>
              </w:rPr>
              <w:t>在线培训系统设计与实现</w:t>
            </w:r>
          </w:p>
        </w:tc>
      </w:tr>
    </w:tbl>
    <w:p w14:paraId="3AD6D714">
      <w:pPr>
        <w:snapToGrid w:val="0"/>
        <w:spacing w:before="0" w:after="0" w:line="68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2400"/>
        <w:gridCol w:w="320"/>
        <w:gridCol w:w="1600"/>
        <w:gridCol w:w="2320"/>
      </w:tblGrid>
      <w:tr w14:paraId="07C0D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3E74034D">
            <w:pPr>
              <w:snapToGrid w:val="0"/>
              <w:spacing w:before="0" w:after="0" w:line="480" w:lineRule="exact"/>
              <w:ind w:left="0" w:right="0" w:firstLine="0"/>
              <w:jc w:val="left"/>
            </w:pPr>
            <w:r>
              <w:rPr>
                <w:rFonts w:hint="eastAsia" w:ascii="黑体" w:hAnsi="黑体" w:eastAsia="黑体" w:cs="黑体"/>
                <w:color w:val="000000"/>
                <w:sz w:val="32"/>
                <w:szCs w:val="32"/>
              </w:rPr>
              <w:t>姓　　名：</w:t>
            </w:r>
          </w:p>
        </w:tc>
        <w:tc>
          <w:tcPr>
            <w:tcW w:w="2400" w:type="dxa"/>
            <w:tcBorders>
              <w:bottom w:val="single" w:color="000000" w:sz="4" w:space="0"/>
            </w:tcBorders>
            <w:vAlign w:val="bottom"/>
          </w:tcPr>
          <w:p w14:paraId="2E8D43BB">
            <w:pPr>
              <w:snapToGrid w:val="0"/>
              <w:spacing w:before="0" w:after="0" w:line="480" w:lineRule="exact"/>
              <w:ind w:left="0" w:right="0" w:firstLine="0"/>
              <w:jc w:val="center"/>
            </w:pPr>
            <w:r>
              <w:rPr>
                <w:rFonts w:ascii="宋体" w:hAnsi="宋体" w:eastAsia="宋体"/>
                <w:color w:val="000000"/>
                <w:sz w:val="32"/>
                <w:szCs w:val="32"/>
              </w:rPr>
              <w:t>李剑</w:t>
            </w:r>
          </w:p>
        </w:tc>
        <w:tc>
          <w:tcPr>
            <w:tcW w:w="320" w:type="dxa"/>
            <w:vAlign w:val="bottom"/>
          </w:tcPr>
          <w:p w14:paraId="0D7B2EC2">
            <w:pPr>
              <w:snapToGrid w:val="0"/>
              <w:spacing w:before="0" w:after="0" w:line="480" w:lineRule="exact"/>
              <w:ind w:left="0" w:right="0" w:firstLine="0"/>
              <w:jc w:val="left"/>
            </w:pPr>
          </w:p>
        </w:tc>
        <w:tc>
          <w:tcPr>
            <w:tcW w:w="1600" w:type="dxa"/>
            <w:vAlign w:val="bottom"/>
          </w:tcPr>
          <w:p w14:paraId="59A8BAF4">
            <w:pPr>
              <w:snapToGrid w:val="0"/>
              <w:spacing w:before="0" w:after="0" w:line="480" w:lineRule="exact"/>
              <w:ind w:left="0" w:right="0" w:firstLine="0"/>
              <w:jc w:val="left"/>
            </w:pPr>
            <w:r>
              <w:rPr>
                <w:rFonts w:hint="eastAsia" w:ascii="黑体" w:hAnsi="黑体" w:eastAsia="黑体" w:cs="黑体"/>
                <w:color w:val="000000"/>
                <w:sz w:val="32"/>
                <w:szCs w:val="32"/>
              </w:rPr>
              <w:t>准考证号：</w:t>
            </w:r>
          </w:p>
        </w:tc>
        <w:tc>
          <w:tcPr>
            <w:tcW w:w="2320" w:type="dxa"/>
            <w:tcBorders>
              <w:bottom w:val="single" w:color="000000" w:sz="4" w:space="0"/>
            </w:tcBorders>
            <w:vAlign w:val="bottom"/>
          </w:tcPr>
          <w:p w14:paraId="6E0E9D20">
            <w:pPr>
              <w:snapToGrid w:val="0"/>
              <w:spacing w:before="0" w:after="0" w:line="480" w:lineRule="exact"/>
              <w:ind w:left="0" w:right="0" w:firstLine="0"/>
              <w:jc w:val="center"/>
            </w:pPr>
            <w:r>
              <w:rPr>
                <w:rFonts w:ascii="宋体" w:hAnsi="宋体" w:eastAsia="宋体"/>
                <w:color w:val="000000"/>
                <w:sz w:val="32"/>
                <w:szCs w:val="32"/>
              </w:rPr>
              <w:t>010121202820</w:t>
            </w:r>
          </w:p>
        </w:tc>
      </w:tr>
    </w:tbl>
    <w:p w14:paraId="122E9017">
      <w:pPr>
        <w:snapToGrid w:val="0"/>
        <w:spacing w:before="0" w:after="0" w:line="76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2400"/>
        <w:gridCol w:w="320"/>
        <w:gridCol w:w="1600"/>
        <w:gridCol w:w="2320"/>
      </w:tblGrid>
      <w:tr w14:paraId="0E602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3F3F4505">
            <w:pPr>
              <w:snapToGrid w:val="0"/>
              <w:spacing w:before="0" w:after="0" w:line="480" w:lineRule="exact"/>
              <w:ind w:left="0" w:right="0" w:firstLine="0"/>
              <w:jc w:val="left"/>
            </w:pPr>
            <w:r>
              <w:rPr>
                <w:rFonts w:hint="eastAsia" w:ascii="黑体" w:hAnsi="黑体" w:eastAsia="黑体" w:cs="黑体"/>
                <w:color w:val="000000"/>
                <w:sz w:val="32"/>
                <w:szCs w:val="32"/>
              </w:rPr>
              <w:t>专业名称：</w:t>
            </w:r>
          </w:p>
        </w:tc>
        <w:tc>
          <w:tcPr>
            <w:tcW w:w="2400" w:type="dxa"/>
            <w:tcBorders>
              <w:bottom w:val="single" w:color="000000" w:sz="4" w:space="0"/>
            </w:tcBorders>
            <w:vAlign w:val="bottom"/>
          </w:tcPr>
          <w:p w14:paraId="67A3013C">
            <w:pPr>
              <w:snapToGrid w:val="0"/>
              <w:spacing w:before="0" w:after="0" w:line="480" w:lineRule="exact"/>
              <w:ind w:left="0" w:right="0" w:firstLine="0"/>
              <w:jc w:val="center"/>
            </w:pPr>
            <w:r>
              <w:rPr>
                <w:rFonts w:ascii="宋体" w:hAnsi="宋体" w:eastAsia="宋体"/>
                <w:color w:val="000000"/>
                <w:sz w:val="30"/>
                <w:szCs w:val="30"/>
              </w:rPr>
              <w:t>计算机科学与技术</w:t>
            </w:r>
          </w:p>
        </w:tc>
        <w:tc>
          <w:tcPr>
            <w:tcW w:w="320" w:type="dxa"/>
            <w:vAlign w:val="bottom"/>
          </w:tcPr>
          <w:p w14:paraId="1BDCDB78">
            <w:pPr>
              <w:snapToGrid w:val="0"/>
              <w:spacing w:before="0" w:after="0" w:line="480" w:lineRule="exact"/>
              <w:ind w:left="0" w:right="0" w:firstLine="0"/>
              <w:jc w:val="left"/>
              <w:rPr>
                <w:rFonts w:hint="eastAsia" w:eastAsia="宋体"/>
                <w:lang w:val="en-US" w:eastAsia="zh-CN"/>
              </w:rPr>
            </w:pPr>
            <w:r>
              <w:rPr>
                <w:rFonts w:hint="eastAsia"/>
                <w:lang w:val="en-US" w:eastAsia="zh-CN"/>
              </w:rPr>
              <w:t xml:space="preserve"> </w:t>
            </w:r>
          </w:p>
        </w:tc>
        <w:tc>
          <w:tcPr>
            <w:tcW w:w="1600" w:type="dxa"/>
            <w:vAlign w:val="bottom"/>
          </w:tcPr>
          <w:p w14:paraId="28752669">
            <w:pPr>
              <w:snapToGrid w:val="0"/>
              <w:spacing w:before="0" w:after="0" w:line="480" w:lineRule="exact"/>
              <w:ind w:left="0" w:right="0" w:firstLine="0"/>
              <w:jc w:val="left"/>
            </w:pPr>
            <w:r>
              <w:rPr>
                <w:rFonts w:hint="eastAsia" w:ascii="黑体" w:hAnsi="黑体" w:eastAsia="黑体" w:cs="黑体"/>
                <w:color w:val="000000"/>
                <w:sz w:val="32"/>
                <w:szCs w:val="32"/>
              </w:rPr>
              <w:t>专业代码：</w:t>
            </w:r>
          </w:p>
        </w:tc>
        <w:tc>
          <w:tcPr>
            <w:tcW w:w="2320" w:type="dxa"/>
            <w:tcBorders>
              <w:bottom w:val="single" w:color="000000" w:sz="4" w:space="0"/>
            </w:tcBorders>
            <w:vAlign w:val="bottom"/>
          </w:tcPr>
          <w:p w14:paraId="49952408">
            <w:pPr>
              <w:snapToGrid w:val="0"/>
              <w:spacing w:before="0" w:after="0" w:line="480" w:lineRule="exact"/>
              <w:ind w:left="0" w:right="0" w:firstLine="0"/>
              <w:jc w:val="center"/>
            </w:pPr>
            <w:r>
              <w:rPr>
                <w:rFonts w:ascii="宋体" w:hAnsi="宋体" w:eastAsia="宋体"/>
                <w:color w:val="000000"/>
                <w:sz w:val="32"/>
                <w:szCs w:val="32"/>
              </w:rPr>
              <w:t>080901</w:t>
            </w:r>
          </w:p>
        </w:tc>
      </w:tr>
    </w:tbl>
    <w:p w14:paraId="5740D988">
      <w:pPr>
        <w:snapToGrid w:val="0"/>
        <w:spacing w:before="0" w:after="0" w:line="76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6640"/>
      </w:tblGrid>
      <w:tr w14:paraId="29D1D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50D278AC">
            <w:pPr>
              <w:snapToGrid w:val="0"/>
              <w:spacing w:before="0" w:after="0" w:line="480" w:lineRule="exact"/>
              <w:ind w:left="0" w:right="0" w:firstLine="0"/>
              <w:jc w:val="left"/>
            </w:pPr>
            <w:r>
              <w:rPr>
                <w:rFonts w:hint="eastAsia" w:ascii="黑体" w:hAnsi="黑体" w:eastAsia="黑体" w:cs="黑体"/>
                <w:color w:val="000000"/>
                <w:sz w:val="32"/>
                <w:szCs w:val="32"/>
              </w:rPr>
              <w:t>指导教师：</w:t>
            </w:r>
          </w:p>
        </w:tc>
        <w:tc>
          <w:tcPr>
            <w:tcW w:w="6640" w:type="dxa"/>
            <w:tcBorders>
              <w:bottom w:val="single" w:color="000000" w:sz="4" w:space="0"/>
            </w:tcBorders>
            <w:vAlign w:val="bottom"/>
          </w:tcPr>
          <w:p w14:paraId="146590EB">
            <w:pPr>
              <w:snapToGrid w:val="0"/>
              <w:spacing w:before="0" w:after="0" w:line="480" w:lineRule="exact"/>
              <w:ind w:left="0" w:right="0" w:firstLine="0"/>
              <w:jc w:val="center"/>
            </w:pPr>
            <w:r>
              <w:rPr>
                <w:rFonts w:ascii="宋体" w:hAnsi="宋体" w:eastAsia="宋体"/>
                <w:color w:val="000000"/>
                <w:sz w:val="32"/>
                <w:szCs w:val="32"/>
              </w:rPr>
              <w:t>王鲁瑞</w:t>
            </w:r>
          </w:p>
        </w:tc>
      </w:tr>
    </w:tbl>
    <w:p w14:paraId="392594B3">
      <w:pPr>
        <w:snapToGrid w:val="0"/>
        <w:spacing w:before="0" w:after="0" w:line="760" w:lineRule="exact"/>
        <w:ind w:left="0" w:right="0" w:firstLine="0"/>
        <w:jc w:val="left"/>
      </w:pPr>
    </w:p>
    <w:tbl>
      <w:tblPr>
        <w:tblStyle w:val="35"/>
        <w:tblW w:w="8240" w:type="dxa"/>
        <w:tblInd w:w="2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00"/>
        <w:gridCol w:w="6640"/>
      </w:tblGrid>
      <w:tr w14:paraId="1F335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600" w:type="dxa"/>
            <w:vAlign w:val="bottom"/>
          </w:tcPr>
          <w:p w14:paraId="02D3C895">
            <w:pPr>
              <w:snapToGrid w:val="0"/>
              <w:spacing w:before="0" w:after="0" w:line="480" w:lineRule="exact"/>
              <w:ind w:left="0" w:right="0" w:firstLine="0"/>
              <w:jc w:val="left"/>
            </w:pPr>
            <w:r>
              <w:rPr>
                <w:rFonts w:hint="eastAsia" w:ascii="黑体" w:hAnsi="黑体" w:eastAsia="黑体" w:cs="黑体"/>
                <w:color w:val="000000"/>
                <w:sz w:val="32"/>
                <w:szCs w:val="32"/>
              </w:rPr>
              <w:t>时　　间：</w:t>
            </w:r>
          </w:p>
        </w:tc>
        <w:tc>
          <w:tcPr>
            <w:tcW w:w="6640" w:type="dxa"/>
            <w:tcBorders>
              <w:bottom w:val="single" w:color="000000" w:sz="4" w:space="0"/>
            </w:tcBorders>
            <w:vAlign w:val="bottom"/>
          </w:tcPr>
          <w:p w14:paraId="39CE323F">
            <w:pPr>
              <w:snapToGrid w:val="0"/>
              <w:spacing w:before="0" w:after="0" w:line="480" w:lineRule="exact"/>
              <w:ind w:left="0" w:right="0" w:firstLine="0"/>
              <w:jc w:val="center"/>
            </w:pPr>
            <w:r>
              <w:rPr>
                <w:rFonts w:ascii="宋体" w:hAnsi="宋体" w:eastAsia="宋体"/>
                <w:color w:val="000000"/>
                <w:sz w:val="32"/>
                <w:szCs w:val="32"/>
              </w:rPr>
              <w:t>2026年9月</w:t>
            </w:r>
          </w:p>
        </w:tc>
      </w:tr>
    </w:tbl>
    <w:p w14:paraId="31AF4208">
      <w:pPr>
        <w:pStyle w:val="167"/>
        <w:spacing w:before="1000" w:after="1300"/>
        <w:sectPr>
          <w:headerReference r:id="rId6" w:type="first"/>
          <w:headerReference r:id="rId5" w:type="default"/>
          <w:pgSz w:w="11906" w:h="16838"/>
          <w:pgMar w:top="1417" w:right="1417" w:bottom="1417" w:left="1417" w:header="680" w:footer="680" w:gutter="0"/>
          <w:pgBorders>
            <w:top w:val="none" w:sz="0" w:space="0"/>
            <w:left w:val="none" w:sz="0" w:space="0"/>
            <w:bottom w:val="none" w:sz="0" w:space="0"/>
            <w:right w:val="none" w:sz="0" w:space="0"/>
          </w:pgBorders>
          <w:cols w:space="720" w:num="1"/>
          <w:titlePg/>
          <w:docGrid w:linePitch="360" w:charSpace="0"/>
        </w:sectPr>
      </w:pPr>
    </w:p>
    <w:p w14:paraId="6CC117E4"/>
    <w:p w14:paraId="3A22734A">
      <w:pPr>
        <w:pStyle w:val="167"/>
      </w:pPr>
      <w:r>
        <w:t>诚信承诺书</w:t>
      </w:r>
    </w:p>
    <w:p w14:paraId="04A253E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sz w:val="24"/>
          <w:szCs w:val="24"/>
        </w:rPr>
      </w:pPr>
      <w:r>
        <w:t>本人承诺，在毕业设计（论文）的各种检查、评比中，如经本人所在学院或学校认定有抄袭、剽窃等行为，愿按学校有关规定接受处理，并承担相应法律责任。</w:t>
      </w:r>
    </w:p>
    <w:p w14:paraId="775AF2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p>
    <w:tbl>
      <w:tblPr>
        <w:tblStyle w:val="3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5625"/>
        <w:gridCol w:w="3447"/>
      </w:tblGrid>
      <w:tr w14:paraId="2193F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3100" w:type="pct"/>
            <w:vAlign w:val="center"/>
          </w:tcPr>
          <w:p w14:paraId="0ED66228">
            <w:pPr>
              <w:ind w:left="0" w:right="0" w:firstLine="0"/>
              <w:jc w:val="left"/>
            </w:pPr>
          </w:p>
        </w:tc>
        <w:tc>
          <w:tcPr>
            <w:tcW w:w="1900" w:type="pct"/>
            <w:vAlign w:val="center"/>
          </w:tcPr>
          <w:p w14:paraId="49C7B0F5">
            <w:pPr>
              <w:keepNext w:val="0"/>
              <w:keepLines w:val="0"/>
              <w:pageBreakBefore w:val="0"/>
              <w:widowControl w:val="0"/>
              <w:kinsoku/>
              <w:wordWrap/>
              <w:overflowPunct/>
              <w:topLinePunct w:val="0"/>
              <w:autoSpaceDE/>
              <w:autoSpaceDN/>
              <w:bidi w:val="0"/>
              <w:adjustRightInd/>
              <w:snapToGrid/>
              <w:spacing w:line="360" w:lineRule="auto"/>
              <w:ind w:left="0" w:right="0" w:firstLine="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承诺人：</w:t>
            </w:r>
            <w:r>
              <w:rPr>
                <w:rFonts w:hint="eastAsia" w:ascii="宋体" w:hAnsi="宋体" w:cs="宋体"/>
                <w:sz w:val="24"/>
                <w:szCs w:val="24"/>
                <w:lang w:val="en-US" w:eastAsia="zh-CN"/>
              </w:rPr>
              <w:t>李剑</w:t>
            </w:r>
          </w:p>
          <w:p w14:paraId="3FD1F239">
            <w:pPr>
              <w:ind w:left="0" w:right="0" w:firstLine="0"/>
              <w:jc w:val="left"/>
            </w:pPr>
            <w:r>
              <w:rPr>
                <w:rFonts w:hint="eastAsia" w:ascii="宋体" w:hAnsi="宋体" w:eastAsia="宋体" w:cs="宋体"/>
                <w:sz w:val="24"/>
                <w:szCs w:val="24"/>
                <w:lang w:val="en-US" w:eastAsia="zh-CN"/>
              </w:rPr>
              <w:t>时  间：</w:t>
            </w:r>
            <w:r>
              <w:rPr>
                <w:rFonts w:hint="eastAsia" w:ascii="宋体" w:hAnsi="宋体" w:cs="宋体"/>
                <w:sz w:val="24"/>
                <w:szCs w:val="24"/>
                <w:lang w:val="en-US" w:eastAsia="zh-CN"/>
              </w:rPr>
              <w:t>2026年9月</w:t>
            </w:r>
          </w:p>
        </w:tc>
      </w:tr>
    </w:tbl>
    <w:p w14:paraId="6735240E">
      <w:pPr>
        <w:ind w:left="0" w:right="0" w:firstLine="0"/>
        <w:jc w:val="left"/>
      </w:pPr>
      <w:r>
        <w:br w:type="page"/>
      </w:r>
    </w:p>
    <w:p w14:paraId="5D793BAE">
      <w:pPr>
        <w:pStyle w:val="167"/>
      </w:pPr>
      <w:r>
        <w:t>目录</w:t>
      </w:r>
    </w:p>
    <w:p w14:paraId="1497E420">
      <w:pPr>
        <w:pStyle w:val="27"/>
        <w:tabs>
          <w:tab w:val="right" w:leader="dot" w:pos="9072"/>
        </w:tabs>
      </w:pPr>
      <w:r>
        <w:fldChar w:fldCharType="begin"/>
      </w:r>
      <w:r>
        <w:instrText xml:space="preserve"> TOC \o "1-3" \h \z \u </w:instrText>
      </w:r>
      <w:r>
        <w:fldChar w:fldCharType="separate"/>
      </w:r>
      <w:r>
        <w:fldChar w:fldCharType="begin"/>
      </w:r>
      <w:r>
        <w:instrText xml:space="preserve"> HYPERLINK \l _Toc15414 </w:instrText>
      </w:r>
      <w:r>
        <w:fldChar w:fldCharType="separate"/>
      </w:r>
      <w:r>
        <w:t>摘要</w:t>
      </w:r>
      <w:r>
        <w:tab/>
      </w:r>
      <w:r>
        <w:fldChar w:fldCharType="begin"/>
      </w:r>
      <w:r>
        <w:instrText xml:space="preserve"> PAGEREF _Toc15414 \h </w:instrText>
      </w:r>
      <w:r>
        <w:fldChar w:fldCharType="separate"/>
      </w:r>
      <w:r>
        <w:t>I</w:t>
      </w:r>
      <w:r>
        <w:fldChar w:fldCharType="end"/>
      </w:r>
      <w:r>
        <w:fldChar w:fldCharType="end"/>
      </w:r>
    </w:p>
    <w:p w14:paraId="28B1656F">
      <w:pPr>
        <w:pStyle w:val="27"/>
        <w:tabs>
          <w:tab w:val="right" w:leader="dot" w:pos="9072"/>
        </w:tabs>
      </w:pPr>
      <w:r>
        <w:fldChar w:fldCharType="begin"/>
      </w:r>
      <w:r>
        <w:instrText xml:space="preserve"> HYPERLINK \l _Toc17630 </w:instrText>
      </w:r>
      <w:r>
        <w:fldChar w:fldCharType="separate"/>
      </w:r>
      <w:r>
        <w:t>Abstract</w:t>
      </w:r>
      <w:r>
        <w:tab/>
      </w:r>
      <w:r>
        <w:fldChar w:fldCharType="begin"/>
      </w:r>
      <w:r>
        <w:instrText xml:space="preserve"> PAGEREF _Toc17630 \h </w:instrText>
      </w:r>
      <w:r>
        <w:fldChar w:fldCharType="separate"/>
      </w:r>
      <w:r>
        <w:t>II</w:t>
      </w:r>
      <w:r>
        <w:fldChar w:fldCharType="end"/>
      </w:r>
      <w:r>
        <w:fldChar w:fldCharType="end"/>
      </w:r>
    </w:p>
    <w:p w14:paraId="50A5BE31">
      <w:pPr>
        <w:pStyle w:val="27"/>
        <w:tabs>
          <w:tab w:val="right" w:leader="dot" w:pos="9072"/>
        </w:tabs>
      </w:pPr>
      <w:r>
        <w:fldChar w:fldCharType="begin"/>
      </w:r>
      <w:r>
        <w:instrText xml:space="preserve"> HYPERLINK \l _Toc13437 </w:instrText>
      </w:r>
      <w:r>
        <w:fldChar w:fldCharType="separate"/>
      </w:r>
      <w:r>
        <w:t>1 绪论</w:t>
      </w:r>
      <w:r>
        <w:tab/>
      </w:r>
      <w:r>
        <w:fldChar w:fldCharType="begin"/>
      </w:r>
      <w:r>
        <w:instrText xml:space="preserve"> PAGEREF _Toc13437 \h </w:instrText>
      </w:r>
      <w:r>
        <w:fldChar w:fldCharType="separate"/>
      </w:r>
      <w:r>
        <w:t>1</w:t>
      </w:r>
      <w:r>
        <w:fldChar w:fldCharType="end"/>
      </w:r>
      <w:r>
        <w:fldChar w:fldCharType="end"/>
      </w:r>
    </w:p>
    <w:p w14:paraId="5DBC544D">
      <w:pPr>
        <w:pStyle w:val="30"/>
        <w:tabs>
          <w:tab w:val="right" w:leader="dot" w:pos="9072"/>
        </w:tabs>
      </w:pPr>
      <w:r>
        <w:fldChar w:fldCharType="begin"/>
      </w:r>
      <w:r>
        <w:instrText xml:space="preserve"> HYPERLINK \l _Toc12485 </w:instrText>
      </w:r>
      <w:r>
        <w:fldChar w:fldCharType="separate"/>
      </w:r>
      <w:r>
        <w:t>1.1 研究背景与问题提出</w:t>
      </w:r>
      <w:r>
        <w:tab/>
      </w:r>
      <w:r>
        <w:fldChar w:fldCharType="begin"/>
      </w:r>
      <w:r>
        <w:instrText xml:space="preserve"> PAGEREF _Toc12485 \h </w:instrText>
      </w:r>
      <w:r>
        <w:fldChar w:fldCharType="separate"/>
      </w:r>
      <w:r>
        <w:t>1</w:t>
      </w:r>
      <w:r>
        <w:fldChar w:fldCharType="end"/>
      </w:r>
      <w:r>
        <w:fldChar w:fldCharType="end"/>
      </w:r>
    </w:p>
    <w:p w14:paraId="09C4C3B2">
      <w:pPr>
        <w:pStyle w:val="30"/>
        <w:tabs>
          <w:tab w:val="right" w:leader="dot" w:pos="9072"/>
        </w:tabs>
      </w:pPr>
      <w:r>
        <w:fldChar w:fldCharType="begin"/>
      </w:r>
      <w:r>
        <w:instrText xml:space="preserve"> HYPERLINK \l _Toc25266 </w:instrText>
      </w:r>
      <w:r>
        <w:fldChar w:fldCharType="separate"/>
      </w:r>
      <w:r>
        <w:t>1.2 研究目标与意义</w:t>
      </w:r>
      <w:r>
        <w:tab/>
      </w:r>
      <w:r>
        <w:fldChar w:fldCharType="begin"/>
      </w:r>
      <w:r>
        <w:instrText xml:space="preserve"> PAGEREF _Toc25266 \h </w:instrText>
      </w:r>
      <w:r>
        <w:fldChar w:fldCharType="separate"/>
      </w:r>
      <w:r>
        <w:t>1</w:t>
      </w:r>
      <w:r>
        <w:fldChar w:fldCharType="end"/>
      </w:r>
      <w:r>
        <w:fldChar w:fldCharType="end"/>
      </w:r>
    </w:p>
    <w:p w14:paraId="4D6090C6">
      <w:pPr>
        <w:pStyle w:val="30"/>
        <w:tabs>
          <w:tab w:val="right" w:leader="dot" w:pos="9072"/>
        </w:tabs>
      </w:pPr>
      <w:r>
        <w:fldChar w:fldCharType="begin"/>
      </w:r>
      <w:r>
        <w:instrText xml:space="preserve"> HYPERLINK \l _Toc17 </w:instrText>
      </w:r>
      <w:r>
        <w:fldChar w:fldCharType="separate"/>
      </w:r>
      <w:r>
        <w:t>1.3 国内外相关研究进展</w:t>
      </w:r>
      <w:r>
        <w:tab/>
      </w:r>
      <w:r>
        <w:fldChar w:fldCharType="begin"/>
      </w:r>
      <w:r>
        <w:instrText xml:space="preserve"> PAGEREF _Toc17 \h </w:instrText>
      </w:r>
      <w:r>
        <w:fldChar w:fldCharType="separate"/>
      </w:r>
      <w:r>
        <w:t>2</w:t>
      </w:r>
      <w:r>
        <w:fldChar w:fldCharType="end"/>
      </w:r>
      <w:r>
        <w:fldChar w:fldCharType="end"/>
      </w:r>
    </w:p>
    <w:p w14:paraId="469D3C2C">
      <w:pPr>
        <w:pStyle w:val="30"/>
        <w:tabs>
          <w:tab w:val="right" w:leader="dot" w:pos="9072"/>
        </w:tabs>
      </w:pPr>
      <w:r>
        <w:fldChar w:fldCharType="begin"/>
      </w:r>
      <w:r>
        <w:instrText xml:space="preserve"> HYPERLINK \l _Toc22577 </w:instrText>
      </w:r>
      <w:r>
        <w:fldChar w:fldCharType="separate"/>
      </w:r>
      <w:r>
        <w:t>1.4 研究方法与论文组织</w:t>
      </w:r>
      <w:r>
        <w:tab/>
      </w:r>
      <w:r>
        <w:fldChar w:fldCharType="begin"/>
      </w:r>
      <w:r>
        <w:instrText xml:space="preserve"> PAGEREF _Toc22577 \h </w:instrText>
      </w:r>
      <w:r>
        <w:fldChar w:fldCharType="separate"/>
      </w:r>
      <w:r>
        <w:t>3</w:t>
      </w:r>
      <w:r>
        <w:fldChar w:fldCharType="end"/>
      </w:r>
      <w:r>
        <w:fldChar w:fldCharType="end"/>
      </w:r>
    </w:p>
    <w:p w14:paraId="5DAA0DB4">
      <w:pPr>
        <w:pStyle w:val="27"/>
        <w:tabs>
          <w:tab w:val="right" w:leader="dot" w:pos="9072"/>
        </w:tabs>
      </w:pPr>
      <w:r>
        <w:fldChar w:fldCharType="begin"/>
      </w:r>
      <w:r>
        <w:instrText xml:space="preserve"> HYPERLINK \l _Toc8716 </w:instrText>
      </w:r>
      <w:r>
        <w:fldChar w:fldCharType="separate"/>
      </w:r>
      <w:r>
        <w:t>2 相关理论与关键技术</w:t>
      </w:r>
      <w:r>
        <w:tab/>
      </w:r>
      <w:r>
        <w:fldChar w:fldCharType="begin"/>
      </w:r>
      <w:r>
        <w:instrText xml:space="preserve"> PAGEREF _Toc8716 \h </w:instrText>
      </w:r>
      <w:r>
        <w:fldChar w:fldCharType="separate"/>
      </w:r>
      <w:r>
        <w:t>4</w:t>
      </w:r>
      <w:r>
        <w:fldChar w:fldCharType="end"/>
      </w:r>
      <w:r>
        <w:fldChar w:fldCharType="end"/>
      </w:r>
    </w:p>
    <w:p w14:paraId="4A133F6A">
      <w:pPr>
        <w:pStyle w:val="30"/>
        <w:tabs>
          <w:tab w:val="right" w:leader="dot" w:pos="9072"/>
        </w:tabs>
      </w:pPr>
      <w:r>
        <w:fldChar w:fldCharType="begin"/>
      </w:r>
      <w:r>
        <w:instrText xml:space="preserve"> HYPERLINK \l _Toc25847 </w:instrText>
      </w:r>
      <w:r>
        <w:fldChar w:fldCharType="separate"/>
      </w:r>
      <w:r>
        <w:t>2.1 Java与TypeScript编程语言</w:t>
      </w:r>
      <w:r>
        <w:tab/>
      </w:r>
      <w:r>
        <w:fldChar w:fldCharType="begin"/>
      </w:r>
      <w:r>
        <w:instrText xml:space="preserve"> PAGEREF _Toc25847 \h </w:instrText>
      </w:r>
      <w:r>
        <w:fldChar w:fldCharType="separate"/>
      </w:r>
      <w:r>
        <w:t>4</w:t>
      </w:r>
      <w:r>
        <w:fldChar w:fldCharType="end"/>
      </w:r>
      <w:r>
        <w:fldChar w:fldCharType="end"/>
      </w:r>
    </w:p>
    <w:p w14:paraId="3A91DEF8">
      <w:pPr>
        <w:pStyle w:val="30"/>
        <w:tabs>
          <w:tab w:val="right" w:leader="dot" w:pos="9072"/>
        </w:tabs>
      </w:pPr>
      <w:r>
        <w:fldChar w:fldCharType="begin"/>
      </w:r>
      <w:r>
        <w:instrText xml:space="preserve"> HYPERLINK \l _Toc13618 </w:instrText>
      </w:r>
      <w:r>
        <w:fldChar w:fldCharType="separate"/>
      </w:r>
      <w:r>
        <w:t>2.2 Spring Boot与Vue开发框架</w:t>
      </w:r>
      <w:r>
        <w:tab/>
      </w:r>
      <w:r>
        <w:fldChar w:fldCharType="begin"/>
      </w:r>
      <w:r>
        <w:instrText xml:space="preserve"> PAGEREF _Toc13618 \h </w:instrText>
      </w:r>
      <w:r>
        <w:fldChar w:fldCharType="separate"/>
      </w:r>
      <w:r>
        <w:t>4</w:t>
      </w:r>
      <w:r>
        <w:fldChar w:fldCharType="end"/>
      </w:r>
      <w:r>
        <w:fldChar w:fldCharType="end"/>
      </w:r>
    </w:p>
    <w:p w14:paraId="4C86B3F2">
      <w:pPr>
        <w:pStyle w:val="30"/>
        <w:tabs>
          <w:tab w:val="right" w:leader="dot" w:pos="9072"/>
        </w:tabs>
      </w:pPr>
      <w:r>
        <w:fldChar w:fldCharType="begin"/>
      </w:r>
      <w:r>
        <w:instrText xml:space="preserve"> HYPERLINK \l _Toc19005 </w:instrText>
      </w:r>
      <w:r>
        <w:fldChar w:fldCharType="separate"/>
      </w:r>
      <w:r>
        <w:t>2.3 Dubbo远程调用与Nacos服务治理</w:t>
      </w:r>
      <w:r>
        <w:tab/>
      </w:r>
      <w:r>
        <w:fldChar w:fldCharType="begin"/>
      </w:r>
      <w:r>
        <w:instrText xml:space="preserve"> PAGEREF _Toc19005 \h </w:instrText>
      </w:r>
      <w:r>
        <w:fldChar w:fldCharType="separate"/>
      </w:r>
      <w:r>
        <w:t>4</w:t>
      </w:r>
      <w:r>
        <w:fldChar w:fldCharType="end"/>
      </w:r>
      <w:r>
        <w:fldChar w:fldCharType="end"/>
      </w:r>
    </w:p>
    <w:p w14:paraId="58003F97">
      <w:pPr>
        <w:pStyle w:val="30"/>
        <w:tabs>
          <w:tab w:val="right" w:leader="dot" w:pos="9072"/>
        </w:tabs>
      </w:pPr>
      <w:r>
        <w:fldChar w:fldCharType="begin"/>
      </w:r>
      <w:r>
        <w:instrText xml:space="preserve"> HYPERLINK \l _Toc18394 </w:instrText>
      </w:r>
      <w:r>
        <w:fldChar w:fldCharType="separate"/>
      </w:r>
      <w:r>
        <w:t>2.4 MySQL数据库与持久化技术</w:t>
      </w:r>
      <w:r>
        <w:tab/>
      </w:r>
      <w:r>
        <w:fldChar w:fldCharType="begin"/>
      </w:r>
      <w:r>
        <w:instrText xml:space="preserve"> PAGEREF _Toc18394 \h </w:instrText>
      </w:r>
      <w:r>
        <w:fldChar w:fldCharType="separate"/>
      </w:r>
      <w:r>
        <w:t>5</w:t>
      </w:r>
      <w:r>
        <w:fldChar w:fldCharType="end"/>
      </w:r>
      <w:r>
        <w:fldChar w:fldCharType="end"/>
      </w:r>
    </w:p>
    <w:p w14:paraId="0719691E">
      <w:pPr>
        <w:pStyle w:val="30"/>
        <w:tabs>
          <w:tab w:val="right" w:leader="dot" w:pos="9072"/>
        </w:tabs>
      </w:pPr>
      <w:r>
        <w:fldChar w:fldCharType="begin"/>
      </w:r>
      <w:r>
        <w:instrText xml:space="preserve"> HYPERLINK \l _Toc28405 </w:instrText>
      </w:r>
      <w:r>
        <w:fldChar w:fldCharType="separate"/>
      </w:r>
      <w:r>
        <w:t>2.5 WebSocket通信与学习状态控制</w:t>
      </w:r>
      <w:r>
        <w:tab/>
      </w:r>
      <w:r>
        <w:fldChar w:fldCharType="begin"/>
      </w:r>
      <w:r>
        <w:instrText xml:space="preserve"> PAGEREF _Toc28405 \h </w:instrText>
      </w:r>
      <w:r>
        <w:fldChar w:fldCharType="separate"/>
      </w:r>
      <w:r>
        <w:t>5</w:t>
      </w:r>
      <w:r>
        <w:fldChar w:fldCharType="end"/>
      </w:r>
      <w:r>
        <w:fldChar w:fldCharType="end"/>
      </w:r>
    </w:p>
    <w:p w14:paraId="2F2047C9">
      <w:pPr>
        <w:pStyle w:val="30"/>
        <w:tabs>
          <w:tab w:val="right" w:leader="dot" w:pos="9072"/>
        </w:tabs>
      </w:pPr>
      <w:r>
        <w:fldChar w:fldCharType="begin"/>
      </w:r>
      <w:r>
        <w:instrText xml:space="preserve"> HYPERLINK \l _Toc22339 </w:instrText>
      </w:r>
      <w:r>
        <w:fldChar w:fldCharType="separate"/>
      </w:r>
      <w:r>
        <w:t>2.6 RabbitMQ与消息最终一致性</w:t>
      </w:r>
      <w:r>
        <w:tab/>
      </w:r>
      <w:r>
        <w:fldChar w:fldCharType="begin"/>
      </w:r>
      <w:r>
        <w:instrText xml:space="preserve"> PAGEREF _Toc22339 \h </w:instrText>
      </w:r>
      <w:r>
        <w:fldChar w:fldCharType="separate"/>
      </w:r>
      <w:r>
        <w:t>6</w:t>
      </w:r>
      <w:r>
        <w:fldChar w:fldCharType="end"/>
      </w:r>
      <w:r>
        <w:fldChar w:fldCharType="end"/>
      </w:r>
    </w:p>
    <w:p w14:paraId="5963BB9F">
      <w:pPr>
        <w:pStyle w:val="30"/>
        <w:tabs>
          <w:tab w:val="right" w:leader="dot" w:pos="9072"/>
        </w:tabs>
      </w:pPr>
      <w:r>
        <w:fldChar w:fldCharType="begin"/>
      </w:r>
      <w:r>
        <w:instrText xml:space="preserve"> HYPERLINK \l _Toc3373 </w:instrText>
      </w:r>
      <w:r>
        <w:fldChar w:fldCharType="separate"/>
      </w:r>
      <w:r>
        <w:t>2.7 OpenCV与人脸核验技术</w:t>
      </w:r>
      <w:r>
        <w:tab/>
      </w:r>
      <w:r>
        <w:fldChar w:fldCharType="begin"/>
      </w:r>
      <w:r>
        <w:instrText xml:space="preserve"> PAGEREF _Toc3373 \h </w:instrText>
      </w:r>
      <w:r>
        <w:fldChar w:fldCharType="separate"/>
      </w:r>
      <w:r>
        <w:t>6</w:t>
      </w:r>
      <w:r>
        <w:fldChar w:fldCharType="end"/>
      </w:r>
      <w:r>
        <w:fldChar w:fldCharType="end"/>
      </w:r>
    </w:p>
    <w:p w14:paraId="46B7B369">
      <w:pPr>
        <w:pStyle w:val="30"/>
        <w:tabs>
          <w:tab w:val="right" w:leader="dot" w:pos="9072"/>
        </w:tabs>
      </w:pPr>
      <w:r>
        <w:fldChar w:fldCharType="begin"/>
      </w:r>
      <w:r>
        <w:instrText xml:space="preserve"> HYPERLINK \l _Toc18398 </w:instrText>
      </w:r>
      <w:r>
        <w:fldChar w:fldCharType="separate"/>
      </w:r>
      <w:r>
        <w:t>2.8 OSS对象存储与媒体访问</w:t>
      </w:r>
      <w:r>
        <w:tab/>
      </w:r>
      <w:r>
        <w:fldChar w:fldCharType="begin"/>
      </w:r>
      <w:r>
        <w:instrText xml:space="preserve"> PAGEREF _Toc18398 \h </w:instrText>
      </w:r>
      <w:r>
        <w:fldChar w:fldCharType="separate"/>
      </w:r>
      <w:r>
        <w:t>7</w:t>
      </w:r>
      <w:r>
        <w:fldChar w:fldCharType="end"/>
      </w:r>
      <w:r>
        <w:fldChar w:fldCharType="end"/>
      </w:r>
    </w:p>
    <w:p w14:paraId="5C942143">
      <w:pPr>
        <w:pStyle w:val="27"/>
        <w:tabs>
          <w:tab w:val="right" w:leader="dot" w:pos="9072"/>
        </w:tabs>
      </w:pPr>
      <w:r>
        <w:fldChar w:fldCharType="begin"/>
      </w:r>
      <w:r>
        <w:instrText xml:space="preserve"> HYPERLINK \l _Toc18350 </w:instrText>
      </w:r>
      <w:r>
        <w:fldChar w:fldCharType="separate"/>
      </w:r>
      <w:r>
        <w:t>3 需求与可行性分析</w:t>
      </w:r>
      <w:r>
        <w:tab/>
      </w:r>
      <w:r>
        <w:fldChar w:fldCharType="begin"/>
      </w:r>
      <w:r>
        <w:instrText xml:space="preserve"> PAGEREF _Toc18350 \h </w:instrText>
      </w:r>
      <w:r>
        <w:fldChar w:fldCharType="separate"/>
      </w:r>
      <w:r>
        <w:t>8</w:t>
      </w:r>
      <w:r>
        <w:fldChar w:fldCharType="end"/>
      </w:r>
      <w:r>
        <w:fldChar w:fldCharType="end"/>
      </w:r>
    </w:p>
    <w:p w14:paraId="04C4E608">
      <w:pPr>
        <w:pStyle w:val="30"/>
        <w:tabs>
          <w:tab w:val="right" w:leader="dot" w:pos="9072"/>
        </w:tabs>
      </w:pPr>
      <w:r>
        <w:fldChar w:fldCharType="begin"/>
      </w:r>
      <w:r>
        <w:instrText xml:space="preserve"> HYPERLINK \l _Toc10506 </w:instrText>
      </w:r>
      <w:r>
        <w:fldChar w:fldCharType="separate"/>
      </w:r>
      <w:r>
        <w:t>3.1 用户角色与业务范围</w:t>
      </w:r>
      <w:r>
        <w:tab/>
      </w:r>
      <w:r>
        <w:fldChar w:fldCharType="begin"/>
      </w:r>
      <w:r>
        <w:instrText xml:space="preserve"> PAGEREF _Toc10506 \h </w:instrText>
      </w:r>
      <w:r>
        <w:fldChar w:fldCharType="separate"/>
      </w:r>
      <w:r>
        <w:t>8</w:t>
      </w:r>
      <w:r>
        <w:fldChar w:fldCharType="end"/>
      </w:r>
      <w:r>
        <w:fldChar w:fldCharType="end"/>
      </w:r>
    </w:p>
    <w:p w14:paraId="4D2F5181">
      <w:pPr>
        <w:pStyle w:val="24"/>
        <w:tabs>
          <w:tab w:val="right" w:leader="dot" w:pos="9072"/>
        </w:tabs>
      </w:pPr>
      <w:r>
        <w:fldChar w:fldCharType="begin"/>
      </w:r>
      <w:r>
        <w:instrText xml:space="preserve"> HYPERLINK \l _Toc20802 </w:instrText>
      </w:r>
      <w:r>
        <w:fldChar w:fldCharType="separate"/>
      </w:r>
      <w:r>
        <w:t>3.1.1 参与者及其权限范围</w:t>
      </w:r>
      <w:r>
        <w:tab/>
      </w:r>
      <w:r>
        <w:fldChar w:fldCharType="begin"/>
      </w:r>
      <w:r>
        <w:instrText xml:space="preserve"> PAGEREF _Toc20802 \h </w:instrText>
      </w:r>
      <w:r>
        <w:fldChar w:fldCharType="separate"/>
      </w:r>
      <w:r>
        <w:t>8</w:t>
      </w:r>
      <w:r>
        <w:fldChar w:fldCharType="end"/>
      </w:r>
      <w:r>
        <w:fldChar w:fldCharType="end"/>
      </w:r>
    </w:p>
    <w:p w14:paraId="6C9775F8">
      <w:pPr>
        <w:pStyle w:val="24"/>
        <w:tabs>
          <w:tab w:val="right" w:leader="dot" w:pos="9072"/>
        </w:tabs>
      </w:pPr>
      <w:r>
        <w:fldChar w:fldCharType="begin"/>
      </w:r>
      <w:r>
        <w:instrText xml:space="preserve"> HYPERLINK \l _Toc26531 </w:instrText>
      </w:r>
      <w:r>
        <w:fldChar w:fldCharType="separate"/>
      </w:r>
      <w:r>
        <w:t>3.1.2 角色用例分析</w:t>
      </w:r>
      <w:r>
        <w:tab/>
      </w:r>
      <w:r>
        <w:fldChar w:fldCharType="begin"/>
      </w:r>
      <w:r>
        <w:instrText xml:space="preserve"> PAGEREF _Toc26531 \h </w:instrText>
      </w:r>
      <w:r>
        <w:fldChar w:fldCharType="separate"/>
      </w:r>
      <w:r>
        <w:t>9</w:t>
      </w:r>
      <w:r>
        <w:fldChar w:fldCharType="end"/>
      </w:r>
      <w:r>
        <w:fldChar w:fldCharType="end"/>
      </w:r>
    </w:p>
    <w:p w14:paraId="24A5C44F">
      <w:pPr>
        <w:pStyle w:val="30"/>
        <w:tabs>
          <w:tab w:val="right" w:leader="dot" w:pos="9072"/>
        </w:tabs>
      </w:pPr>
      <w:r>
        <w:fldChar w:fldCharType="begin"/>
      </w:r>
      <w:r>
        <w:instrText xml:space="preserve"> HYPERLINK \l _Toc23439 </w:instrText>
      </w:r>
      <w:r>
        <w:fldChar w:fldCharType="separate"/>
      </w:r>
      <w:r>
        <w:t>3.2 培训业务流程与功能需求</w:t>
      </w:r>
      <w:r>
        <w:tab/>
      </w:r>
      <w:r>
        <w:fldChar w:fldCharType="begin"/>
      </w:r>
      <w:r>
        <w:instrText xml:space="preserve"> PAGEREF _Toc23439 \h </w:instrText>
      </w:r>
      <w:r>
        <w:fldChar w:fldCharType="separate"/>
      </w:r>
      <w:r>
        <w:t>11</w:t>
      </w:r>
      <w:r>
        <w:fldChar w:fldCharType="end"/>
      </w:r>
      <w:r>
        <w:fldChar w:fldCharType="end"/>
      </w:r>
    </w:p>
    <w:p w14:paraId="16E9E7EC">
      <w:pPr>
        <w:pStyle w:val="24"/>
        <w:tabs>
          <w:tab w:val="right" w:leader="dot" w:pos="9072"/>
        </w:tabs>
      </w:pPr>
      <w:r>
        <w:fldChar w:fldCharType="begin"/>
      </w:r>
      <w:r>
        <w:instrText xml:space="preserve"> HYPERLINK \l _Toc28178 </w:instrText>
      </w:r>
      <w:r>
        <w:fldChar w:fldCharType="separate"/>
      </w:r>
      <w:r>
        <w:t>3.2.1 课程与计划发布</w:t>
      </w:r>
      <w:r>
        <w:tab/>
      </w:r>
      <w:r>
        <w:fldChar w:fldCharType="begin"/>
      </w:r>
      <w:r>
        <w:instrText xml:space="preserve"> PAGEREF _Toc28178 \h </w:instrText>
      </w:r>
      <w:r>
        <w:fldChar w:fldCharType="separate"/>
      </w:r>
      <w:r>
        <w:t>11</w:t>
      </w:r>
      <w:r>
        <w:fldChar w:fldCharType="end"/>
      </w:r>
      <w:r>
        <w:fldChar w:fldCharType="end"/>
      </w:r>
    </w:p>
    <w:p w14:paraId="309ABD2F">
      <w:pPr>
        <w:pStyle w:val="24"/>
        <w:tabs>
          <w:tab w:val="right" w:leader="dot" w:pos="9072"/>
        </w:tabs>
      </w:pPr>
      <w:r>
        <w:fldChar w:fldCharType="begin"/>
      </w:r>
      <w:r>
        <w:instrText xml:space="preserve"> HYPERLINK \l _Toc29032 </w:instrText>
      </w:r>
      <w:r>
        <w:fldChar w:fldCharType="separate"/>
      </w:r>
      <w:r>
        <w:t>3.2.2 学习与异常恢复</w:t>
      </w:r>
      <w:r>
        <w:tab/>
      </w:r>
      <w:r>
        <w:fldChar w:fldCharType="begin"/>
      </w:r>
      <w:r>
        <w:instrText xml:space="preserve"> PAGEREF _Toc29032 \h </w:instrText>
      </w:r>
      <w:r>
        <w:fldChar w:fldCharType="separate"/>
      </w:r>
      <w:r>
        <w:t>12</w:t>
      </w:r>
      <w:r>
        <w:fldChar w:fldCharType="end"/>
      </w:r>
      <w:r>
        <w:fldChar w:fldCharType="end"/>
      </w:r>
    </w:p>
    <w:p w14:paraId="6808A668">
      <w:pPr>
        <w:pStyle w:val="24"/>
        <w:tabs>
          <w:tab w:val="right" w:leader="dot" w:pos="9072"/>
        </w:tabs>
      </w:pPr>
      <w:r>
        <w:fldChar w:fldCharType="begin"/>
      </w:r>
      <w:r>
        <w:instrText xml:space="preserve"> HYPERLINK \l _Toc26040 </w:instrText>
      </w:r>
      <w:r>
        <w:fldChar w:fldCharType="separate"/>
      </w:r>
      <w:r>
        <w:t>3.2.3 抽验与考试</w:t>
      </w:r>
      <w:r>
        <w:tab/>
      </w:r>
      <w:r>
        <w:fldChar w:fldCharType="begin"/>
      </w:r>
      <w:r>
        <w:instrText xml:space="preserve"> PAGEREF _Toc26040 \h </w:instrText>
      </w:r>
      <w:r>
        <w:fldChar w:fldCharType="separate"/>
      </w:r>
      <w:r>
        <w:t>12</w:t>
      </w:r>
      <w:r>
        <w:fldChar w:fldCharType="end"/>
      </w:r>
      <w:r>
        <w:fldChar w:fldCharType="end"/>
      </w:r>
    </w:p>
    <w:p w14:paraId="0991F8A3">
      <w:pPr>
        <w:pStyle w:val="24"/>
        <w:tabs>
          <w:tab w:val="right" w:leader="dot" w:pos="9072"/>
        </w:tabs>
      </w:pPr>
      <w:r>
        <w:fldChar w:fldCharType="begin"/>
      </w:r>
      <w:r>
        <w:instrText xml:space="preserve"> HYPERLINK \l _Toc16640 </w:instrText>
      </w:r>
      <w:r>
        <w:fldChar w:fldCharType="separate"/>
      </w:r>
      <w:r>
        <w:t>3.2.4 档案与统计</w:t>
      </w:r>
      <w:r>
        <w:tab/>
      </w:r>
      <w:r>
        <w:fldChar w:fldCharType="begin"/>
      </w:r>
      <w:r>
        <w:instrText xml:space="preserve"> PAGEREF _Toc16640 \h </w:instrText>
      </w:r>
      <w:r>
        <w:fldChar w:fldCharType="separate"/>
      </w:r>
      <w:r>
        <w:t>12</w:t>
      </w:r>
      <w:r>
        <w:fldChar w:fldCharType="end"/>
      </w:r>
      <w:r>
        <w:fldChar w:fldCharType="end"/>
      </w:r>
    </w:p>
    <w:p w14:paraId="4B52057F">
      <w:pPr>
        <w:pStyle w:val="30"/>
        <w:tabs>
          <w:tab w:val="right" w:leader="dot" w:pos="9072"/>
        </w:tabs>
      </w:pPr>
      <w:r>
        <w:fldChar w:fldCharType="begin"/>
      </w:r>
      <w:r>
        <w:instrText xml:space="preserve"> HYPERLINK \l _Toc11507 </w:instrText>
      </w:r>
      <w:r>
        <w:fldChar w:fldCharType="separate"/>
      </w:r>
      <w:r>
        <w:t>3.3 非功能需求</w:t>
      </w:r>
      <w:r>
        <w:tab/>
      </w:r>
      <w:r>
        <w:fldChar w:fldCharType="begin"/>
      </w:r>
      <w:r>
        <w:instrText xml:space="preserve"> PAGEREF _Toc11507 \h </w:instrText>
      </w:r>
      <w:r>
        <w:fldChar w:fldCharType="separate"/>
      </w:r>
      <w:r>
        <w:t>13</w:t>
      </w:r>
      <w:r>
        <w:fldChar w:fldCharType="end"/>
      </w:r>
      <w:r>
        <w:fldChar w:fldCharType="end"/>
      </w:r>
    </w:p>
    <w:p w14:paraId="6F5B7023">
      <w:pPr>
        <w:pStyle w:val="30"/>
        <w:tabs>
          <w:tab w:val="right" w:leader="dot" w:pos="9072"/>
        </w:tabs>
      </w:pPr>
      <w:r>
        <w:fldChar w:fldCharType="begin"/>
      </w:r>
      <w:r>
        <w:instrText xml:space="preserve"> HYPERLINK \l _Toc15464 </w:instrText>
      </w:r>
      <w:r>
        <w:fldChar w:fldCharType="separate"/>
      </w:r>
      <w:r>
        <w:t>3.4 方案可行性与选择</w:t>
      </w:r>
      <w:r>
        <w:tab/>
      </w:r>
      <w:r>
        <w:fldChar w:fldCharType="begin"/>
      </w:r>
      <w:r>
        <w:instrText xml:space="preserve"> PAGEREF _Toc15464 \h </w:instrText>
      </w:r>
      <w:r>
        <w:fldChar w:fldCharType="separate"/>
      </w:r>
      <w:r>
        <w:t>13</w:t>
      </w:r>
      <w:r>
        <w:fldChar w:fldCharType="end"/>
      </w:r>
      <w:r>
        <w:fldChar w:fldCharType="end"/>
      </w:r>
    </w:p>
    <w:p w14:paraId="581A5C9A">
      <w:pPr>
        <w:pStyle w:val="24"/>
        <w:tabs>
          <w:tab w:val="right" w:leader="dot" w:pos="9072"/>
        </w:tabs>
      </w:pPr>
      <w:r>
        <w:fldChar w:fldCharType="begin"/>
      </w:r>
      <w:r>
        <w:instrText xml:space="preserve"> HYPERLINK \l _Toc28174 </w:instrText>
      </w:r>
      <w:r>
        <w:fldChar w:fldCharType="separate"/>
      </w:r>
      <w:r>
        <w:t>3.4.1 技术可行性</w:t>
      </w:r>
      <w:r>
        <w:tab/>
      </w:r>
      <w:r>
        <w:fldChar w:fldCharType="begin"/>
      </w:r>
      <w:r>
        <w:instrText xml:space="preserve"> PAGEREF _Toc28174 \h </w:instrText>
      </w:r>
      <w:r>
        <w:fldChar w:fldCharType="separate"/>
      </w:r>
      <w:r>
        <w:t>13</w:t>
      </w:r>
      <w:r>
        <w:fldChar w:fldCharType="end"/>
      </w:r>
      <w:r>
        <w:fldChar w:fldCharType="end"/>
      </w:r>
    </w:p>
    <w:p w14:paraId="766B7645">
      <w:pPr>
        <w:pStyle w:val="24"/>
        <w:tabs>
          <w:tab w:val="right" w:leader="dot" w:pos="9072"/>
        </w:tabs>
      </w:pPr>
      <w:r>
        <w:fldChar w:fldCharType="begin"/>
      </w:r>
      <w:r>
        <w:instrText xml:space="preserve"> HYPERLINK \l _Toc27450 </w:instrText>
      </w:r>
      <w:r>
        <w:fldChar w:fldCharType="separate"/>
      </w:r>
      <w:r>
        <w:t>3.4.2 经济可行性</w:t>
      </w:r>
      <w:r>
        <w:tab/>
      </w:r>
      <w:r>
        <w:fldChar w:fldCharType="begin"/>
      </w:r>
      <w:r>
        <w:instrText xml:space="preserve"> PAGEREF _Toc27450 \h </w:instrText>
      </w:r>
      <w:r>
        <w:fldChar w:fldCharType="separate"/>
      </w:r>
      <w:r>
        <w:t>14</w:t>
      </w:r>
      <w:r>
        <w:fldChar w:fldCharType="end"/>
      </w:r>
      <w:r>
        <w:fldChar w:fldCharType="end"/>
      </w:r>
    </w:p>
    <w:p w14:paraId="0A8B6A6F">
      <w:pPr>
        <w:pStyle w:val="24"/>
        <w:tabs>
          <w:tab w:val="right" w:leader="dot" w:pos="9072"/>
        </w:tabs>
      </w:pPr>
      <w:r>
        <w:fldChar w:fldCharType="begin"/>
      </w:r>
      <w:r>
        <w:instrText xml:space="preserve"> HYPERLINK \l _Toc26323 </w:instrText>
      </w:r>
      <w:r>
        <w:fldChar w:fldCharType="separate"/>
      </w:r>
      <w:r>
        <w:t>3.4.3 操作可行性</w:t>
      </w:r>
      <w:r>
        <w:tab/>
      </w:r>
      <w:r>
        <w:fldChar w:fldCharType="begin"/>
      </w:r>
      <w:r>
        <w:instrText xml:space="preserve"> PAGEREF _Toc26323 \h </w:instrText>
      </w:r>
      <w:r>
        <w:fldChar w:fldCharType="separate"/>
      </w:r>
      <w:r>
        <w:t>14</w:t>
      </w:r>
      <w:r>
        <w:fldChar w:fldCharType="end"/>
      </w:r>
      <w:r>
        <w:fldChar w:fldCharType="end"/>
      </w:r>
    </w:p>
    <w:p w14:paraId="10DAA4B5">
      <w:pPr>
        <w:pStyle w:val="24"/>
        <w:tabs>
          <w:tab w:val="right" w:leader="dot" w:pos="9072"/>
        </w:tabs>
      </w:pPr>
      <w:r>
        <w:fldChar w:fldCharType="begin"/>
      </w:r>
      <w:r>
        <w:instrText xml:space="preserve"> HYPERLINK \l _Toc24159 </w:instrText>
      </w:r>
      <w:r>
        <w:fldChar w:fldCharType="separate"/>
      </w:r>
      <w:r>
        <w:t>3.4.4 方案比较与选择</w:t>
      </w:r>
      <w:r>
        <w:tab/>
      </w:r>
      <w:r>
        <w:fldChar w:fldCharType="begin"/>
      </w:r>
      <w:r>
        <w:instrText xml:space="preserve"> PAGEREF _Toc24159 \h </w:instrText>
      </w:r>
      <w:r>
        <w:fldChar w:fldCharType="separate"/>
      </w:r>
      <w:r>
        <w:t>14</w:t>
      </w:r>
      <w:r>
        <w:fldChar w:fldCharType="end"/>
      </w:r>
      <w:r>
        <w:fldChar w:fldCharType="end"/>
      </w:r>
    </w:p>
    <w:p w14:paraId="36665BF9">
      <w:pPr>
        <w:pStyle w:val="27"/>
        <w:tabs>
          <w:tab w:val="right" w:leader="dot" w:pos="9072"/>
        </w:tabs>
      </w:pPr>
      <w:r>
        <w:fldChar w:fldCharType="begin"/>
      </w:r>
      <w:r>
        <w:instrText xml:space="preserve"> HYPERLINK \l _Toc11681 </w:instrText>
      </w:r>
      <w:r>
        <w:fldChar w:fldCharType="separate"/>
      </w:r>
      <w:r>
        <w:t>4 系统设计</w:t>
      </w:r>
      <w:r>
        <w:tab/>
      </w:r>
      <w:r>
        <w:fldChar w:fldCharType="begin"/>
      </w:r>
      <w:r>
        <w:instrText xml:space="preserve"> PAGEREF _Toc11681 \h </w:instrText>
      </w:r>
      <w:r>
        <w:fldChar w:fldCharType="separate"/>
      </w:r>
      <w:r>
        <w:t>16</w:t>
      </w:r>
      <w:r>
        <w:fldChar w:fldCharType="end"/>
      </w:r>
      <w:r>
        <w:fldChar w:fldCharType="end"/>
      </w:r>
    </w:p>
    <w:p w14:paraId="352EAA34">
      <w:pPr>
        <w:pStyle w:val="30"/>
        <w:tabs>
          <w:tab w:val="right" w:leader="dot" w:pos="9072"/>
        </w:tabs>
      </w:pPr>
      <w:r>
        <w:fldChar w:fldCharType="begin"/>
      </w:r>
      <w:r>
        <w:instrText xml:space="preserve"> HYPERLINK \l _Toc32600 </w:instrText>
      </w:r>
      <w:r>
        <w:fldChar w:fldCharType="separate"/>
      </w:r>
      <w:r>
        <w:t>4.1 总体架构</w:t>
      </w:r>
      <w:r>
        <w:tab/>
      </w:r>
      <w:r>
        <w:fldChar w:fldCharType="begin"/>
      </w:r>
      <w:r>
        <w:instrText xml:space="preserve"> PAGEREF _Toc32600 \h </w:instrText>
      </w:r>
      <w:r>
        <w:fldChar w:fldCharType="separate"/>
      </w:r>
      <w:r>
        <w:t>16</w:t>
      </w:r>
      <w:r>
        <w:fldChar w:fldCharType="end"/>
      </w:r>
      <w:r>
        <w:fldChar w:fldCharType="end"/>
      </w:r>
    </w:p>
    <w:p w14:paraId="40F4EDC6">
      <w:pPr>
        <w:pStyle w:val="30"/>
        <w:tabs>
          <w:tab w:val="right" w:leader="dot" w:pos="9072"/>
        </w:tabs>
      </w:pPr>
      <w:r>
        <w:fldChar w:fldCharType="begin"/>
      </w:r>
      <w:r>
        <w:instrText xml:space="preserve"> HYPERLINK \l _Toc26669 </w:instrText>
      </w:r>
      <w:r>
        <w:fldChar w:fldCharType="separate"/>
      </w:r>
      <w:r>
        <w:t>4.2 系统功能结构</w:t>
      </w:r>
      <w:r>
        <w:tab/>
      </w:r>
      <w:r>
        <w:fldChar w:fldCharType="begin"/>
      </w:r>
      <w:r>
        <w:instrText xml:space="preserve"> PAGEREF _Toc26669 \h </w:instrText>
      </w:r>
      <w:r>
        <w:fldChar w:fldCharType="separate"/>
      </w:r>
      <w:r>
        <w:t>17</w:t>
      </w:r>
      <w:r>
        <w:fldChar w:fldCharType="end"/>
      </w:r>
      <w:r>
        <w:fldChar w:fldCharType="end"/>
      </w:r>
    </w:p>
    <w:p w14:paraId="01F6BBF1">
      <w:pPr>
        <w:pStyle w:val="30"/>
        <w:tabs>
          <w:tab w:val="right" w:leader="dot" w:pos="9072"/>
        </w:tabs>
      </w:pPr>
      <w:r>
        <w:fldChar w:fldCharType="begin"/>
      </w:r>
      <w:r>
        <w:instrText xml:space="preserve"> HYPERLINK \l _Toc32367 </w:instrText>
      </w:r>
      <w:r>
        <w:fldChar w:fldCharType="separate"/>
      </w:r>
      <w:r>
        <w:t>4.3 数据库设计</w:t>
      </w:r>
      <w:r>
        <w:tab/>
      </w:r>
      <w:r>
        <w:fldChar w:fldCharType="begin"/>
      </w:r>
      <w:r>
        <w:instrText xml:space="preserve"> PAGEREF _Toc32367 \h </w:instrText>
      </w:r>
      <w:r>
        <w:fldChar w:fldCharType="separate"/>
      </w:r>
      <w:r>
        <w:t>18</w:t>
      </w:r>
      <w:r>
        <w:fldChar w:fldCharType="end"/>
      </w:r>
      <w:r>
        <w:fldChar w:fldCharType="end"/>
      </w:r>
    </w:p>
    <w:p w14:paraId="0A3B8737">
      <w:pPr>
        <w:pStyle w:val="24"/>
        <w:tabs>
          <w:tab w:val="right" w:leader="dot" w:pos="9072"/>
        </w:tabs>
      </w:pPr>
      <w:r>
        <w:fldChar w:fldCharType="begin"/>
      </w:r>
      <w:r>
        <w:instrText xml:space="preserve"> HYPERLINK \l _Toc18778 </w:instrText>
      </w:r>
      <w:r>
        <w:fldChar w:fldCharType="separate"/>
      </w:r>
      <w:r>
        <w:t>4.3.1 主要业务实体</w:t>
      </w:r>
      <w:r>
        <w:tab/>
      </w:r>
      <w:r>
        <w:fldChar w:fldCharType="begin"/>
      </w:r>
      <w:r>
        <w:instrText xml:space="preserve"> PAGEREF _Toc18778 \h </w:instrText>
      </w:r>
      <w:r>
        <w:fldChar w:fldCharType="separate"/>
      </w:r>
      <w:r>
        <w:t>18</w:t>
      </w:r>
      <w:r>
        <w:fldChar w:fldCharType="end"/>
      </w:r>
      <w:r>
        <w:fldChar w:fldCharType="end"/>
      </w:r>
    </w:p>
    <w:p w14:paraId="1353C559">
      <w:pPr>
        <w:pStyle w:val="24"/>
        <w:tabs>
          <w:tab w:val="right" w:leader="dot" w:pos="9072"/>
        </w:tabs>
      </w:pPr>
      <w:r>
        <w:fldChar w:fldCharType="begin"/>
      </w:r>
      <w:r>
        <w:instrText xml:space="preserve"> HYPERLINK \l _Toc32689 </w:instrText>
      </w:r>
      <w:r>
        <w:fldChar w:fldCharType="separate"/>
      </w:r>
      <w:r>
        <w:t>4.3.2 快照与历史解释</w:t>
      </w:r>
      <w:r>
        <w:tab/>
      </w:r>
      <w:r>
        <w:fldChar w:fldCharType="begin"/>
      </w:r>
      <w:r>
        <w:instrText xml:space="preserve"> PAGEREF _Toc32689 \h </w:instrText>
      </w:r>
      <w:r>
        <w:fldChar w:fldCharType="separate"/>
      </w:r>
      <w:r>
        <w:t>22</w:t>
      </w:r>
      <w:r>
        <w:fldChar w:fldCharType="end"/>
      </w:r>
      <w:r>
        <w:fldChar w:fldCharType="end"/>
      </w:r>
    </w:p>
    <w:p w14:paraId="775D39E2">
      <w:pPr>
        <w:pStyle w:val="24"/>
        <w:tabs>
          <w:tab w:val="right" w:leader="dot" w:pos="9072"/>
        </w:tabs>
      </w:pPr>
      <w:r>
        <w:fldChar w:fldCharType="begin"/>
      </w:r>
      <w:r>
        <w:instrText xml:space="preserve"> HYPERLINK \l _Toc5841 </w:instrText>
      </w:r>
      <w:r>
        <w:fldChar w:fldCharType="separate"/>
      </w:r>
      <w:r>
        <w:t>4.3.3 唯一性与删除约束</w:t>
      </w:r>
      <w:r>
        <w:tab/>
      </w:r>
      <w:r>
        <w:fldChar w:fldCharType="begin"/>
      </w:r>
      <w:r>
        <w:instrText xml:space="preserve"> PAGEREF _Toc5841 \h </w:instrText>
      </w:r>
      <w:r>
        <w:fldChar w:fldCharType="separate"/>
      </w:r>
      <w:r>
        <w:t>23</w:t>
      </w:r>
      <w:r>
        <w:fldChar w:fldCharType="end"/>
      </w:r>
      <w:r>
        <w:fldChar w:fldCharType="end"/>
      </w:r>
    </w:p>
    <w:p w14:paraId="1972C776">
      <w:pPr>
        <w:pStyle w:val="24"/>
        <w:tabs>
          <w:tab w:val="right" w:leader="dot" w:pos="9072"/>
        </w:tabs>
      </w:pPr>
      <w:r>
        <w:fldChar w:fldCharType="begin"/>
      </w:r>
      <w:r>
        <w:instrText xml:space="preserve"> HYPERLINK \l _Toc25780 </w:instrText>
      </w:r>
      <w:r>
        <w:fldChar w:fldCharType="separate"/>
      </w:r>
      <w:r>
        <w:t>4.3.4 核心数据表结构</w:t>
      </w:r>
      <w:r>
        <w:tab/>
      </w:r>
      <w:r>
        <w:fldChar w:fldCharType="begin"/>
      </w:r>
      <w:r>
        <w:instrText xml:space="preserve"> PAGEREF _Toc25780 \h </w:instrText>
      </w:r>
      <w:r>
        <w:fldChar w:fldCharType="separate"/>
      </w:r>
      <w:r>
        <w:t>23</w:t>
      </w:r>
      <w:r>
        <w:fldChar w:fldCharType="end"/>
      </w:r>
      <w:r>
        <w:fldChar w:fldCharType="end"/>
      </w:r>
    </w:p>
    <w:p w14:paraId="6290D001">
      <w:pPr>
        <w:pStyle w:val="30"/>
        <w:tabs>
          <w:tab w:val="right" w:leader="dot" w:pos="9072"/>
        </w:tabs>
      </w:pPr>
      <w:r>
        <w:fldChar w:fldCharType="begin"/>
      </w:r>
      <w:r>
        <w:instrText xml:space="preserve"> HYPERLINK \l _Toc15412 </w:instrText>
      </w:r>
      <w:r>
        <w:fldChar w:fldCharType="separate"/>
      </w:r>
      <w:r>
        <w:t>4.4 学习消息处理流程</w:t>
      </w:r>
      <w:r>
        <w:tab/>
      </w:r>
      <w:r>
        <w:fldChar w:fldCharType="begin"/>
      </w:r>
      <w:r>
        <w:instrText xml:space="preserve"> PAGEREF _Toc15412 \h </w:instrText>
      </w:r>
      <w:r>
        <w:fldChar w:fldCharType="separate"/>
      </w:r>
      <w:r>
        <w:t>35</w:t>
      </w:r>
      <w:r>
        <w:fldChar w:fldCharType="end"/>
      </w:r>
      <w:r>
        <w:fldChar w:fldCharType="end"/>
      </w:r>
    </w:p>
    <w:p w14:paraId="0549122F">
      <w:pPr>
        <w:pStyle w:val="30"/>
        <w:tabs>
          <w:tab w:val="right" w:leader="dot" w:pos="9072"/>
        </w:tabs>
      </w:pPr>
      <w:r>
        <w:fldChar w:fldCharType="begin"/>
      </w:r>
      <w:r>
        <w:instrText xml:space="preserve"> HYPERLINK \l _Toc16742 </w:instrText>
      </w:r>
      <w:r>
        <w:fldChar w:fldCharType="separate"/>
      </w:r>
      <w:r>
        <w:t>4.5 抽验与考试状态设计</w:t>
      </w:r>
      <w:r>
        <w:tab/>
      </w:r>
      <w:r>
        <w:fldChar w:fldCharType="begin"/>
      </w:r>
      <w:r>
        <w:instrText xml:space="preserve"> PAGEREF _Toc16742 \h </w:instrText>
      </w:r>
      <w:r>
        <w:fldChar w:fldCharType="separate"/>
      </w:r>
      <w:r>
        <w:t>36</w:t>
      </w:r>
      <w:r>
        <w:fldChar w:fldCharType="end"/>
      </w:r>
      <w:r>
        <w:fldChar w:fldCharType="end"/>
      </w:r>
    </w:p>
    <w:p w14:paraId="251A36D0">
      <w:pPr>
        <w:pStyle w:val="30"/>
        <w:tabs>
          <w:tab w:val="right" w:leader="dot" w:pos="9072"/>
        </w:tabs>
      </w:pPr>
      <w:r>
        <w:fldChar w:fldCharType="begin"/>
      </w:r>
      <w:r>
        <w:instrText xml:space="preserve"> HYPERLINK \l _Toc24876 </w:instrText>
      </w:r>
      <w:r>
        <w:fldChar w:fldCharType="separate"/>
      </w:r>
      <w:r>
        <w:t>4.6 安全与只读查询设计</w:t>
      </w:r>
      <w:r>
        <w:tab/>
      </w:r>
      <w:r>
        <w:fldChar w:fldCharType="begin"/>
      </w:r>
      <w:r>
        <w:instrText xml:space="preserve"> PAGEREF _Toc24876 \h </w:instrText>
      </w:r>
      <w:r>
        <w:fldChar w:fldCharType="separate"/>
      </w:r>
      <w:r>
        <w:t>36</w:t>
      </w:r>
      <w:r>
        <w:fldChar w:fldCharType="end"/>
      </w:r>
      <w:r>
        <w:fldChar w:fldCharType="end"/>
      </w:r>
    </w:p>
    <w:p w14:paraId="6B74D435">
      <w:pPr>
        <w:pStyle w:val="27"/>
        <w:tabs>
          <w:tab w:val="right" w:leader="dot" w:pos="9072"/>
        </w:tabs>
      </w:pPr>
      <w:r>
        <w:fldChar w:fldCharType="begin"/>
      </w:r>
      <w:r>
        <w:instrText xml:space="preserve"> HYPERLINK \l _Toc15482 </w:instrText>
      </w:r>
      <w:r>
        <w:fldChar w:fldCharType="separate"/>
      </w:r>
      <w:r>
        <w:t>5 系统实现</w:t>
      </w:r>
      <w:r>
        <w:tab/>
      </w:r>
      <w:r>
        <w:fldChar w:fldCharType="begin"/>
      </w:r>
      <w:r>
        <w:instrText xml:space="preserve"> PAGEREF _Toc15482 \h </w:instrText>
      </w:r>
      <w:r>
        <w:fldChar w:fldCharType="separate"/>
      </w:r>
      <w:r>
        <w:t>38</w:t>
      </w:r>
      <w:r>
        <w:fldChar w:fldCharType="end"/>
      </w:r>
      <w:r>
        <w:fldChar w:fldCharType="end"/>
      </w:r>
    </w:p>
    <w:p w14:paraId="446F1743">
      <w:pPr>
        <w:pStyle w:val="30"/>
        <w:tabs>
          <w:tab w:val="right" w:leader="dot" w:pos="9072"/>
        </w:tabs>
      </w:pPr>
      <w:r>
        <w:fldChar w:fldCharType="begin"/>
      </w:r>
      <w:r>
        <w:instrText xml:space="preserve"> HYPERLINK \l _Toc24735 </w:instrText>
      </w:r>
      <w:r>
        <w:fldChar w:fldCharType="separate"/>
      </w:r>
      <w:r>
        <w:t>5.1 工程组织与基础管理实现</w:t>
      </w:r>
      <w:r>
        <w:tab/>
      </w:r>
      <w:r>
        <w:fldChar w:fldCharType="begin"/>
      </w:r>
      <w:r>
        <w:instrText xml:space="preserve"> PAGEREF _Toc24735 \h </w:instrText>
      </w:r>
      <w:r>
        <w:fldChar w:fldCharType="separate"/>
      </w:r>
      <w:r>
        <w:t>38</w:t>
      </w:r>
      <w:r>
        <w:fldChar w:fldCharType="end"/>
      </w:r>
      <w:r>
        <w:fldChar w:fldCharType="end"/>
      </w:r>
    </w:p>
    <w:p w14:paraId="60CE4C89">
      <w:pPr>
        <w:pStyle w:val="30"/>
        <w:tabs>
          <w:tab w:val="right" w:leader="dot" w:pos="9072"/>
        </w:tabs>
      </w:pPr>
      <w:r>
        <w:fldChar w:fldCharType="begin"/>
      </w:r>
      <w:r>
        <w:instrText xml:space="preserve"> HYPERLINK \l _Toc24631 </w:instrText>
      </w:r>
      <w:r>
        <w:fldChar w:fldCharType="separate"/>
      </w:r>
      <w:r>
        <w:t>5.2 课程资源与计划实现</w:t>
      </w:r>
      <w:r>
        <w:tab/>
      </w:r>
      <w:r>
        <w:fldChar w:fldCharType="begin"/>
      </w:r>
      <w:r>
        <w:instrText xml:space="preserve"> PAGEREF _Toc24631 \h </w:instrText>
      </w:r>
      <w:r>
        <w:fldChar w:fldCharType="separate"/>
      </w:r>
      <w:r>
        <w:t>39</w:t>
      </w:r>
      <w:r>
        <w:fldChar w:fldCharType="end"/>
      </w:r>
      <w:r>
        <w:fldChar w:fldCharType="end"/>
      </w:r>
    </w:p>
    <w:p w14:paraId="65A8F368">
      <w:pPr>
        <w:pStyle w:val="30"/>
        <w:tabs>
          <w:tab w:val="right" w:leader="dot" w:pos="9072"/>
        </w:tabs>
      </w:pPr>
      <w:r>
        <w:fldChar w:fldCharType="begin"/>
      </w:r>
      <w:r>
        <w:instrText xml:space="preserve"> HYPERLINK \l _Toc13002 </w:instrText>
      </w:r>
      <w:r>
        <w:fldChar w:fldCharType="separate"/>
      </w:r>
      <w:r>
        <w:t>5.3 有效学时与补学实现</w:t>
      </w:r>
      <w:r>
        <w:tab/>
      </w:r>
      <w:r>
        <w:fldChar w:fldCharType="begin"/>
      </w:r>
      <w:r>
        <w:instrText xml:space="preserve"> PAGEREF _Toc13002 \h </w:instrText>
      </w:r>
      <w:r>
        <w:fldChar w:fldCharType="separate"/>
      </w:r>
      <w:r>
        <w:t>40</w:t>
      </w:r>
      <w:r>
        <w:fldChar w:fldCharType="end"/>
      </w:r>
      <w:r>
        <w:fldChar w:fldCharType="end"/>
      </w:r>
    </w:p>
    <w:p w14:paraId="1400AD1C">
      <w:pPr>
        <w:pStyle w:val="30"/>
        <w:tabs>
          <w:tab w:val="right" w:leader="dot" w:pos="9072"/>
        </w:tabs>
      </w:pPr>
      <w:r>
        <w:fldChar w:fldCharType="begin"/>
      </w:r>
      <w:r>
        <w:instrText xml:space="preserve"> HYPERLINK \l _Toc18093 </w:instrText>
      </w:r>
      <w:r>
        <w:fldChar w:fldCharType="separate"/>
      </w:r>
      <w:r>
        <w:t>5.4 幂等与异步结果实现</w:t>
      </w:r>
      <w:r>
        <w:tab/>
      </w:r>
      <w:r>
        <w:fldChar w:fldCharType="begin"/>
      </w:r>
      <w:r>
        <w:instrText xml:space="preserve"> PAGEREF _Toc18093 \h </w:instrText>
      </w:r>
      <w:r>
        <w:fldChar w:fldCharType="separate"/>
      </w:r>
      <w:r>
        <w:t>42</w:t>
      </w:r>
      <w:r>
        <w:fldChar w:fldCharType="end"/>
      </w:r>
      <w:r>
        <w:fldChar w:fldCharType="end"/>
      </w:r>
    </w:p>
    <w:p w14:paraId="764FB843">
      <w:pPr>
        <w:pStyle w:val="30"/>
        <w:tabs>
          <w:tab w:val="right" w:leader="dot" w:pos="9072"/>
        </w:tabs>
      </w:pPr>
      <w:r>
        <w:fldChar w:fldCharType="begin"/>
      </w:r>
      <w:r>
        <w:instrText xml:space="preserve"> HYPERLINK \l _Toc10530 </w:instrText>
      </w:r>
      <w:r>
        <w:fldChar w:fldCharType="separate"/>
      </w:r>
      <w:r>
        <w:t>5.5 抽验与考试实现</w:t>
      </w:r>
      <w:r>
        <w:tab/>
      </w:r>
      <w:r>
        <w:fldChar w:fldCharType="begin"/>
      </w:r>
      <w:r>
        <w:instrText xml:space="preserve"> PAGEREF _Toc10530 \h </w:instrText>
      </w:r>
      <w:r>
        <w:fldChar w:fldCharType="separate"/>
      </w:r>
      <w:r>
        <w:t>42</w:t>
      </w:r>
      <w:r>
        <w:fldChar w:fldCharType="end"/>
      </w:r>
      <w:r>
        <w:fldChar w:fldCharType="end"/>
      </w:r>
    </w:p>
    <w:p w14:paraId="4E34BB00">
      <w:pPr>
        <w:pStyle w:val="30"/>
        <w:tabs>
          <w:tab w:val="right" w:leader="dot" w:pos="9072"/>
        </w:tabs>
      </w:pPr>
      <w:r>
        <w:fldChar w:fldCharType="begin"/>
      </w:r>
      <w:r>
        <w:instrText xml:space="preserve"> HYPERLINK \l _Toc9371 </w:instrText>
      </w:r>
      <w:r>
        <w:fldChar w:fldCharType="separate"/>
      </w:r>
      <w:r>
        <w:t>5.6 档案聚合与界面交互实现</w:t>
      </w:r>
      <w:r>
        <w:tab/>
      </w:r>
      <w:r>
        <w:fldChar w:fldCharType="begin"/>
      </w:r>
      <w:r>
        <w:instrText xml:space="preserve"> PAGEREF _Toc9371 \h </w:instrText>
      </w:r>
      <w:r>
        <w:fldChar w:fldCharType="separate"/>
      </w:r>
      <w:r>
        <w:t>44</w:t>
      </w:r>
      <w:r>
        <w:fldChar w:fldCharType="end"/>
      </w:r>
      <w:r>
        <w:fldChar w:fldCharType="end"/>
      </w:r>
    </w:p>
    <w:p w14:paraId="0D4F5377">
      <w:pPr>
        <w:pStyle w:val="27"/>
        <w:tabs>
          <w:tab w:val="right" w:leader="dot" w:pos="9072"/>
        </w:tabs>
      </w:pPr>
      <w:r>
        <w:fldChar w:fldCharType="begin"/>
      </w:r>
      <w:r>
        <w:instrText xml:space="preserve"> HYPERLINK \l _Toc4633 </w:instrText>
      </w:r>
      <w:r>
        <w:fldChar w:fldCharType="separate"/>
      </w:r>
      <w:r>
        <w:t>6 测试与结果分析</w:t>
      </w:r>
      <w:r>
        <w:tab/>
      </w:r>
      <w:r>
        <w:fldChar w:fldCharType="begin"/>
      </w:r>
      <w:r>
        <w:instrText xml:space="preserve"> PAGEREF _Toc4633 \h </w:instrText>
      </w:r>
      <w:r>
        <w:fldChar w:fldCharType="separate"/>
      </w:r>
      <w:r>
        <w:t>46</w:t>
      </w:r>
      <w:r>
        <w:fldChar w:fldCharType="end"/>
      </w:r>
      <w:r>
        <w:fldChar w:fldCharType="end"/>
      </w:r>
    </w:p>
    <w:p w14:paraId="4B94DBC7">
      <w:pPr>
        <w:pStyle w:val="30"/>
        <w:tabs>
          <w:tab w:val="right" w:leader="dot" w:pos="9072"/>
        </w:tabs>
      </w:pPr>
      <w:r>
        <w:fldChar w:fldCharType="begin"/>
      </w:r>
      <w:r>
        <w:instrText xml:space="preserve"> HYPERLINK \l _Toc4240 </w:instrText>
      </w:r>
      <w:r>
        <w:fldChar w:fldCharType="separate"/>
      </w:r>
      <w:r>
        <w:t>6.1 测试环境与验证范围</w:t>
      </w:r>
      <w:r>
        <w:tab/>
      </w:r>
      <w:r>
        <w:fldChar w:fldCharType="begin"/>
      </w:r>
      <w:r>
        <w:instrText xml:space="preserve"> PAGEREF _Toc4240 \h </w:instrText>
      </w:r>
      <w:r>
        <w:fldChar w:fldCharType="separate"/>
      </w:r>
      <w:r>
        <w:t>46</w:t>
      </w:r>
      <w:r>
        <w:fldChar w:fldCharType="end"/>
      </w:r>
      <w:r>
        <w:fldChar w:fldCharType="end"/>
      </w:r>
    </w:p>
    <w:p w14:paraId="00BA3A3F">
      <w:pPr>
        <w:pStyle w:val="30"/>
        <w:tabs>
          <w:tab w:val="right" w:leader="dot" w:pos="9072"/>
        </w:tabs>
      </w:pPr>
      <w:r>
        <w:fldChar w:fldCharType="begin"/>
      </w:r>
      <w:r>
        <w:instrText xml:space="preserve"> HYPERLINK \l _Toc19523 </w:instrText>
      </w:r>
      <w:r>
        <w:fldChar w:fldCharType="separate"/>
      </w:r>
      <w:r>
        <w:t>6.2 自动化测试结果</w:t>
      </w:r>
      <w:r>
        <w:tab/>
      </w:r>
      <w:r>
        <w:fldChar w:fldCharType="begin"/>
      </w:r>
      <w:r>
        <w:instrText xml:space="preserve"> PAGEREF _Toc19523 \h </w:instrText>
      </w:r>
      <w:r>
        <w:fldChar w:fldCharType="separate"/>
      </w:r>
      <w:r>
        <w:t>47</w:t>
      </w:r>
      <w:r>
        <w:fldChar w:fldCharType="end"/>
      </w:r>
      <w:r>
        <w:fldChar w:fldCharType="end"/>
      </w:r>
    </w:p>
    <w:p w14:paraId="6BC2192B">
      <w:pPr>
        <w:pStyle w:val="30"/>
        <w:tabs>
          <w:tab w:val="right" w:leader="dot" w:pos="9072"/>
        </w:tabs>
      </w:pPr>
      <w:r>
        <w:fldChar w:fldCharType="begin"/>
      </w:r>
      <w:r>
        <w:instrText xml:space="preserve"> HYPERLINK \l _Toc4111 </w:instrText>
      </w:r>
      <w:r>
        <w:fldChar w:fldCharType="separate"/>
      </w:r>
      <w:r>
        <w:t>6.3 核心业务用例分析</w:t>
      </w:r>
      <w:r>
        <w:tab/>
      </w:r>
      <w:r>
        <w:fldChar w:fldCharType="begin"/>
      </w:r>
      <w:r>
        <w:instrText xml:space="preserve"> PAGEREF _Toc4111 \h </w:instrText>
      </w:r>
      <w:r>
        <w:fldChar w:fldCharType="separate"/>
      </w:r>
      <w:r>
        <w:t>48</w:t>
      </w:r>
      <w:r>
        <w:fldChar w:fldCharType="end"/>
      </w:r>
      <w:r>
        <w:fldChar w:fldCharType="end"/>
      </w:r>
    </w:p>
    <w:p w14:paraId="15078315">
      <w:pPr>
        <w:pStyle w:val="30"/>
        <w:tabs>
          <w:tab w:val="right" w:leader="dot" w:pos="9072"/>
        </w:tabs>
      </w:pPr>
      <w:r>
        <w:fldChar w:fldCharType="begin"/>
      </w:r>
      <w:r>
        <w:instrText xml:space="preserve"> HYPERLINK \l _Toc19312 </w:instrText>
      </w:r>
      <w:r>
        <w:fldChar w:fldCharType="separate"/>
      </w:r>
      <w:r>
        <w:t>6.4 合成计时实验与结果解释</w:t>
      </w:r>
      <w:r>
        <w:tab/>
      </w:r>
      <w:r>
        <w:fldChar w:fldCharType="begin"/>
      </w:r>
      <w:r>
        <w:instrText xml:space="preserve"> PAGEREF _Toc19312 \h </w:instrText>
      </w:r>
      <w:r>
        <w:fldChar w:fldCharType="separate"/>
      </w:r>
      <w:r>
        <w:t>48</w:t>
      </w:r>
      <w:r>
        <w:fldChar w:fldCharType="end"/>
      </w:r>
      <w:r>
        <w:fldChar w:fldCharType="end"/>
      </w:r>
    </w:p>
    <w:p w14:paraId="2406A70C">
      <w:pPr>
        <w:pStyle w:val="30"/>
        <w:tabs>
          <w:tab w:val="right" w:leader="dot" w:pos="9072"/>
        </w:tabs>
      </w:pPr>
      <w:r>
        <w:fldChar w:fldCharType="begin"/>
      </w:r>
      <w:r>
        <w:instrText xml:space="preserve"> HYPERLINK \l _Toc690 </w:instrText>
      </w:r>
      <w:r>
        <w:fldChar w:fldCharType="separate"/>
      </w:r>
      <w:r>
        <w:t>6.5 数据库事务与消息路由结果</w:t>
      </w:r>
      <w:r>
        <w:tab/>
      </w:r>
      <w:r>
        <w:fldChar w:fldCharType="begin"/>
      </w:r>
      <w:r>
        <w:instrText xml:space="preserve"> PAGEREF _Toc690 \h </w:instrText>
      </w:r>
      <w:r>
        <w:fldChar w:fldCharType="separate"/>
      </w:r>
      <w:r>
        <w:t>49</w:t>
      </w:r>
      <w:r>
        <w:fldChar w:fldCharType="end"/>
      </w:r>
      <w:r>
        <w:fldChar w:fldCharType="end"/>
      </w:r>
    </w:p>
    <w:p w14:paraId="444CC620">
      <w:pPr>
        <w:pStyle w:val="30"/>
        <w:tabs>
          <w:tab w:val="right" w:leader="dot" w:pos="9072"/>
        </w:tabs>
      </w:pPr>
      <w:r>
        <w:fldChar w:fldCharType="begin"/>
      </w:r>
      <w:r>
        <w:instrText xml:space="preserve"> HYPERLINK \l _Toc26539 </w:instrText>
      </w:r>
      <w:r>
        <w:fldChar w:fldCharType="separate"/>
      </w:r>
      <w:r>
        <w:t>6.6 WebSocket心跳性能分析</w:t>
      </w:r>
      <w:r>
        <w:tab/>
      </w:r>
      <w:r>
        <w:fldChar w:fldCharType="begin"/>
      </w:r>
      <w:r>
        <w:instrText xml:space="preserve"> PAGEREF _Toc26539 \h </w:instrText>
      </w:r>
      <w:r>
        <w:fldChar w:fldCharType="separate"/>
      </w:r>
      <w:r>
        <w:t>50</w:t>
      </w:r>
      <w:r>
        <w:fldChar w:fldCharType="end"/>
      </w:r>
      <w:r>
        <w:fldChar w:fldCharType="end"/>
      </w:r>
    </w:p>
    <w:p w14:paraId="70B200CA">
      <w:pPr>
        <w:pStyle w:val="27"/>
        <w:tabs>
          <w:tab w:val="right" w:leader="dot" w:pos="9072"/>
        </w:tabs>
      </w:pPr>
      <w:r>
        <w:fldChar w:fldCharType="begin"/>
      </w:r>
      <w:r>
        <w:instrText xml:space="preserve"> HYPERLINK \l _Toc942 </w:instrText>
      </w:r>
      <w:r>
        <w:fldChar w:fldCharType="separate"/>
      </w:r>
      <w:r>
        <w:t>7 总结与展望</w:t>
      </w:r>
      <w:r>
        <w:tab/>
      </w:r>
      <w:r>
        <w:fldChar w:fldCharType="begin"/>
      </w:r>
      <w:r>
        <w:instrText xml:space="preserve"> PAGEREF _Toc942 \h </w:instrText>
      </w:r>
      <w:r>
        <w:fldChar w:fldCharType="separate"/>
      </w:r>
      <w:r>
        <w:t>51</w:t>
      </w:r>
      <w:r>
        <w:fldChar w:fldCharType="end"/>
      </w:r>
      <w:r>
        <w:fldChar w:fldCharType="end"/>
      </w:r>
    </w:p>
    <w:p w14:paraId="7E44FF24">
      <w:pPr>
        <w:pStyle w:val="30"/>
        <w:tabs>
          <w:tab w:val="right" w:leader="dot" w:pos="9072"/>
        </w:tabs>
      </w:pPr>
      <w:r>
        <w:fldChar w:fldCharType="begin"/>
      </w:r>
      <w:r>
        <w:instrText xml:space="preserve"> HYPERLINK \l _Toc19791 </w:instrText>
      </w:r>
      <w:r>
        <w:fldChar w:fldCharType="separate"/>
      </w:r>
      <w:r>
        <w:t>7.1 研究总结</w:t>
      </w:r>
      <w:r>
        <w:tab/>
      </w:r>
      <w:r>
        <w:fldChar w:fldCharType="begin"/>
      </w:r>
      <w:r>
        <w:instrText xml:space="preserve"> PAGEREF _Toc19791 \h </w:instrText>
      </w:r>
      <w:r>
        <w:fldChar w:fldCharType="separate"/>
      </w:r>
      <w:r>
        <w:t>51</w:t>
      </w:r>
      <w:r>
        <w:fldChar w:fldCharType="end"/>
      </w:r>
      <w:r>
        <w:fldChar w:fldCharType="end"/>
      </w:r>
    </w:p>
    <w:p w14:paraId="79993E9C">
      <w:pPr>
        <w:pStyle w:val="30"/>
        <w:tabs>
          <w:tab w:val="right" w:leader="dot" w:pos="9072"/>
        </w:tabs>
      </w:pPr>
      <w:r>
        <w:fldChar w:fldCharType="begin"/>
      </w:r>
      <w:r>
        <w:instrText xml:space="preserve"> HYPERLINK \l _Toc23583 </w:instrText>
      </w:r>
      <w:r>
        <w:fldChar w:fldCharType="separate"/>
      </w:r>
      <w:r>
        <w:t>7.2 局限与后续工作</w:t>
      </w:r>
      <w:r>
        <w:tab/>
      </w:r>
      <w:r>
        <w:fldChar w:fldCharType="begin"/>
      </w:r>
      <w:r>
        <w:instrText xml:space="preserve"> PAGEREF _Toc23583 \h </w:instrText>
      </w:r>
      <w:r>
        <w:fldChar w:fldCharType="separate"/>
      </w:r>
      <w:r>
        <w:t>51</w:t>
      </w:r>
      <w:r>
        <w:fldChar w:fldCharType="end"/>
      </w:r>
      <w:r>
        <w:fldChar w:fldCharType="end"/>
      </w:r>
    </w:p>
    <w:p w14:paraId="26DB1A03">
      <w:pPr>
        <w:pStyle w:val="27"/>
        <w:tabs>
          <w:tab w:val="right" w:leader="dot" w:pos="9072"/>
        </w:tabs>
      </w:pPr>
      <w:r>
        <w:fldChar w:fldCharType="begin"/>
      </w:r>
      <w:r>
        <w:instrText xml:space="preserve"> HYPERLINK \l _Toc24198 </w:instrText>
      </w:r>
      <w:r>
        <w:fldChar w:fldCharType="separate"/>
      </w:r>
      <w:r>
        <w:t>致谢</w:t>
      </w:r>
      <w:r>
        <w:tab/>
      </w:r>
      <w:r>
        <w:fldChar w:fldCharType="begin"/>
      </w:r>
      <w:r>
        <w:instrText xml:space="preserve"> PAGEREF _Toc24198 \h </w:instrText>
      </w:r>
      <w:r>
        <w:fldChar w:fldCharType="separate"/>
      </w:r>
      <w:r>
        <w:t>52</w:t>
      </w:r>
      <w:r>
        <w:fldChar w:fldCharType="end"/>
      </w:r>
      <w:r>
        <w:fldChar w:fldCharType="end"/>
      </w:r>
    </w:p>
    <w:p w14:paraId="453B9925">
      <w:pPr>
        <w:pStyle w:val="27"/>
        <w:tabs>
          <w:tab w:val="right" w:leader="dot" w:pos="9072"/>
        </w:tabs>
      </w:pPr>
      <w:r>
        <w:fldChar w:fldCharType="begin"/>
      </w:r>
      <w:r>
        <w:instrText xml:space="preserve"> HYPERLINK \l _Toc13570 </w:instrText>
      </w:r>
      <w:r>
        <w:fldChar w:fldCharType="separate"/>
      </w:r>
      <w:r>
        <w:t>参考文献</w:t>
      </w:r>
      <w:r>
        <w:tab/>
      </w:r>
      <w:r>
        <w:fldChar w:fldCharType="begin"/>
      </w:r>
      <w:r>
        <w:instrText xml:space="preserve"> PAGEREF _Toc13570 \h </w:instrText>
      </w:r>
      <w:r>
        <w:fldChar w:fldCharType="separate"/>
      </w:r>
      <w:r>
        <w:t>53</w:t>
      </w:r>
      <w:r>
        <w:fldChar w:fldCharType="end"/>
      </w:r>
      <w:r>
        <w:fldChar w:fldCharType="end"/>
      </w:r>
    </w:p>
    <w:p>
      <w:pPr>
        <w:pStyle w:val="27"/>
        <w:tabs>
          <w:tab w:val="right" w:leader="dot" w:pos="9072"/>
        </w:tabs>
      </w:pPr>
      <w:r>
        <w:fldChar w:fldCharType="begin"/>
      </w:r>
      <w:r>
        <w:instrText xml:space="preserve"> HYPERLINK \l _TocAdvisor20261016_61 </w:instrText>
      </w:r>
      <w:r>
        <w:fldChar w:fldCharType="separate"/>
      </w:r>
      <w:r>
        <w:t>附录A 关键补充表与特殊约束</w:t>
      </w:r>
      <w:r>
        <w:tab/>
      </w:r>
      <w:r>
        <w:fldChar w:fldCharType="begin"/>
      </w:r>
      <w:r>
        <w:instrText xml:space="preserve"> PAGEREF _TocAdvisor20261016_61 \h </w:instrText>
      </w:r>
      <w:r>
        <w:fldChar w:fldCharType="separate"/>
      </w:r>
      <w:r>
        <w:t>55</w:t>
      </w:r>
      <w:r>
        <w:fldChar w:fldCharType="end"/>
      </w:r>
      <w:r>
        <w:fldChar w:fldCharType="end"/>
      </w:r>
    </w:p>
    <w:p>
      <w:pPr>
        <w:pStyle w:val="30"/>
        <w:tabs>
          <w:tab w:val="right" w:leader="dot" w:pos="9072"/>
        </w:tabs>
      </w:pPr>
      <w:r>
        <w:fldChar w:fldCharType="begin"/>
      </w:r>
      <w:r>
        <w:instrText xml:space="preserve"> HYPERLINK \l _TocAdvisor20261016_62 </w:instrText>
      </w:r>
      <w:r>
        <w:fldChar w:fldCharType="separate"/>
      </w:r>
      <w:r>
        <w:t>A.1 计划课程规则快照</w:t>
      </w:r>
      <w:r>
        <w:tab/>
      </w:r>
      <w:r>
        <w:fldChar w:fldCharType="begin"/>
      </w:r>
      <w:r>
        <w:instrText xml:space="preserve"> PAGEREF _TocAdvisor20261016_62 \h </w:instrText>
      </w:r>
      <w:r>
        <w:fldChar w:fldCharType="separate"/>
      </w:r>
      <w:r>
        <w:t>55</w:t>
      </w:r>
      <w:r>
        <w:fldChar w:fldCharType="end"/>
      </w:r>
      <w:r>
        <w:fldChar w:fldCharType="end"/>
      </w:r>
    </w:p>
    <w:p>
      <w:pPr>
        <w:pStyle w:val="30"/>
        <w:tabs>
          <w:tab w:val="right" w:leader="dot" w:pos="9072"/>
        </w:tabs>
      </w:pPr>
      <w:r>
        <w:fldChar w:fldCharType="begin"/>
      </w:r>
      <w:r>
        <w:instrText xml:space="preserve"> HYPERLINK \l _TocAdvisor20261016_63 </w:instrText>
      </w:r>
      <w:r>
        <w:fldChar w:fldCharType="separate"/>
      </w:r>
      <w:r>
        <w:t>A.2 计划课件清单快照</w:t>
      </w:r>
      <w:r>
        <w:tab/>
      </w:r>
      <w:r>
        <w:fldChar w:fldCharType="begin"/>
      </w:r>
      <w:r>
        <w:instrText xml:space="preserve"> PAGEREF _TocAdvisor20261016_63 \h </w:instrText>
      </w:r>
      <w:r>
        <w:fldChar w:fldCharType="separate"/>
      </w:r>
      <w:r>
        <w:t>55</w:t>
      </w:r>
      <w:r>
        <w:fldChar w:fldCharType="end"/>
      </w:r>
      <w:r>
        <w:fldChar w:fldCharType="end"/>
      </w:r>
    </w:p>
    <w:p>
      <w:pPr>
        <w:pStyle w:val="30"/>
        <w:tabs>
          <w:tab w:val="right" w:leader="dot" w:pos="9072"/>
        </w:tabs>
      </w:pPr>
      <w:r>
        <w:fldChar w:fldCharType="begin"/>
      </w:r>
      <w:r>
        <w:instrText xml:space="preserve"> HYPERLINK \l _TocAdvisor20261016_64 </w:instrText>
      </w:r>
      <w:r>
        <w:fldChar w:fldCharType="separate"/>
      </w:r>
      <w:r>
        <w:t>A.3 关键学习事件</w:t>
      </w:r>
      <w:r>
        <w:tab/>
      </w:r>
      <w:r>
        <w:fldChar w:fldCharType="begin"/>
      </w:r>
      <w:r>
        <w:instrText xml:space="preserve"> PAGEREF _TocAdvisor20261016_64 \h </w:instrText>
      </w:r>
      <w:r>
        <w:fldChar w:fldCharType="separate"/>
      </w:r>
      <w:r>
        <w:t>56</w:t>
      </w:r>
      <w:r>
        <w:fldChar w:fldCharType="end"/>
      </w:r>
      <w:r>
        <w:fldChar w:fldCharType="end"/>
      </w:r>
    </w:p>
    <w:p>
      <w:pPr>
        <w:pStyle w:val="30"/>
        <w:tabs>
          <w:tab w:val="right" w:leader="dot" w:pos="9072"/>
        </w:tabs>
      </w:pPr>
      <w:r>
        <w:fldChar w:fldCharType="begin"/>
      </w:r>
      <w:r>
        <w:instrText xml:space="preserve"> HYPERLINK \l _TocAdvisor20261016_65 </w:instrText>
      </w:r>
      <w:r>
        <w:fldChar w:fldCharType="separate"/>
      </w:r>
      <w:r>
        <w:t>A.4 可靠消息发件记录</w:t>
      </w:r>
      <w:r>
        <w:tab/>
      </w:r>
      <w:r>
        <w:fldChar w:fldCharType="begin"/>
      </w:r>
      <w:r>
        <w:instrText xml:space="preserve"> PAGEREF _TocAdvisor20261016_65 \h </w:instrText>
      </w:r>
      <w:r>
        <w:fldChar w:fldCharType="separate"/>
      </w:r>
      <w:r>
        <w:t>57</w:t>
      </w:r>
      <w:r>
        <w:fldChar w:fldCharType="end"/>
      </w:r>
      <w:r>
        <w:fldChar w:fldCharType="end"/>
      </w:r>
    </w:p>
    <w:p>
      <w:pPr>
        <w:pStyle w:val="30"/>
        <w:tabs>
          <w:tab w:val="right" w:leader="dot" w:pos="9072"/>
        </w:tabs>
      </w:pPr>
      <w:r>
        <w:fldChar w:fldCharType="begin"/>
      </w:r>
      <w:r>
        <w:instrText xml:space="preserve"> HYPERLINK \l _TocAdvisor20261016_66 </w:instrText>
      </w:r>
      <w:r>
        <w:fldChar w:fldCharType="separate"/>
      </w:r>
      <w:r>
        <w:t>A.5 特殊约束汇总</w:t>
      </w:r>
      <w:r>
        <w:tab/>
      </w:r>
      <w:r>
        <w:fldChar w:fldCharType="begin"/>
      </w:r>
      <w:r>
        <w:instrText xml:space="preserve"> PAGEREF _TocAdvisor20261016_66 \h </w:instrText>
      </w:r>
      <w:r>
        <w:fldChar w:fldCharType="separate"/>
      </w:r>
      <w:r>
        <w:t>58</w:t>
      </w:r>
      <w:r>
        <w:fldChar w:fldCharType="end"/>
      </w:r>
      <w:r>
        <w:fldChar w:fldCharType="end"/>
      </w:r>
    </w:p>
    <w:p w14:paraId="5DA1F069">
      <w:pPr>
        <w:ind w:firstLine="0"/>
      </w:pPr>
      <w:r>
        <w:fldChar w:fldCharType="end"/>
      </w:r>
    </w:p>
    <w:p w14:paraId="254EA3D1">
      <w:pPr>
        <w:sectPr>
          <w:pgSz w:w="11906" w:h="16838"/>
          <w:pgMar w:top="1417" w:right="1417" w:bottom="1417" w:left="1417" w:header="737" w:footer="680" w:gutter="0"/>
          <w:pgBorders>
            <w:top w:val="none" w:sz="0" w:space="0"/>
            <w:left w:val="none" w:sz="0" w:space="0"/>
            <w:bottom w:val="none" w:sz="0" w:space="0"/>
            <w:right w:val="none" w:sz="0" w:space="0"/>
          </w:pgBorders>
          <w:cols w:space="720" w:num="1"/>
          <w:docGrid w:linePitch="360" w:charSpace="0"/>
        </w:sectPr>
      </w:pPr>
    </w:p>
    <w:p w14:paraId="363D327F">
      <w:pPr>
        <w:pStyle w:val="3"/>
        <w:spacing w:after="360"/>
      </w:pPr>
      <w:bookmarkStart w:id="0" w:name="_Toc15414"/>
      <w:r>
        <w:t>摘要</w:t>
      </w:r>
      <w:bookmarkEnd w:id="0"/>
    </w:p>
    <w:p w14:paraId="077D30AC">
      <w:pPr>
        <w:jc w:val="both"/>
      </w:pPr>
      <w:r>
        <w:t>道路运输企业人员分散、作业时间不固定，在线培训能够减少集中授课对时间和地点的依赖，但浏览器播放进度与课程完成标记难以完整反映培训过程。针对学时记录不可靠、网络中断后状态恢复困难、跨服务结果同步及历史档案追溯等问题，本研究旨在设计并实现基于Dubbo的道路运输企业在线培训系统，为企业培训过程管理与结果核对提供支撑。</w:t>
      </w:r>
    </w:p>
    <w:p w14:paraId="3B9EC80F">
      <w:pPr>
        <w:jc w:val="both"/>
      </w:pPr>
      <w:r>
        <w:t>本研究采用业务建模、方案比较、源码核查和分层测试方法，以Java、Spring Boot和Dubbo构建后端服务，结合Vue前端与MySQL数据库，实现企业与人员管理、课程与培训计划、在线学习、身份抽验、考试和档案查询等功能。系统以发布快照固定培训规则，通过服务端时间与媒体位置共同约束有效学时，利用本地事务和Outbox传递学习结果，并以独立抽验任务保留零提交超时记录。后端全量266项测试均执行通过，覆盖学时计算、幂等处理、数据库集成、真实OSS及授权照片模型场景；在总媒体位置增量为100秒的合成抖动输入下，计算器累计95秒有效学时。系统建立任务、会话、过程事件与成绩之间的查询关系，支持企业数据隔离和历史档案只读访问，可为道路运输企业在线培训的过程监管与结果追溯提供实现参考。</w:t>
      </w:r>
    </w:p>
    <w:p w14:paraId="3F21F295">
      <w:pPr>
        <w:spacing w:before="240"/>
        <w:ind w:firstLine="0"/>
        <w:jc w:val="both"/>
      </w:pPr>
      <w:r>
        <w:rPr>
          <w:b/>
        </w:rPr>
        <w:t>关键词：</w:t>
      </w:r>
      <w:r>
        <w:t>道路运输培训；微服务；有效学时；最终一致性；培训档案</w:t>
      </w:r>
    </w:p>
    <w:p w14:paraId="04D340F2">
      <w:r>
        <w:br w:type="page"/>
      </w:r>
    </w:p>
    <w:p w14:paraId="24121850">
      <w:pPr>
        <w:pStyle w:val="3"/>
        <w:spacing w:after="360"/>
      </w:pPr>
      <w:bookmarkStart w:id="1" w:name="_Toc17630"/>
      <w:r>
        <w:t>Abstract</w:t>
      </w:r>
      <w:bookmarkEnd w:id="1"/>
    </w:p>
    <w:p w14:paraId="6B17273F">
      <w:pPr>
        <w:pStyle w:val="168"/>
        <w:jc w:val="both"/>
      </w:pPr>
      <w:r>
        <w:t>Road transport enterprises have geographically dispersed personnel and irregular work schedules. Online training reduces dependence on a fixed time and place, but browser playback progress and course completion markers alone cannot fully represent the training process. This study aims to design and implement a Dubbo-based online training system for road transport enterprises to address unreliable learning-time records, state recovery after network interruptions, cross-service result synchronization, and historical record traceability, thereby supporting training-process management and result verification.</w:t>
      </w:r>
    </w:p>
    <w:p w14:paraId="16645B99">
      <w:pPr>
        <w:pStyle w:val="168"/>
        <w:jc w:val="both"/>
      </w:pPr>
      <w:r>
        <w:t>The study combines business modelling, solution comparison, source code inspection, and layered testing. Java, Spring Boot, and Dubbo are used for backend services, together with a Vue frontend and a MySQL database, to implement enterprise and personnel management, courses and training plans, online learning, identity verification, examinations, and record queries. Published snapshots preserve training rules; server-side elapsed time and media position jointly constrain credited learning time; local transactions and a transactional Outbox propagate learning outcomes; and independent verification tasks retain timeout records even when no image is submitted. All 266 backend tests were executed and passed, covering learning-time calculation, idempotency, database integration, real OSS operations, and model inference with authorised photographs. For synthetic jitter inputs with a total media-position increment of 100 seconds, the calculator credited 95 seconds. The system links training tasks, sessions, process events, and results for retrieval, with enterprise-level data isolation and read-only access to historical records. The work provides an implementation reference for training-process supervision and result traceability in road transport enterprises.</w:t>
      </w:r>
    </w:p>
    <w:p w14:paraId="531E9AB2">
      <w:pPr>
        <w:spacing w:before="240"/>
        <w:ind w:firstLine="0"/>
        <w:jc w:val="both"/>
      </w:pPr>
      <w:r>
        <w:rPr>
          <w:b/>
        </w:rPr>
        <w:t xml:space="preserve">Key words: </w:t>
      </w:r>
      <w:r>
        <w:t>road transport training; microservices; credited</w:t>
      </w:r>
      <w:r>
        <w:rPr>
          <w:rFonts w:hint="eastAsia"/>
          <w:lang w:val="en-US" w:eastAsia="zh-CN"/>
        </w:rPr>
        <w:t xml:space="preserve"> </w:t>
      </w:r>
      <w:r>
        <w:t>learning time; eventual consistency; training records</w:t>
      </w:r>
    </w:p>
    <w:p w14:paraId="7306E0B6">
      <w:pPr>
        <w:sectPr>
          <w:footerReference r:id="rId7" w:type="default"/>
          <w:pgSz w:w="11906" w:h="16838"/>
          <w:pgMar w:top="1417" w:right="1417" w:bottom="1417" w:left="1417" w:header="680" w:footer="680" w:gutter="0"/>
          <w:pgBorders>
            <w:top w:val="none" w:sz="0" w:space="0"/>
            <w:left w:val="none" w:sz="0" w:space="0"/>
            <w:bottom w:val="none" w:sz="0" w:space="0"/>
            <w:right w:val="none" w:sz="0" w:space="0"/>
          </w:pgBorders>
          <w:pgNumType w:fmt="upperRoman" w:start="1"/>
          <w:cols w:space="720" w:num="1"/>
          <w:titlePg/>
          <w:docGrid w:linePitch="360" w:charSpace="0"/>
        </w:sectPr>
      </w:pPr>
    </w:p>
    <w:p w14:paraId="17F73FD6">
      <w:pPr>
        <w:pStyle w:val="3"/>
        <w:pageBreakBefore w:val="0"/>
      </w:pPr>
      <w:bookmarkStart w:id="2" w:name="_Toc13437"/>
      <w:r>
        <w:t>1 绪论</w:t>
      </w:r>
      <w:bookmarkEnd w:id="2"/>
    </w:p>
    <w:p w14:paraId="19AF7F0C">
      <w:pPr>
        <w:pStyle w:val="4"/>
        <w:pageBreakBefore w:val="0"/>
      </w:pPr>
      <w:bookmarkStart w:id="3" w:name="_Toc12485"/>
      <w:r>
        <w:t>1.1 研究背景与问题提出</w:t>
      </w:r>
      <w:bookmarkEnd w:id="3"/>
    </w:p>
    <w:p w14:paraId="1AB1F76D">
      <w:pPr>
        <w:jc w:val="both"/>
      </w:pPr>
      <w:r>
        <w:t>道路运输企业的安全培训需要适应人员分散、作业时间不固定和培训记录长期留存的业务条件。在线学习能够减少集中授课对地点和时间的依赖，但视频可以打开、课程可以播放，只能说明资源具备访问条件。企业还需要回答某名学员参加了哪次培训、实际完成了多少规定学时、学习过程中是否出现中断、考核结果怎样形成等问题。这些问题最终都落在记录的形成规则及其可追溯性上。</w:t>
      </w:r>
    </w:p>
    <w:p w14:paraId="6475CF56">
      <w:pPr>
        <w:jc w:val="both"/>
      </w:pPr>
      <w:r>
        <w:t>《中华人民共和国安全生产法》要求生产经营单位开展从业人员安全教育培训，并建立档案记录时间、内容、参加人员和考核结果。</w:t>
      </w:r>
      <w:r>
        <w:rPr>
          <w:vertAlign w:val="superscript"/>
        </w:rPr>
        <w:t>[1]</w:t>
      </w:r>
      <w:r>
        <w:t>2026年修正的《道路运输从业人员管理规定》继续保留从业人员按规定参加相关法规、职业道德及业务知识培训的要求。</w:t>
      </w:r>
      <w:r>
        <w:rPr>
          <w:vertAlign w:val="superscript"/>
        </w:rPr>
        <w:t>[2]</w:t>
      </w:r>
      <w:r>
        <w:t>这些规定为企业培训档案建设提供了背景，但不能直接推出所有驾驶员均适用同一个固定培训周期和学时数。系统因此把课程规定学时和计划有效期设计为业务配置，并在发布时保存具体规则。</w:t>
      </w:r>
    </w:p>
    <w:p w14:paraId="29CEA42A">
      <w:pPr>
        <w:jc w:val="both"/>
      </w:pPr>
      <w:r>
        <w:t>从软件实现看，在线培训存在几类容易被一般课程管理功能掩盖的问题。首先，浏览器上报的播放位置受到拖动、重复请求和网络中断影响，直接累加客户端时间可能形成不可靠的学习记录。其次，学习状态与培训任务分属不同业务模块，学时已经落库而任务状态尚未更新时，需要解释两者的短暂差异。再次，计划到期之后仍应能够查看档案，历史查询不应重新启动学习或考试。最后，多个企业共用平台时，知道记录编号不能成为越权读取其他企业数据的条件。</w:t>
      </w:r>
    </w:p>
    <w:p w14:paraId="2A5E0AFF">
      <w:pPr>
        <w:jc w:val="both"/>
      </w:pPr>
      <w:r>
        <w:t>本研究以道路运输企业在线培训平台为对象，结合项目代码、数据库迁移与归档测试材料，围绕上述问题开展需求分析、系统设计和实现验证。研究对象是企业内部安全培训的软件原型，覆盖基础管理、课程与计划、学习会话、抽验、考试和档案统计。车辆模块提供企业台账支撑，不承担运输调度、驾驶行为识别或车辆年审业务。</w:t>
      </w:r>
    </w:p>
    <w:p w14:paraId="52EC304C">
      <w:pPr>
        <w:pStyle w:val="4"/>
        <w:pageBreakBefore w:val="0"/>
      </w:pPr>
      <w:bookmarkStart w:id="4" w:name="_Toc25266"/>
      <w:r>
        <w:t>1.2 研究目标与意义</w:t>
      </w:r>
      <w:bookmarkEnd w:id="4"/>
    </w:p>
    <w:p w14:paraId="530923E6">
      <w:pPr>
        <w:jc w:val="both"/>
      </w:pPr>
      <w:r>
        <w:t>本研究的首要目标是建立可解释的有效学时记录规则。每次增加学时都应能够关联到已受理的学习事件，并说明采用的服务端时间、播放位置增量及状态条件。学员端展示的进度应以服务端确认值为依据，连接心跳不能直接换算成学习时长。通过这一约束，学时统计具有明确的计算来源，出现争议时可以检查具体会话及其事件。</w:t>
      </w:r>
    </w:p>
    <w:p w14:paraId="46B6B0F8">
      <w:pPr>
        <w:jc w:val="both"/>
      </w:pPr>
      <w:r>
        <w:t>第二个目标是保持培训规则和完成结果的一致含义。课程内容会调整，题库会维护，人员会更换部门，而已经发布的任务需要保留当时的课程规则与考试内容。系统以发布快照固定任务依据，以学习结果事件更新完成状态，并将历史查询从学习操作中分离出来。这样，当前配置的变化不会无声地改写既有培训记录。</w:t>
      </w:r>
    </w:p>
    <w:p w14:paraId="279013EE">
      <w:pPr>
        <w:jc w:val="both"/>
      </w:pPr>
      <w:r>
        <w:t>第三个目标是把权限和异常处理落实到服务端。企业管理员只能管理本企业资源，学员只能访问本人被分配的任务。断线、乱序、抽验超时和重复提交都需要有确定的处理结果，不能依赖页面是否隐藏按钮来保证规则。研究的实践价值主要体现为将分散的培训管理要求转化为可测试的程序约束；其效果限于已核验的实现与实验条件，不推断实际事故率下降或企业管理成本节约。</w:t>
      </w:r>
    </w:p>
    <w:p w14:paraId="6B123717">
      <w:pPr>
        <w:pStyle w:val="4"/>
        <w:pageBreakBefore w:val="0"/>
      </w:pPr>
      <w:bookmarkStart w:id="5" w:name="_Toc17"/>
      <w:r>
        <w:t>1.3 国内外相关研究进展</w:t>
      </w:r>
      <w:bookmarkEnd w:id="5"/>
    </w:p>
    <w:p w14:paraId="33E20F01">
      <w:pPr>
        <w:jc w:val="both"/>
      </w:pPr>
      <w:r>
        <w:t>在线培训涉及教学效果、过程记录和系统可靠性。以下从职业安全培训、学习分析、身份核验与服务协同四个方向归纳六组代表性研究。</w:t>
      </w:r>
    </w:p>
    <w:p w14:paraId="42EED13E">
      <w:pPr>
        <w:jc w:val="both"/>
      </w:pPr>
      <w:r>
        <w:t>2022年，Duarte Hernández与Gómez Gómez通过教师在线防跌倒培训的纵向观察，记录到85.5%的课程通过率，但前后年度事故频率与严重程度未出现显著差异。</w:t>
      </w:r>
      <w:r>
        <w:rPr>
          <w:vertAlign w:val="superscript"/>
        </w:rPr>
        <w:t>[3]</w:t>
      </w:r>
      <w:r>
        <w:t>课程通过与岗位安全结果需分别评价，且教师观察研究不能直接推断驾驶员培训效果。本文据此先保存培训过程，岗位结果仍需独立研究评价。</w:t>
      </w:r>
    </w:p>
    <w:p w14:paraId="41B9B372">
      <w:pPr>
        <w:jc w:val="both"/>
      </w:pPr>
      <w:r>
        <w:t>2024年，Pradhan等对长途卡车驾驶员的超速记录进行聚类和反馈比较。高风险群体接受实时与事后反馈后超速下降较明显，但无反馈组也出现下降，监督方式与背景资料亦有限制。</w:t>
      </w:r>
      <w:r>
        <w:rPr>
          <w:vertAlign w:val="superscript"/>
        </w:rPr>
        <w:t>[4]</w:t>
      </w:r>
      <w:r>
        <w:t>该研究说明持续记录与反馈的价值，使用的却是真实驾驶数据，其效果不能移作本平台的实测成果。</w:t>
      </w:r>
    </w:p>
    <w:p w14:paraId="32DBA28E">
      <w:pPr>
        <w:jc w:val="both"/>
      </w:pPr>
      <w:r>
        <w:t>2024年，Paulsen与Lindsay系统综述学习分析仪表板研究，发现反馈与学习建议逐渐增多，描述性统计仍占重要位置，效果验证存在范围限制。</w:t>
      </w:r>
      <w:r>
        <w:rPr>
          <w:vertAlign w:val="superscript"/>
        </w:rPr>
        <w:t>[5]</w:t>
      </w:r>
      <w:r>
        <w:t>同年，Pan等综述学习管理系统的日志干预，指出次数与时长常用于分析，但长期效果验证不足。</w:t>
      </w:r>
      <w:r>
        <w:rPr>
          <w:vertAlign w:val="superscript"/>
        </w:rPr>
        <w:t>[6]</w:t>
      </w:r>
      <w:r>
        <w:t>因此，本文将剩余学时、异常原因与补学入口一并呈现，分别保存学时、抽验和考试结果，不把在线时长直接视为学习效果。</w:t>
      </w:r>
    </w:p>
    <w:p w14:paraId="574CF5DD">
      <w:pPr>
        <w:jc w:val="both"/>
      </w:pPr>
      <w:r>
        <w:t>2022年，Kaddoura等按考前、考中与考后三阶段综述机器学习的身份认证、监考和评分应用，讨论隐私、安全与公平问题，提供方法分类而非通用识别准确率。</w:t>
      </w:r>
      <w:r>
        <w:rPr>
          <w:vertAlign w:val="superscript"/>
        </w:rPr>
        <w:t>[7]</w:t>
      </w:r>
      <w:r>
        <w:t>2025年，Heinrich分析在线监考系统公开说明，发现数据处理、安全性及人工智能用途的信息缺口，但公开描述不能替代安全实测。</w:t>
      </w:r>
      <w:r>
        <w:rPr>
          <w:vertAlign w:val="superscript"/>
        </w:rPr>
        <w:t>[8]</w:t>
      </w:r>
      <w:r>
        <w:t>本文据此分离模型判断与业务规则，并独立保存抽验任务和提交记录，让异常有明确来源。</w:t>
      </w:r>
    </w:p>
    <w:p w14:paraId="5AF11EFD">
      <w:pPr>
        <w:jc w:val="both"/>
      </w:pPr>
      <w:r>
        <w:t>2024年，张齐勋等从监控、日志与分布式追踪梳理微服务依赖发现技术，区分调用依赖与逻辑依赖，并指出相关性判断的局限。</w:t>
      </w:r>
      <w:r>
        <w:rPr>
          <w:vertAlign w:val="superscript"/>
        </w:rPr>
        <w:t>[9]</w:t>
      </w:r>
      <w:r>
        <w:t>该研究说明模块名称不足以支持故障定位。本文围绕任务、会话与事件标识分析调用关系和结果传播，以保留跨服务查询线索。</w:t>
      </w:r>
    </w:p>
    <w:p w14:paraId="345388AA">
      <w:pPr>
        <w:jc w:val="both"/>
      </w:pPr>
      <w:r>
        <w:t>2026年，Bação与Guerreiro将事件驱动微服务的一致性问题分为数据、流程和系统演化三个层面，整理最终一致性、补偿与契约管理方案，分类验证仍有限制。</w:t>
      </w:r>
      <w:r>
        <w:rPr>
          <w:vertAlign w:val="superscript"/>
        </w:rPr>
        <w:t>[10]</w:t>
      </w:r>
      <w:r>
        <w:t>培训结果异步更新也涉及重复消费、迟到事件和状态回退，本文以本地事务、Outbox与状态检查共同处理，消息送达本身不能代表业务一致。</w:t>
      </w:r>
    </w:p>
    <w:p w14:paraId="6E2567BF">
      <w:pPr>
        <w:jc w:val="both"/>
      </w:pPr>
      <w:r>
        <w:t>上述研究分别关注安全结果、学习反馈、身份信息与服务协同，尚未提供本项目可直接采用的端到端方案。本文将其落实为企业培训原型：发布快照固定规则，保守计时与补学处理进度边界，抽验任务保留未响应事实，幂等事件维护结果，并以分层测试限定结论范围。</w:t>
      </w:r>
    </w:p>
    <w:p w14:paraId="790E0FF2">
      <w:pPr>
        <w:pStyle w:val="4"/>
        <w:pageBreakBefore w:val="0"/>
      </w:pPr>
      <w:bookmarkStart w:id="6" w:name="_Toc22577"/>
      <w:r>
        <w:t>1.4 研究方法与论文组织</w:t>
      </w:r>
      <w:bookmarkEnd w:id="6"/>
    </w:p>
    <w:p w14:paraId="65B3EA1B">
      <w:pPr>
        <w:jc w:val="both"/>
      </w:pPr>
      <w:r>
        <w:t>研究采用业务建模、方案比较、源码核查与分层验证相结合的方法。需求建模从企业管理员和学员的操作出发，提取计划发布、学习累计、抽验处置、考试提交和档案查询的前后条件；系统设计比较单体与微服务、同步调用与异步事件以及动态读取与发布快照的适用性；实现分析沿接口、领域服务和数据持久化关系核对代码，避免只根据界面名称判断功能是否完成。</w:t>
      </w:r>
    </w:p>
    <w:p w14:paraId="569F56CF">
      <w:pPr>
        <w:jc w:val="both"/>
      </w:pPr>
      <w:r>
        <w:t>验证材料包括领域规则测试、数据库和消息组件集成测试、浏览器接口契约测试及真实接口回归。本文以固定归档源码开展实现级核查，以具有执行记录的归档版本统计实验结果；源码核查用于确认机制与边界控制，测试执行用于评价指定输入和环境下的行为。不同证据分别使用，重复运行不累加样本，归档结果不扩展至其覆盖范围之外的代码。</w:t>
      </w:r>
    </w:p>
    <w:p w14:paraId="61374BD7">
      <w:pPr>
        <w:jc w:val="both"/>
      </w:pPr>
      <w:r>
        <w:t>全文共七章，依次介绍研究问题与目标、相关理论与技术、需求与可行性、系统设计、系统实现、测试结果与证据边界、总结与展望。附录补充关键数据表与特殊约束。</w:t>
      </w:r>
    </w:p>
    <w:p w14:paraId="1F1A84DD">
      <w:pPr>
        <w:pStyle w:val="3"/>
        <w:pageBreakBefore/>
      </w:pPr>
      <w:bookmarkStart w:id="7" w:name="_Toc8716"/>
      <w:r>
        <w:t>2 相关理论与关键技术</w:t>
      </w:r>
      <w:bookmarkEnd w:id="7"/>
    </w:p>
    <w:p w14:paraId="15BD2FF3">
      <w:pPr>
        <w:jc w:val="both"/>
      </w:pPr>
      <w:r>
        <w:t>本章介绍系统所用语言、框架与支撑组件的基本原理、选用依据及业务用途。</w:t>
      </w:r>
    </w:p>
    <w:p w14:paraId="3AF31D26">
      <w:pPr>
        <w:pStyle w:val="4"/>
        <w:pageBreakBefore w:val="0"/>
      </w:pPr>
      <w:bookmarkStart w:id="8" w:name="_Toc25847"/>
      <w:r>
        <w:t>2.1 Java与TypeScript编程语言</w:t>
      </w:r>
      <w:bookmarkEnd w:id="8"/>
    </w:p>
    <w:p w14:paraId="78A7537B">
      <w:pPr>
        <w:jc w:val="both"/>
      </w:pPr>
      <w:r>
        <w:t>Java是面向对象的静态类型语言，源程序编译为字节码并在Java虚拟机运行。后端采用JDK 17，以接口定义跨服务契约，以实体和数据传输对象表达业务信息。明确的参数与返回类型便于编译期检查和分层维护，适合培训规则较多的服务端。</w:t>
      </w:r>
    </w:p>
    <w:p w14:paraId="1EAC46C5">
      <w:pPr>
        <w:jc w:val="both"/>
      </w:pPr>
      <w:r>
        <w:t>TypeScript为JavaScript增加静态类型，编译成JavaScript后在浏览器执行。前端用其定义接口返回值、页面状态与学习消息，减少字段和调用错误；运行时数据合法性与权限仍由服务端校验。前后端通过HTTP接口和WebSocket交换数据。</w:t>
      </w:r>
    </w:p>
    <w:p w14:paraId="5EF59FBF">
      <w:pPr>
        <w:pStyle w:val="4"/>
        <w:pageBreakBefore w:val="0"/>
      </w:pPr>
      <w:bookmarkStart w:id="9" w:name="_Toc13618"/>
      <w:r>
        <w:t>2.2 Spring Boot与Vue开发框架</w:t>
      </w:r>
      <w:bookmarkEnd w:id="9"/>
    </w:p>
    <w:p w14:paraId="0C947DE3">
      <w:pPr>
        <w:jc w:val="both"/>
      </w:pPr>
      <w:r>
        <w:t>Spring Boot通过自动配置和依赖集成减少基础设施接入的重复配置。后端采用Spring Boot 3.5.3，通过依赖注入连接接口、业务和数据访问组件，以本地事务管理业务更新。父工程统一依赖版本，各服务独立启动；Spring Cloud Gateway负责外部路由，Spring Security负责Web认证与授权。</w:t>
      </w:r>
    </w:p>
    <w:p w14:paraId="4EB24BD1">
      <w:pPr>
        <w:jc w:val="both"/>
      </w:pPr>
      <w:r>
        <w:t>Vue 3以声明式视图、响应式状态和可复用组件组织界面，适合任务进度与考试状态更新。管理端和学员端结合Element Plus构建表单、表格与弹窗，以Vue Router管理路由、Pinia维护共享状态，由Vite启动和构建。前端权限控制提供交互反馈，业务访问以服务端授权为准。</w:t>
      </w:r>
    </w:p>
    <w:p w14:paraId="0F4999DD">
      <w:pPr>
        <w:pStyle w:val="4"/>
        <w:pageBreakBefore w:val="0"/>
      </w:pPr>
      <w:bookmarkStart w:id="10" w:name="_Toc19005"/>
      <w:r>
        <w:t>2.3 Dubbo远程调用与Nacos服务治理</w:t>
      </w:r>
      <w:bookmarkEnd w:id="10"/>
    </w:p>
    <w:p w14:paraId="1ED36442">
      <w:pPr>
        <w:jc w:val="both"/>
      </w:pPr>
      <w:r>
        <w:t>组织与权限、课程与计划、学习会话具有不同变更节奏。单体部署较简单，但高频学习与低频管理容易共享过多细节。项目按业务职责划分管理、培训和学习服务，分别维护所属数据，以明确变更与调用边界。</w:t>
      </w:r>
    </w:p>
    <w:p w14:paraId="0A84C649">
      <w:pPr>
        <w:jc w:val="both"/>
      </w:pPr>
      <w:r>
        <w:t>Dubbo通过服务接口和注册发现连接调用方与提供方。</w:t>
      </w:r>
      <w:r>
        <w:rPr>
          <w:vertAlign w:val="superscript"/>
        </w:rPr>
        <w:t>[11]</w:t>
      </w:r>
      <w:r>
        <w:t>项目由接口模块统一请求与返回类型，业务服务实现规则，Web API组合页面接口。RPC采用明确泛型的Result，调用方先判断结果再读取数据。服务拆分并不自动提升性能，仍需控制边界与调用粒度。</w:t>
      </w:r>
    </w:p>
    <w:p w14:paraId="3E6369D1">
      <w:pPr>
        <w:jc w:val="both"/>
      </w:pPr>
      <w:r>
        <w:t>Nacos提供服务注册发现与配置管理：提供方注册实例，调用方发现可用服务。本文以Nacos支撑Dubbo服务发现和集中配置，以Dubbo执行远程调用；业务数据由所属服务维护，注册中心不承担课程、学时或成绩存储。</w:t>
      </w:r>
    </w:p>
    <w:p w14:paraId="34483B48">
      <w:pPr>
        <w:jc w:val="both"/>
      </w:pPr>
      <w:r>
        <w:t>Michael Ayas等通过访谈和开发者讨论指出，微服务迁移依赖业务理解、部署、测试与监控条件。</w:t>
      </w:r>
      <w:r>
        <w:rPr>
          <w:vertAlign w:val="superscript"/>
        </w:rPr>
        <w:t>[12]</w:t>
      </w:r>
      <w:r>
        <w:t>项目据此明确数据所有权，并以当前页任务集合批量查询学习进度，在Web API组合结果，避免逐行跨服务调用。此处分析调用规模，不量化未实测的响应时间改善。</w:t>
      </w:r>
    </w:p>
    <w:p w14:paraId="7E989003">
      <w:pPr>
        <w:pStyle w:val="4"/>
        <w:pageBreakBefore w:val="0"/>
      </w:pPr>
      <w:bookmarkStart w:id="11" w:name="_Toc18394"/>
      <w:r>
        <w:t>2.4 MySQL数据库与持久化技术</w:t>
      </w:r>
      <w:bookmarkEnd w:id="11"/>
    </w:p>
    <w:p w14:paraId="2CE20219">
      <w:pPr>
        <w:jc w:val="both"/>
      </w:pPr>
      <w:r>
        <w:t>MySQL以表、SQL和约束组织结构化数据，InnoDB支持事务与行级锁。培训对象字段及关联明确，项目以MySQL保存业务事实，用索引支持查询、唯一约束控制重复。各业务服务维护所属数据库，跨服务读取通过接口完成。</w:t>
      </w:r>
    </w:p>
    <w:p w14:paraId="5B8F5B3A">
      <w:pPr>
        <w:jc w:val="both"/>
      </w:pPr>
      <w:r>
        <w:t>MyBatis-Flex提供实体映射、Mapper与查询构建，项目采用1.11.4版加入企业归属、状态和分页条件。Flyway按版本管理数据库迁移，保留已使用脚本，以追加迁移表达结构变化。框架负责持久化，学时与完成条件由业务逻辑判断。</w:t>
      </w:r>
    </w:p>
    <w:p w14:paraId="0BD957DF">
      <w:pPr>
        <w:jc w:val="both"/>
      </w:pPr>
      <w:r>
        <w:t>Redis以带有效期的内存键值数据提供快速访问，项目用于认证会话、登录版本和授权缓存。MySQL业务记录长期保存，会话缓存按期限失效；缓存不代替学习档案，其失效也不代表培训结果变化。</w:t>
      </w:r>
    </w:p>
    <w:p w14:paraId="4370E6A9">
      <w:pPr>
        <w:pStyle w:val="4"/>
        <w:pageBreakBefore w:val="0"/>
      </w:pPr>
      <w:bookmarkStart w:id="12" w:name="_Toc28405"/>
      <w:r>
        <w:t>2.5 WebSocket通信与学习状态控制</w:t>
      </w:r>
      <w:bookmarkEnd w:id="12"/>
    </w:p>
    <w:p w14:paraId="0C4DD739">
      <w:pPr>
        <w:jc w:val="both"/>
      </w:pPr>
      <w:r>
        <w:t>WebSocket提供浏览器与服务端的双向通道，适合进度上报和核验状态推送。Realtime服务维护连接并转交播放事件，由学习服务处理后返回确认。请求标识、事件序号、心跳与重连同步处理重复、迟到和中断，最终学时以服务端受理结果为准。</w:t>
      </w:r>
    </w:p>
    <w:p w14:paraId="1DA4AFB2">
      <w:pPr>
        <w:jc w:val="both"/>
      </w:pPr>
      <w:r>
        <w:t>状态机以受条件约束的转换组织播放、暂停、核验和完成过程。服务端统一控制：抽验等待时不计时，关闭会话不能因迟到消息恢复播放，重连须同步状态而非沿用浏览器缓存，避免接口分别修改状态造成冲突。</w:t>
      </w:r>
    </w:p>
    <w:p w14:paraId="0DAEF539">
      <w:pPr>
        <w:jc w:val="both"/>
      </w:pPr>
      <w:r>
        <w:t>有效学时不同于页面停留、媒体总时长和学习效果：播放到结尾不保证所有区间合法计入，满足学时也不证明理解全部内容。系统分别维护播放位置、有效学时与考试成绩；学习完成检查前两者，需考核的计划另检查考试结果。</w:t>
      </w:r>
    </w:p>
    <w:p w14:paraId="6D37BB31">
      <w:pPr>
        <w:jc w:val="both"/>
      </w:pPr>
      <w:r>
        <w:t>对于状态与顺序合规的区间，设相邻服务端确认时间差为Δt、媒体位置非负增量为Δp、最大上报间隔（上报周期与容差之和）为G、剩余规定学时为R，计入量见式（2-1）。不允许计时、间隔超过G或违反防拖动规则时，按拒绝或零计时处理，不直接套用公式。</w:t>
      </w:r>
    </w:p>
    <w:tbl>
      <w:tblPr>
        <w:tblStyle w:val="3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907"/>
        <w:gridCol w:w="7258"/>
        <w:gridCol w:w="907"/>
      </w:tblGrid>
      <w:tr w14:paraId="65D99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500" w:type="pct"/>
            <w:vAlign w:val="center"/>
          </w:tcPr>
          <w:p w14:paraId="68446840">
            <w:pPr>
              <w:ind w:left="0" w:right="0" w:firstLine="0"/>
              <w:jc w:val="left"/>
            </w:pPr>
          </w:p>
        </w:tc>
        <w:tc>
          <w:tcPr>
            <w:tcW w:w="4000" w:type="pct"/>
            <w:vAlign w:val="center"/>
          </w:tcPr>
          <w:p w14:paraId="38687CA8">
            <w:pPr>
              <w:ind w:left="0" w:right="0" w:firstLine="0"/>
              <w:jc w:val="center"/>
            </w:pPr>
            <m:oMathPara>
              <m:oMath>
                <m:r>
                  <m:rPr/>
                  <m:t>Δτ = min{max(0, Δt), max(0, Δp), G, max(0, R)}</m:t>
                </m:r>
              </m:oMath>
            </m:oMathPara>
          </w:p>
        </w:tc>
        <w:tc>
          <w:tcPr>
            <w:tcW w:w="500" w:type="pct"/>
            <w:noWrap/>
            <w:vAlign w:val="center"/>
          </w:tcPr>
          <w:p w14:paraId="0FE8AE04">
            <w:pPr>
              <w:ind w:left="0" w:right="0" w:firstLine="0"/>
              <w:jc w:val="right"/>
            </w:pPr>
            <w:r>
              <w:t>（2-1）</w:t>
            </w:r>
          </w:p>
        </w:tc>
      </w:tr>
    </w:tbl>
    <w:p w14:paraId="719C15E6">
      <w:pPr>
        <w:jc w:val="both"/>
      </w:pPr>
      <w:r>
        <w:t>公式采取保守累计：媒体位置增加10秒、服务端经过9秒时最多计9秒；下一段经过11秒、位置增加10秒时最多计10秒，少计部分不自动补回。容差用于位置合法性、上报超时及课件完成边界判断，不直接增加计入学时。该规则限制客户端异常增长，也可能使正常播放后仍需补学。</w:t>
      </w:r>
    </w:p>
    <w:p w14:paraId="024523B7">
      <w:pPr>
        <w:pStyle w:val="4"/>
        <w:pageBreakBefore w:val="0"/>
      </w:pPr>
      <w:bookmarkStart w:id="13" w:name="_Toc22339"/>
      <w:r>
        <w:t>2.6 RabbitMQ与消息最终一致性</w:t>
      </w:r>
      <w:bookmarkEnd w:id="13"/>
    </w:p>
    <w:p w14:paraId="52D2259B">
      <w:pPr>
        <w:jc w:val="both"/>
      </w:pPr>
      <w:r>
        <w:t>RabbitMQ通过交换机、绑定和队列将消息交给消费者。项目传递学习开始与完成事件，将进度保存和任务更新分开执行。队列可缓冲生产与消费差异，业务一致性仍需本地事务、重试与消费去重支撑。</w:t>
      </w:r>
    </w:p>
    <w:p w14:paraId="514488BE">
      <w:pPr>
        <w:jc w:val="both"/>
      </w:pPr>
      <w:r>
        <w:t>本地事务只能保证单库更新共同提交。黄纯悦等综述多副本架构、一致性与跨节点并发控制，</w:t>
      </w:r>
      <w:r>
        <w:rPr>
          <w:vertAlign w:val="superscript"/>
        </w:rPr>
        <w:t>[13]</w:t>
      </w:r>
      <w:r>
        <w:t>其数据库副本一致性不同于本文的业务事件一致性，Outbox不实现复制协议。进度提交后再发消息可能因退出漏发，先发消息则可能通知尚未成立的结果，问题在于业务落库与消息发送不能原子完成。</w:t>
      </w:r>
    </w:p>
    <w:p w14:paraId="5933D0A4">
      <w:pPr>
        <w:jc w:val="both"/>
      </w:pPr>
      <w:r>
        <w:t>事务性Outbox将业务更新与待发送事件纳入同一数据库事务，再独立转发。</w:t>
      </w:r>
      <w:r>
        <w:rPr>
          <w:vertAlign w:val="superscript"/>
        </w:rPr>
        <w:t>[14]</w:t>
      </w:r>
      <w:r>
        <w:t>项目共同保存学时、受理事件和消息记录，失败保留记录重试，消费端按事件标识去重。模式接受短暂传播延迟，可靠性还依赖发送器恢复、消费幂等与异常记录。</w:t>
      </w:r>
    </w:p>
    <w:p w14:paraId="6017390D">
      <w:pPr>
        <w:jc w:val="both"/>
      </w:pPr>
      <w:r>
        <w:t>RabbitMQ发布确认只说明代理接收处理消息，不等于业务消费者已完成；不能路由的消息还需检查退回通知。</w:t>
      </w:r>
      <w:r>
        <w:rPr>
          <w:vertAlign w:val="superscript"/>
        </w:rPr>
        <w:t>[15]</w:t>
      </w:r>
      <w:r>
        <w:t>系统在发布确认满足要求且无路由退回时标记已发送，消费端完成业务更新后形成结果。因此，页面任务状态可能晚于学习库进度。</w:t>
      </w:r>
    </w:p>
    <w:p w14:paraId="1FEC4D14">
      <w:pPr>
        <w:pStyle w:val="4"/>
        <w:pageBreakBefore w:val="0"/>
      </w:pPr>
      <w:bookmarkStart w:id="14" w:name="_Toc3373"/>
      <w:r>
        <w:t>2.7 OpenCV与人脸核验技术</w:t>
      </w:r>
      <w:bookmarkEnd w:id="14"/>
    </w:p>
    <w:p w14:paraId="177FFEE0">
      <w:pPr>
        <w:jc w:val="both"/>
      </w:pPr>
      <w:r>
        <w:t>OpenCV提供图像处理接口。项目通过Java适配模块调用OpenCV 4.9.0，对图像解码、检测、对齐和提取特征，再作一对一比较。适配层返回结果，学习服务处理任务与会话，将算法调用和培训规则分离。</w:t>
      </w:r>
    </w:p>
    <w:p w14:paraId="31BD104B">
      <w:pPr>
        <w:jc w:val="both"/>
      </w:pPr>
      <w:r>
        <w:t>人脸检测判断输入是否可用，特征比较将登记与提交图像的相似度同配置阈值比较。YuNet、SFace承担模型能力，业务层管理抽验创建、截止时间、重试和失败处置，将模型判断与抽验任务流程分离。</w:t>
      </w:r>
    </w:p>
    <w:p w14:paraId="365BD400">
      <w:pPr>
        <w:jc w:val="both"/>
      </w:pPr>
      <w:r>
        <w:t>Wu等的YuNet以轻量结构权衡检测成本与精度，</w:t>
      </w:r>
      <w:r>
        <w:rPr>
          <w:vertAlign w:val="superscript"/>
        </w:rPr>
        <w:t>[16]</w:t>
      </w:r>
      <w:r>
        <w:t>Zhong等的SFace以损失函数约束特征学习，处理训练图像质量差异。</w:t>
      </w:r>
      <w:r>
        <w:rPr>
          <w:vertAlign w:val="superscript"/>
        </w:rPr>
        <w:t>[17]</w:t>
      </w:r>
      <w:r>
        <w:t>项目仅用已有模型推理，未重新训练，原论文基准不作为系统指标；身份抽验采用人脸检测与相似度比较，不能等同活体检测。</w:t>
      </w:r>
    </w:p>
    <w:p w14:paraId="17D46369">
      <w:pPr>
        <w:jc w:val="both"/>
      </w:pPr>
      <w:r>
        <w:t>《个人信息保护法》要求敏感个人信息处理具备特定目的、充分必要性与严格保护。</w:t>
      </w:r>
      <w:r>
        <w:rPr>
          <w:vertAlign w:val="superscript"/>
        </w:rPr>
        <w:t>[18]</w:t>
      </w:r>
      <w:r>
        <w:t>2025年施行的《人脸识别技术应用安全管理办法》规定告知、保存期限和替代验证方式。</w:t>
      </w:r>
      <w:r>
        <w:rPr>
          <w:vertAlign w:val="superscript"/>
        </w:rPr>
        <w:t>[19]</w:t>
      </w:r>
      <w:r>
        <w:t>项目以私有存储及访问控制保护照片，治理局限见7.2节。</w:t>
      </w:r>
    </w:p>
    <w:p w14:paraId="77582DA0">
      <w:pPr>
        <w:pStyle w:val="4"/>
        <w:pageBreakBefore w:val="0"/>
      </w:pPr>
      <w:bookmarkStart w:id="15" w:name="_Toc18398"/>
      <w:r>
        <w:t>2.8 OSS对象存储与媒体访问</w:t>
      </w:r>
      <w:bookmarkEnd w:id="15"/>
    </w:p>
    <w:p w14:paraId="650BAAB7">
      <w:pPr>
        <w:jc w:val="both"/>
      </w:pPr>
      <w:r>
        <w:t>对象存储适合视频、图像等非结构化资源。项目以OSS私有存储保存课件和照片，MySQL保存引用与元数据。浏览器授权直传视频，后端签发授权并校验元数据；播放和照片预览须检查企业归属及业务条件，使用有期限的授权。</w:t>
      </w:r>
    </w:p>
    <w:p w14:paraId="479645BC">
      <w:pPr>
        <w:jc w:val="both"/>
      </w:pPr>
      <w:r>
        <w:t>HTTP范围请求按字节区间取资源，支撑视频定位和分段读取。</w:t>
      </w:r>
      <w:r>
        <w:rPr>
          <w:vertAlign w:val="superscript"/>
        </w:rPr>
        <w:t>[20]</w:t>
      </w:r>
      <w:r>
        <w:t>浏览器读取并播放媒体，学习服务依据事件与状态计时。资源访问授权保护媒体，培训完成由业务规则判定，取得内容本身不代表完成学时。</w:t>
      </w:r>
    </w:p>
    <w:p w14:paraId="346AF172">
      <w:pPr>
        <w:pStyle w:val="3"/>
        <w:pageBreakBefore/>
      </w:pPr>
      <w:bookmarkStart w:id="16" w:name="_Toc18350"/>
      <w:r>
        <w:t>3 需求与可行性分析</w:t>
      </w:r>
      <w:bookmarkEnd w:id="16"/>
    </w:p>
    <w:p w14:paraId="1764322F">
      <w:pPr>
        <w:pStyle w:val="4"/>
        <w:pageBreakBefore w:val="0"/>
      </w:pPr>
      <w:bookmarkStart w:id="17" w:name="_Toc10506"/>
      <w:r>
        <w:t>3.1 用户角色与业务范围</w:t>
      </w:r>
      <w:bookmarkEnd w:id="17"/>
    </w:p>
    <w:p w14:paraId="2593DC20">
      <w:pPr>
        <w:pStyle w:val="5"/>
        <w:keepNext/>
        <w:keepLines/>
      </w:pPr>
      <w:bookmarkStart w:id="18" w:name="_Toc20802"/>
      <w:r>
        <w:t>3.1.1 参与者及其权限范围</w:t>
      </w:r>
      <w:bookmarkEnd w:id="18"/>
    </w:p>
    <w:p w14:paraId="0D2BCD93">
      <w:pPr>
        <w:jc w:val="both"/>
      </w:pPr>
      <w:r>
        <w:t>系统提取平台管理员、企业管理员和学员三类主要参与者。平台管理员建立企业或行管组织及初始管理账号，维护行政区域并处理组织启停、管理员密码重置等平台操作。企业管理员维护本企业部门、人员、车辆、角色授权、课程、题库、试卷和培训计划，并查询培训过程与结果。学员参加本人被分配的培训，完成视频学习、身份核验和考试，查询个人档案。角色决定功能权限，企业标识和用户标识决定数据范围，二者共同构成访问条件。</w:t>
      </w:r>
    </w:p>
    <w:p w14:paraId="213D86D1">
      <w:pPr>
        <w:jc w:val="both"/>
      </w:pPr>
      <w:r>
        <w:t>论文中的学时监管指企业管理员对本企业学习过程的查询和核对。本文授权模型以企业数据隔离和本人任务访问为边界，行政区域用于基础组织信息，不承担行业管理机构的跨企业监管授权。车辆模块维护车牌、企业、可选部门及启停状态，并支持人员可选绑定一辆本企业车辆，同一车辆可关联多人；不承担营运证生命周期或驾驶员调度。</w:t>
      </w:r>
    </w:p>
    <w:p w14:paraId="191763FC">
      <w:pPr>
        <w:jc w:val="both"/>
      </w:pPr>
      <w:r>
        <w:t>表3-1概括角色与主要对象的关系。表中的“本企业”和“本人”是服务端数据范围要求，并非只对前端菜单的显示规则作说明。</w:t>
      </w:r>
    </w:p>
    <w:p w14:paraId="02CD676D">
      <w:pPr>
        <w:pStyle w:val="15"/>
      </w:pPr>
      <w:r>
        <w:t>表3-1 用户角色与业务操作范围</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2098"/>
        <w:gridCol w:w="3175"/>
        <w:gridCol w:w="3798"/>
      </w:tblGrid>
      <w:tr w14:paraId="599043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2098" w:type="dxa"/>
            <w:shd w:val="clear" w:color="auto" w:fill="F0F0F0"/>
            <w:vAlign w:val="center"/>
          </w:tcPr>
          <w:p w14:paraId="3319AD4B">
            <w:pPr>
              <w:keepNext/>
              <w:spacing w:before="40" w:after="40" w:line="300" w:lineRule="auto"/>
              <w:ind w:firstLine="0"/>
              <w:jc w:val="center"/>
            </w:pPr>
            <w:r>
              <w:rPr>
                <w:b/>
                <w:sz w:val="21"/>
              </w:rPr>
              <w:t>角色</w:t>
            </w:r>
          </w:p>
        </w:tc>
        <w:tc>
          <w:tcPr>
            <w:tcW w:w="3175" w:type="dxa"/>
            <w:shd w:val="clear" w:color="auto" w:fill="F0F0F0"/>
            <w:vAlign w:val="center"/>
          </w:tcPr>
          <w:p w14:paraId="521569F8">
            <w:pPr>
              <w:keepNext/>
              <w:spacing w:before="40" w:after="40" w:line="300" w:lineRule="auto"/>
              <w:ind w:firstLine="0"/>
              <w:jc w:val="center"/>
            </w:pPr>
            <w:r>
              <w:rPr>
                <w:b/>
                <w:sz w:val="21"/>
              </w:rPr>
              <w:t>主要操作</w:t>
            </w:r>
          </w:p>
        </w:tc>
        <w:tc>
          <w:tcPr>
            <w:tcW w:w="3798" w:type="dxa"/>
            <w:shd w:val="clear" w:color="auto" w:fill="F0F0F0"/>
            <w:vAlign w:val="center"/>
          </w:tcPr>
          <w:p w14:paraId="429FC7FF">
            <w:pPr>
              <w:keepNext/>
              <w:spacing w:before="40" w:after="40" w:line="300" w:lineRule="auto"/>
              <w:ind w:firstLine="0"/>
              <w:jc w:val="center"/>
            </w:pPr>
            <w:r>
              <w:rPr>
                <w:b/>
                <w:sz w:val="21"/>
              </w:rPr>
              <w:t>数据范围</w:t>
            </w:r>
          </w:p>
        </w:tc>
      </w:tr>
      <w:tr w14:paraId="442649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444FE5CB">
            <w:pPr>
              <w:keepNext/>
              <w:spacing w:before="40" w:after="40" w:line="300" w:lineRule="auto"/>
              <w:ind w:firstLine="0"/>
              <w:jc w:val="left"/>
            </w:pPr>
            <w:r>
              <w:rPr>
                <w:sz w:val="21"/>
              </w:rPr>
              <w:t>平台管理员</w:t>
            </w:r>
          </w:p>
        </w:tc>
        <w:tc>
          <w:tcPr>
            <w:tcW w:w="3175" w:type="dxa"/>
            <w:vAlign w:val="center"/>
          </w:tcPr>
          <w:p w14:paraId="51978241">
            <w:pPr>
              <w:keepNext/>
              <w:spacing w:before="40" w:after="40" w:line="300" w:lineRule="auto"/>
              <w:ind w:firstLine="0"/>
              <w:jc w:val="left"/>
            </w:pPr>
            <w:r>
              <w:rPr>
                <w:sz w:val="21"/>
              </w:rPr>
              <w:t>建立组织及管理账号</w:t>
            </w:r>
          </w:p>
        </w:tc>
        <w:tc>
          <w:tcPr>
            <w:tcW w:w="3798" w:type="dxa"/>
            <w:vAlign w:val="center"/>
          </w:tcPr>
          <w:p w14:paraId="23EC87F5">
            <w:pPr>
              <w:keepNext/>
              <w:spacing w:before="40" w:after="40" w:line="300" w:lineRule="auto"/>
              <w:ind w:firstLine="0"/>
              <w:jc w:val="left"/>
            </w:pPr>
            <w:r>
              <w:rPr>
                <w:sz w:val="21"/>
              </w:rPr>
              <w:t>按平台授权处理基础对象</w:t>
            </w:r>
          </w:p>
        </w:tc>
      </w:tr>
      <w:tr w14:paraId="0B7108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4629718E">
            <w:pPr>
              <w:keepNext/>
              <w:spacing w:before="40" w:after="40" w:line="300" w:lineRule="auto"/>
              <w:ind w:firstLine="0"/>
              <w:jc w:val="left"/>
            </w:pPr>
            <w:r>
              <w:rPr>
                <w:sz w:val="21"/>
              </w:rPr>
              <w:t>企业管理员</w:t>
            </w:r>
          </w:p>
        </w:tc>
        <w:tc>
          <w:tcPr>
            <w:tcW w:w="3175" w:type="dxa"/>
            <w:vAlign w:val="center"/>
          </w:tcPr>
          <w:p w14:paraId="5085FEA1">
            <w:pPr>
              <w:keepNext/>
              <w:spacing w:before="40" w:after="40" w:line="300" w:lineRule="auto"/>
              <w:ind w:firstLine="0"/>
              <w:jc w:val="left"/>
            </w:pPr>
            <w:r>
              <w:rPr>
                <w:sz w:val="21"/>
              </w:rPr>
              <w:t>管理课程、计划、人员、车辆、考试与档案</w:t>
            </w:r>
          </w:p>
        </w:tc>
        <w:tc>
          <w:tcPr>
            <w:tcW w:w="3798" w:type="dxa"/>
            <w:vAlign w:val="center"/>
          </w:tcPr>
          <w:p w14:paraId="4BD9C86A">
            <w:pPr>
              <w:keepNext/>
              <w:spacing w:before="40" w:after="40" w:line="300" w:lineRule="auto"/>
              <w:ind w:firstLine="0"/>
              <w:jc w:val="left"/>
            </w:pPr>
            <w:r>
              <w:rPr>
                <w:sz w:val="21"/>
              </w:rPr>
              <w:t>当前登录企业</w:t>
            </w:r>
          </w:p>
        </w:tc>
      </w:tr>
      <w:tr w14:paraId="69FCFB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33CDD279">
            <w:pPr>
              <w:keepNext w:val="0"/>
              <w:spacing w:before="40" w:after="40" w:line="300" w:lineRule="auto"/>
              <w:ind w:firstLine="0"/>
              <w:jc w:val="left"/>
            </w:pPr>
            <w:r>
              <w:rPr>
                <w:sz w:val="21"/>
              </w:rPr>
              <w:t>学员</w:t>
            </w:r>
          </w:p>
        </w:tc>
        <w:tc>
          <w:tcPr>
            <w:tcW w:w="3175" w:type="dxa"/>
            <w:vAlign w:val="center"/>
          </w:tcPr>
          <w:p w14:paraId="255306D8">
            <w:pPr>
              <w:keepNext w:val="0"/>
              <w:spacing w:before="40" w:after="40" w:line="300" w:lineRule="auto"/>
              <w:ind w:firstLine="0"/>
              <w:jc w:val="left"/>
            </w:pPr>
            <w:r>
              <w:rPr>
                <w:sz w:val="21"/>
              </w:rPr>
              <w:t>参加学习、提交考试、查询成果</w:t>
            </w:r>
          </w:p>
        </w:tc>
        <w:tc>
          <w:tcPr>
            <w:tcW w:w="3798" w:type="dxa"/>
            <w:vAlign w:val="center"/>
          </w:tcPr>
          <w:p w14:paraId="0CFBFB9E">
            <w:pPr>
              <w:keepNext w:val="0"/>
              <w:spacing w:before="40" w:after="40" w:line="300" w:lineRule="auto"/>
              <w:ind w:firstLine="0"/>
              <w:jc w:val="left"/>
            </w:pPr>
            <w:r>
              <w:rPr>
                <w:sz w:val="21"/>
              </w:rPr>
              <w:t>本人被分配的任务</w:t>
            </w:r>
          </w:p>
        </w:tc>
      </w:tr>
    </w:tbl>
    <w:p w14:paraId="5FBB92DA">
      <w:pPr>
        <w:spacing w:after="80" w:line="240" w:lineRule="auto"/>
      </w:pPr>
    </w:p>
    <w:p w14:paraId="5425A4A3">
      <w:pPr>
        <w:keepNext w:val="0"/>
        <w:spacing w:line="360" w:lineRule="auto"/>
        <w:ind w:firstLine="480"/>
        <w:jc w:val="both"/>
      </w:pPr>
      <w:r>
        <w:rPr>
          <w:rFonts w:ascii="Times New Roman" w:hAnsi="Times New Roman" w:eastAsia="宋体"/>
          <w:b w:val="0"/>
          <w:color w:val="000000"/>
          <w:sz w:val="24"/>
        </w:rPr>
        <w:t>组织性质中的行管类别沿用组织管理员账号和租户隔离机制，当前只建立组织及辖区基础模型。本文不将行业管理机构的跨企业统计或监管列为已完成用例。平台、企业和学员身份也不构成逐层继承的权限关系，平台身份不自动获得企业学习照片的读取权限。</w:t>
      </w:r>
    </w:p>
    <w:p w14:paraId="23E59553">
      <w:pPr>
        <w:pStyle w:val="5"/>
        <w:keepNext/>
        <w:keepLines/>
      </w:pPr>
      <w:bookmarkStart w:id="19" w:name="_Toc26531"/>
      <w:r>
        <w:t>3.1.2 角色用例分析</w:t>
      </w:r>
      <w:bookmarkEnd w:id="19"/>
    </w:p>
    <w:p w14:paraId="4B923CBC">
      <w:pPr>
        <w:keepNext w:val="0"/>
        <w:spacing w:line="360" w:lineRule="auto"/>
        <w:ind w:firstLine="480"/>
        <w:jc w:val="both"/>
      </w:pPr>
      <w:r>
        <w:rPr>
          <w:rFonts w:ascii="Times New Roman" w:hAnsi="Times New Roman" w:eastAsia="宋体"/>
          <w:b w:val="0"/>
          <w:color w:val="000000"/>
          <w:sz w:val="24"/>
        </w:rPr>
        <w:t>图3-1至图3-3按参与者的业务目标划分用例，各操作以认证和授权为前提。连线表示交互关系，不表示执行顺序。</w:t>
      </w:r>
    </w:p>
    <w:p w14:paraId="37AAC4BF">
      <w:pPr>
        <w:keepNext/>
        <w:spacing w:line="360" w:lineRule="auto"/>
        <w:ind w:firstLine="480"/>
        <w:jc w:val="both"/>
      </w:pPr>
      <w:r>
        <w:rPr>
          <w:rFonts w:ascii="Times New Roman" w:hAnsi="Times New Roman" w:eastAsia="宋体"/>
          <w:b w:val="0"/>
          <w:color w:val="000000"/>
          <w:sz w:val="24"/>
        </w:rPr>
        <w:t>平台管理员用例见图3-1。组织管理涵盖企业和行管基础资料，行政区域维护用于组织辖区绑定。平台工作台只展示当前身份具备权限的入口，组织维护与企业培训业务分属不同授权范围。</w:t>
      </w:r>
    </w:p>
    <w:p w14:paraId="594DA363">
      <w:pPr>
        <w:keepNext/>
        <w:spacing w:before="120" w:line="240" w:lineRule="auto"/>
        <w:ind w:firstLine="0"/>
        <w:jc w:val="center"/>
      </w:pPr>
      <w:r>
        <w:drawing>
          <wp:inline distT="0" distB="0" distL="114300" distR="114300">
            <wp:extent cx="5579745" cy="2789555"/>
            <wp:effectExtent l="0" t="0" r="1905" b="10795"/>
            <wp:docPr id="7" name="Picture 7" descr="图3-1 平台管理员用例图" title="图3-1 平台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3-1 平台管理员用例图" title="图3-1 平台管理员用例图"/>
                    <pic:cNvPicPr>
                      <a:picLocks noChangeAspect="1"/>
                    </pic:cNvPicPr>
                  </pic:nvPicPr>
                  <pic:blipFill>
                    <a:blip r:embed="rId13"/>
                    <a:stretch>
                      <a:fillRect/>
                    </a:stretch>
                  </pic:blipFill>
                  <pic:spPr>
                    <a:xfrm>
                      <a:off x="0" y="0"/>
                      <a:ext cx="5580000" cy="2790000"/>
                    </a:xfrm>
                    <a:prstGeom prst="rect">
                      <a:avLst/>
                    </a:prstGeom>
                  </pic:spPr>
                </pic:pic>
              </a:graphicData>
            </a:graphic>
          </wp:inline>
        </w:drawing>
      </w:r>
    </w:p>
    <w:p w14:paraId="5B0CB76B">
      <w:pPr>
        <w:pStyle w:val="15"/>
        <w:keepNext w:val="0"/>
        <w:spacing w:before="120" w:after="120"/>
        <w:ind w:firstLine="0"/>
        <w:jc w:val="center"/>
      </w:pPr>
      <w:r>
        <w:rPr>
          <w:rFonts w:ascii="Times New Roman" w:hAnsi="Times New Roman" w:eastAsia="宋体"/>
          <w:b w:val="0"/>
          <w:color w:val="000000"/>
          <w:sz w:val="21"/>
        </w:rPr>
        <w:t>图3-1 平台管理员用例图</w:t>
      </w:r>
    </w:p>
    <w:p w14:paraId="226F4A59">
      <w:pPr>
        <w:keepNext/>
        <w:spacing w:line="360" w:lineRule="auto"/>
        <w:ind w:firstLine="480"/>
        <w:jc w:val="both"/>
      </w:pPr>
      <w:r>
        <w:rPr>
          <w:rFonts w:ascii="Times New Roman" w:hAnsi="Times New Roman" w:eastAsia="宋体"/>
          <w:b w:val="0"/>
          <w:color w:val="000000"/>
          <w:sz w:val="24"/>
        </w:rPr>
        <w:t>企业管理员用例见图3-2。管理员先准备人员、课程和考试资源，再编排并发布培训计划，随后通过统计和档案查询培训执行情况。角色授权限定本企业可分配的权限，人员登记照用于已授权的身份核验业务。</w:t>
      </w:r>
    </w:p>
    <w:p w14:paraId="1F661F2C">
      <w:pPr>
        <w:keepNext/>
        <w:spacing w:before="120" w:line="240" w:lineRule="auto"/>
        <w:ind w:firstLine="0"/>
        <w:jc w:val="center"/>
      </w:pPr>
      <w:r>
        <w:drawing>
          <wp:inline distT="0" distB="0" distL="114300" distR="114300">
            <wp:extent cx="5579745" cy="4128770"/>
            <wp:effectExtent l="0" t="0" r="1905" b="5080"/>
            <wp:docPr id="8" name="Picture 8" descr="图3-2 企业管理员用例图" title="图3-2 企业管理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3-2 企业管理员用例图" title="图3-2 企业管理员用例图"/>
                    <pic:cNvPicPr>
                      <a:picLocks noChangeAspect="1"/>
                    </pic:cNvPicPr>
                  </pic:nvPicPr>
                  <pic:blipFill>
                    <a:blip r:embed="rId14"/>
                    <a:stretch>
                      <a:fillRect/>
                    </a:stretch>
                  </pic:blipFill>
                  <pic:spPr>
                    <a:xfrm>
                      <a:off x="0" y="0"/>
                      <a:ext cx="5580000" cy="4129200"/>
                    </a:xfrm>
                    <a:prstGeom prst="rect">
                      <a:avLst/>
                    </a:prstGeom>
                  </pic:spPr>
                </pic:pic>
              </a:graphicData>
            </a:graphic>
          </wp:inline>
        </w:drawing>
      </w:r>
    </w:p>
    <w:p w14:paraId="62168426">
      <w:pPr>
        <w:pStyle w:val="15"/>
        <w:keepNext w:val="0"/>
        <w:spacing w:before="120" w:after="120"/>
        <w:ind w:firstLine="0"/>
        <w:jc w:val="center"/>
      </w:pPr>
      <w:r>
        <w:rPr>
          <w:rFonts w:ascii="Times New Roman" w:hAnsi="Times New Roman" w:eastAsia="宋体"/>
          <w:b w:val="0"/>
          <w:color w:val="000000"/>
          <w:sz w:val="21"/>
        </w:rPr>
        <w:t>图3-2 企业管理员用例图</w:t>
      </w:r>
    </w:p>
    <w:p w14:paraId="241CDAE2">
      <w:pPr>
        <w:keepNext/>
        <w:spacing w:line="360" w:lineRule="auto"/>
        <w:ind w:firstLine="480"/>
        <w:jc w:val="both"/>
      </w:pPr>
      <w:r>
        <w:rPr>
          <w:rFonts w:ascii="Times New Roman" w:hAnsi="Times New Roman" w:eastAsia="宋体"/>
          <w:b w:val="0"/>
          <w:color w:val="000000"/>
          <w:sz w:val="24"/>
        </w:rPr>
        <w:t>学员用例见图3-3。视频学习包含签到、播放、暂停恢复、补足学时和签退等操作；启用身份核验时，学员按会话规则提交照片。在线考试以该任务学习完成为前置条件，不能把观看课程画成考试过程中的包含用例。档案查询范围为本人已分配任务，计划结束后仍可查看历史结果。</w:t>
      </w:r>
    </w:p>
    <w:p w14:paraId="6232F73E">
      <w:pPr>
        <w:keepNext/>
        <w:spacing w:before="120" w:line="240" w:lineRule="auto"/>
        <w:ind w:firstLine="0"/>
        <w:jc w:val="center"/>
      </w:pPr>
      <w:r>
        <w:drawing>
          <wp:inline distT="0" distB="0" distL="114300" distR="114300">
            <wp:extent cx="5579745" cy="3682365"/>
            <wp:effectExtent l="0" t="0" r="1905" b="13335"/>
            <wp:docPr id="9" name="Picture 9" descr="图3-3 学员用例图" title="图3-3 学员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3-3 学员用例图" title="图3-3 学员用例图"/>
                    <pic:cNvPicPr>
                      <a:picLocks noChangeAspect="1"/>
                    </pic:cNvPicPr>
                  </pic:nvPicPr>
                  <pic:blipFill>
                    <a:blip r:embed="rId15"/>
                    <a:stretch>
                      <a:fillRect/>
                    </a:stretch>
                  </pic:blipFill>
                  <pic:spPr>
                    <a:xfrm>
                      <a:off x="0" y="0"/>
                      <a:ext cx="5580000" cy="3682800"/>
                    </a:xfrm>
                    <a:prstGeom prst="rect">
                      <a:avLst/>
                    </a:prstGeom>
                  </pic:spPr>
                </pic:pic>
              </a:graphicData>
            </a:graphic>
          </wp:inline>
        </w:drawing>
      </w:r>
    </w:p>
    <w:p w14:paraId="020C45B5">
      <w:pPr>
        <w:pStyle w:val="15"/>
        <w:keepNext w:val="0"/>
        <w:spacing w:before="120" w:after="120"/>
        <w:ind w:firstLine="0"/>
        <w:jc w:val="center"/>
      </w:pPr>
      <w:r>
        <w:rPr>
          <w:rFonts w:ascii="Times New Roman" w:hAnsi="Times New Roman" w:eastAsia="宋体"/>
          <w:b w:val="0"/>
          <w:color w:val="000000"/>
          <w:sz w:val="21"/>
        </w:rPr>
        <w:t>图3-3 学员用例图</w:t>
      </w:r>
    </w:p>
    <w:p w14:paraId="71E6AE0E">
      <w:pPr>
        <w:pStyle w:val="4"/>
        <w:pageBreakBefore w:val="0"/>
      </w:pPr>
      <w:bookmarkStart w:id="20" w:name="_Toc23439"/>
      <w:r>
        <w:t>3.2 培训业务流程与功能需求</w:t>
      </w:r>
      <w:bookmarkEnd w:id="20"/>
    </w:p>
    <w:p w14:paraId="0F9ABE31">
      <w:pPr>
        <w:pStyle w:val="5"/>
        <w:pageBreakBefore w:val="0"/>
      </w:pPr>
      <w:bookmarkStart w:id="21" w:name="_Toc28178"/>
      <w:r>
        <w:t>3.2.1 课程与计划发布</w:t>
      </w:r>
      <w:bookmarkEnd w:id="21"/>
    </w:p>
    <w:p w14:paraId="1E2E5DF0">
      <w:pPr>
        <w:jc w:val="both"/>
      </w:pPr>
      <w:r>
        <w:t>企业管理员先维护课程基本信息及视频课件，再选择课程与参训学员建立培训计划。计划支持“仅学习”和“学习加考试”两种模式。周期按自然日设置，新建或更新时将起始日归一为00:00:00、结束日归一为23:59:59，允许同日培训。发布至少需要一门课程和一名学员；需要考试时，还应具有有效试卷及判定配置。发布过程应保存课程、课件、规定时长和相关规则的快照。</w:t>
      </w:r>
    </w:p>
    <w:p w14:paraId="5E30E0C2">
      <w:pPr>
        <w:jc w:val="both"/>
      </w:pPr>
      <w:r>
        <w:t>课程编辑与历史任务必须隔离。如果一门课程从100秒视频调整为更长视频，已经参加旧计划的学员不应在没有重新发布的情况下突然增加学习要求。同样，试题答案维护不能改写既有考试的判分依据。需求因此区分可维护的基础资源与发布后服务于具体任务的快照资源，删除和停用操作也要检查对象是否被既有业务引用。</w:t>
      </w:r>
    </w:p>
    <w:p w14:paraId="51B98681">
      <w:pPr>
        <w:pStyle w:val="5"/>
        <w:pageBreakBefore w:val="0"/>
      </w:pPr>
      <w:bookmarkStart w:id="22" w:name="_Toc29032"/>
      <w:r>
        <w:t>3.2.2 学习与异常恢复</w:t>
      </w:r>
      <w:bookmarkEnd w:id="22"/>
    </w:p>
    <w:p w14:paraId="5BA09C60">
      <w:pPr>
        <w:jc w:val="both"/>
      </w:pPr>
      <w:r>
        <w:t>学员进入任务时，系统核实登录身份、企业归属、任务分配和计划状态，再建立或恢复学习会话。播放期间上报的消息包含请求标识、会话内序号、课件标识与位置等信息。系统应拒绝越权会话访问，避免同一请求重复累计，并对不符合状态的播放操作返回明确结果。学员看到的累计学时应来自服务端确认。</w:t>
      </w:r>
    </w:p>
    <w:p w14:paraId="0B7EB94C">
      <w:pPr>
        <w:jc w:val="both"/>
      </w:pPr>
      <w:r>
        <w:t>断线需要同时考虑界面与服务端。前端检测连接不可用后暂停播放入口，恢复连接时先获取已确认状态，再决定是否继续学习；服务端不能把断线期间客户端自行推进的位置全部补记为学时。所有课件已经到达结尾但累计值仍不足时，应允许按正常规则重新播放补足差额。补学不能清空原累计值，也不能仅点击播放就增加学时。</w:t>
      </w:r>
    </w:p>
    <w:p w14:paraId="08E7585D">
      <w:pPr>
        <w:pStyle w:val="5"/>
        <w:pageBreakBefore w:val="0"/>
      </w:pPr>
      <w:bookmarkStart w:id="23" w:name="_Toc26040"/>
      <w:r>
        <w:t>3.2.3 抽验与考试</w:t>
      </w:r>
      <w:bookmarkEnd w:id="23"/>
    </w:p>
    <w:p w14:paraId="3BF1D7D6">
      <w:pPr>
        <w:jc w:val="both"/>
      </w:pPr>
      <w:r>
        <w:t>身份抽验需要记录“系统要求进行一次核验”和“学员提交了一次图像”两个事实。学员可能在截止时间前提交多次，也可能始终不提交。因此，抽验任务具有独立状态，提交日志归属于任务；超时任务即使没有照片也必须能够被管理员查询。核验期间暂停正常学习，成功后的恢复和失败后的处置由服务端规则决定。</w:t>
      </w:r>
    </w:p>
    <w:p w14:paraId="37DC8279">
      <w:pPr>
        <w:jc w:val="both"/>
      </w:pPr>
      <w:r>
        <w:t>考试需求包括开始时间、截止时间、答案保存、交卷和成绩查询。开始或继续进行中的考试前，服务端要求学习已完成；已有交卷结果仍可读取。截止时间以服务端为准，判分依据发布后的题目快照。答案自动保存须避免连续请求覆盖，重复交卷不能产生重复成绩。仅学习模式以学习完成为结业条件，学习加考试模式还要求考试及格。全部有效参训任务结业后，计划可提前结束；已结业学员在原培训周期内仍可回看，过期或取消后不再取得播放授权。</w:t>
      </w:r>
    </w:p>
    <w:p w14:paraId="655ABB5C">
      <w:pPr>
        <w:pStyle w:val="5"/>
        <w:pageBreakBefore w:val="0"/>
      </w:pPr>
      <w:bookmarkStart w:id="24" w:name="_Toc16640"/>
      <w:r>
        <w:t>3.2.4 档案与统计</w:t>
      </w:r>
      <w:bookmarkEnd w:id="24"/>
    </w:p>
    <w:p w14:paraId="79829BD5">
      <w:pPr>
        <w:jc w:val="both"/>
      </w:pPr>
      <w:r>
        <w:t>学员档案展示本人计划、课程规定学时、已确认学时和成绩；管理端进一步查询本企业会话、受理事件与抽验记录。档案支持受控预览签到、签退及抽验照片，无照片的历史记录仍按原记录展示。计划结束后保留只读访问，未学习课程按发布快照显示零进度。档案查询不创建进度行、不启动考试、不推进计划生命周期，防止查看历史记录改变记录本身。</w:t>
      </w:r>
    </w:p>
    <w:p w14:paraId="4F529D91">
      <w:pPr>
        <w:jc w:val="both"/>
      </w:pPr>
      <w:r>
        <w:t>统计采用任务和确认进度作为来源，展示状态应能够解释到具体明细。完成比例、学习进度与考试通过情况需要使用明确分母，不能把未参加考试等同于考试不及格。由于任务完成状态由事件投影维护，统计页面需要接受短暂传播延迟，遇到差异时能够沿任务、会话和事件标识追溯，而不是人工覆盖最终结果。</w:t>
      </w:r>
    </w:p>
    <w:p w14:paraId="16ED2F2E">
      <w:pPr>
        <w:pStyle w:val="4"/>
        <w:pageBreakBefore w:val="0"/>
      </w:pPr>
      <w:bookmarkStart w:id="25" w:name="_Toc11507"/>
      <w:r>
        <w:t>3.3 非功能需求</w:t>
      </w:r>
      <w:bookmarkEnd w:id="25"/>
    </w:p>
    <w:p w14:paraId="26BDFBA4">
      <w:pPr>
        <w:jc w:val="both"/>
      </w:pPr>
      <w:r>
        <w:t>安全性首先体现为服务端持续验证数据归属。仅在登录时确认企业身份并不足够，后续按记录编号读取、修改或查询详情时都需要重新检查。认证令牌不放入URL，课程访问使用短期授权地址，历史档案只返回业务必需字段。浏览器认证采用HttpOnly Cookie和CSRF双提交保护，前端不能将读取不到令牌内容误解为不需要处理跨站请求风险。</w:t>
      </w:r>
    </w:p>
    <w:p w14:paraId="0FD4F072">
      <w:pPr>
        <w:jc w:val="both"/>
      </w:pPr>
      <w:r>
        <w:t>可靠性要求同一业务事件的重复出现不会改变其最终含义。学习进度需要幂等处理，消息重复消费需要去重，迟到的开始事件不能把完成任务回退为进行中。发生依赖故障时应保留重试所需信息，同时让失败能够被识别。系统允许过程状态存在短暂差异，但不接受无法解释的静默丢失。</w:t>
      </w:r>
    </w:p>
    <w:p w14:paraId="094ACDA3">
      <w:pPr>
        <w:jc w:val="both"/>
      </w:pPr>
      <w:r>
        <w:t>可维护性要求服务职责、接口泛型和数据库迁移保持明确。数据库迁移提供从空库建立结构及检查约束的路径，测试应覆盖真实数据库中的事务回滚和唯一索引，而不能只在替身对象上断言方法被调用。可部署性以单实例演示环境为目标。</w:t>
      </w:r>
    </w:p>
    <w:p w14:paraId="47891903">
      <w:pPr>
        <w:pStyle w:val="4"/>
        <w:pageBreakBefore w:val="0"/>
      </w:pPr>
      <w:bookmarkStart w:id="26" w:name="_Toc15464"/>
      <w:r>
        <w:t>3.4 方案可行性与选择</w:t>
      </w:r>
      <w:bookmarkEnd w:id="26"/>
    </w:p>
    <w:p w14:paraId="273D6DDB">
      <w:pPr>
        <w:pStyle w:val="5"/>
        <w:keepNext/>
        <w:keepLines/>
      </w:pPr>
      <w:bookmarkStart w:id="27" w:name="_Toc28174"/>
      <w:r>
        <w:t>3.4.1 技术可行性</w:t>
      </w:r>
      <w:bookmarkEnd w:id="27"/>
    </w:p>
    <w:p w14:paraId="1B3D2202">
      <w:pPr>
        <w:keepNext w:val="0"/>
        <w:spacing w:line="360" w:lineRule="auto"/>
        <w:ind w:firstLine="480"/>
        <w:jc w:val="both"/>
      </w:pPr>
      <w:r>
        <w:rPr>
          <w:rFonts w:ascii="Times New Roman" w:hAnsi="Times New Roman" w:eastAsia="宋体"/>
          <w:b w:val="0"/>
          <w:color w:val="000000"/>
          <w:sz w:val="24"/>
        </w:rPr>
        <w:t>Java与Spring Boot处理业务，Vue与TypeScript组织管理端和学员端，Dubbo连接管理、培训和学习服务。MySQL保存任务、进度和结果，Redis缓存认证与授权信息，WebSocket双向传递学习消息，RabbitMQ配合本地事务消息异步传递学习结果。各组件已有明确接入位置，可支撑职责分层和规则分析。</w:t>
      </w:r>
    </w:p>
    <w:p w14:paraId="07F2528D">
      <w:pPr>
        <w:keepNext w:val="0"/>
        <w:spacing w:line="360" w:lineRule="auto"/>
        <w:ind w:firstLine="480"/>
        <w:jc w:val="both"/>
      </w:pPr>
      <w:r>
        <w:rPr>
          <w:rFonts w:ascii="Times New Roman" w:hAnsi="Times New Roman" w:eastAsia="宋体"/>
          <w:b w:val="0"/>
          <w:color w:val="000000"/>
          <w:sz w:val="24"/>
        </w:rPr>
        <w:t>实现依赖Java 17、数据库与中间件、支持视频及摄像头的浏览器、课程媒体和人脸模型。对象存储管理私有媒体，人脸适配器负责图像比较。迁移、领域测试和联调证据见第6章；路线面向单实例演示，不据选型推导生产容量、多实例协调或真实媒体闭环。</w:t>
      </w:r>
    </w:p>
    <w:p w14:paraId="0197A017">
      <w:pPr>
        <w:pStyle w:val="5"/>
        <w:keepNext/>
        <w:keepLines/>
      </w:pPr>
      <w:bookmarkStart w:id="28" w:name="_Toc27450"/>
      <w:r>
        <w:t>3.4.2 经济可行性</w:t>
      </w:r>
      <w:bookmarkEnd w:id="28"/>
    </w:p>
    <w:p w14:paraId="50DB923D">
      <w:pPr>
        <w:keepNext w:val="0"/>
        <w:spacing w:line="360" w:lineRule="auto"/>
        <w:ind w:firstLine="480"/>
        <w:jc w:val="both"/>
      </w:pPr>
      <w:r>
        <w:rPr>
          <w:rFonts w:ascii="Times New Roman" w:hAnsi="Times New Roman" w:eastAsia="宋体"/>
          <w:b w:val="0"/>
          <w:color w:val="000000"/>
          <w:sz w:val="24"/>
        </w:rPr>
        <w:t>开发使用已有设备、浏览器和开发工具，主要投入为需求梳理、编码、调试及维护。开源框架可减少通用能力建设，但实际部署仍需计算、存储、网络和运维支出。</w:t>
      </w:r>
    </w:p>
    <w:p w14:paraId="216299FE">
      <w:pPr>
        <w:keepNext w:val="0"/>
        <w:spacing w:line="360" w:lineRule="auto"/>
        <w:ind w:firstLine="480"/>
        <w:jc w:val="both"/>
      </w:pPr>
      <w:r>
        <w:rPr>
          <w:rFonts w:ascii="Times New Roman" w:hAnsi="Times New Roman" w:eastAsia="宋体"/>
          <w:b w:val="0"/>
          <w:color w:val="000000"/>
          <w:sz w:val="24"/>
        </w:rPr>
        <w:t>运行成本主要来自服务与中间件、媒体存储、流量及备份运维。浏览器经授权直连对象存储，减少业务接口转发媒体的负担。快照和日志增加存储量，用于稳定解释历史和追溯异常。演示可复用单机环境及有限自制样本，企业投入需按规模、媒体大小和保存期限测算，不给出未经测量的节省比例或回收期。</w:t>
      </w:r>
    </w:p>
    <w:p w14:paraId="7CFEA7B3">
      <w:pPr>
        <w:pStyle w:val="5"/>
        <w:keepNext/>
        <w:keepLines/>
      </w:pPr>
      <w:bookmarkStart w:id="29" w:name="_Toc26323"/>
      <w:r>
        <w:t>3.4.3 操作可行性</w:t>
      </w:r>
      <w:bookmarkEnd w:id="29"/>
    </w:p>
    <w:p w14:paraId="6E724920">
      <w:pPr>
        <w:keepNext w:val="0"/>
        <w:spacing w:line="360" w:lineRule="auto"/>
        <w:ind w:firstLine="480"/>
        <w:jc w:val="both"/>
      </w:pPr>
      <w:r>
        <w:rPr>
          <w:rFonts w:ascii="Times New Roman" w:hAnsi="Times New Roman" w:eastAsia="宋体"/>
          <w:b w:val="0"/>
          <w:color w:val="000000"/>
          <w:sz w:val="24"/>
        </w:rPr>
        <w:t>系统采用浏览器入口，管理员和学员通过各自工作台完成操作。管理员的操作顺序与培训组织过程一致：维护基础人员和课程，配置计划及参训对象，发布后查看进度、异常和成绩。学员从任务列表进入课程，按提示签到、播放和签退，在学习完成后参加考试，最后查询个人档案。明确的角色入口和任务状态使使用者能够判断当前可执行的操作。</w:t>
      </w:r>
    </w:p>
    <w:p w14:paraId="7BA86BB2">
      <w:pPr>
        <w:keepNext w:val="0"/>
        <w:spacing w:line="360" w:lineRule="auto"/>
        <w:ind w:firstLine="480"/>
        <w:jc w:val="both"/>
      </w:pPr>
      <w:r>
        <w:rPr>
          <w:rFonts w:ascii="Times New Roman" w:hAnsi="Times New Roman" w:eastAsia="宋体"/>
          <w:b w:val="0"/>
          <w:color w:val="000000"/>
          <w:sz w:val="24"/>
        </w:rPr>
        <w:t>操作依赖可用网络、兼容课程编码的浏览器，以及启用核验时可访问的摄像头和登记照。界面提供断线恢复、学时差额与补学、抽验时限和结束任务的只读提示。企业仍需准备账号、资源并开展必要培训；页面设计不等同于大规模易用性评价。</w:t>
      </w:r>
    </w:p>
    <w:p w14:paraId="1FCEDFCF">
      <w:pPr>
        <w:pStyle w:val="5"/>
        <w:keepNext/>
        <w:keepLines/>
      </w:pPr>
      <w:bookmarkStart w:id="30" w:name="_Toc24159"/>
      <w:r>
        <w:t>3.4.4 方案比较与选择</w:t>
      </w:r>
      <w:bookmarkEnd w:id="30"/>
    </w:p>
    <w:p w14:paraId="26A031F8">
      <w:pPr>
        <w:keepNext w:val="0"/>
        <w:spacing w:line="360" w:lineRule="auto"/>
        <w:ind w:firstLine="480"/>
        <w:jc w:val="both"/>
      </w:pPr>
      <w:r>
        <w:rPr>
          <w:rFonts w:ascii="Times New Roman" w:hAnsi="Times New Roman" w:eastAsia="宋体"/>
          <w:b w:val="0"/>
          <w:color w:val="000000"/>
          <w:sz w:val="24"/>
        </w:rPr>
        <w:t>模块化单体部署节点较少，本地事务关系直观，适合业务规模较小或维护人员有限的场景。业务微服务便于按职责划分数据所有权，但增加远程调用、注册发现和故障排查成本。本项目采用Dubbo架构，研究重点是管理、培训和高频学习职责的分离，以及拆分后的结果一致性处理。表3-2比较了架构与结果传播方案，选型围绕研究目标展开。</w:t>
      </w:r>
    </w:p>
    <w:p w14:paraId="13A7739C">
      <w:pPr>
        <w:pStyle w:val="15"/>
        <w:keepNext/>
        <w:spacing w:before="120" w:after="120"/>
        <w:ind w:firstLine="0"/>
        <w:jc w:val="center"/>
      </w:pPr>
      <w:r>
        <w:rPr>
          <w:rFonts w:ascii="Times New Roman" w:hAnsi="Times New Roman" w:eastAsia="宋体"/>
          <w:b w:val="0"/>
          <w:color w:val="000000"/>
          <w:sz w:val="21"/>
        </w:rPr>
        <w:t>表3-2 系统方案比较</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1701"/>
        <w:gridCol w:w="2608"/>
        <w:gridCol w:w="2211"/>
        <w:gridCol w:w="2551"/>
      </w:tblGrid>
      <w:tr w14:paraId="4FB118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1701" w:type="dxa"/>
            <w:shd w:val="clear" w:color="auto" w:fill="F0F0F0"/>
            <w:vAlign w:val="center"/>
          </w:tcPr>
          <w:p w14:paraId="256261D4">
            <w:pPr>
              <w:keepNext/>
              <w:spacing w:before="40" w:after="40" w:line="300" w:lineRule="auto"/>
              <w:ind w:firstLine="0"/>
              <w:jc w:val="center"/>
            </w:pPr>
            <w:r>
              <w:rPr>
                <w:b/>
                <w:sz w:val="21"/>
              </w:rPr>
              <w:t>方案</w:t>
            </w:r>
          </w:p>
        </w:tc>
        <w:tc>
          <w:tcPr>
            <w:tcW w:w="2608" w:type="dxa"/>
            <w:shd w:val="clear" w:color="auto" w:fill="F0F0F0"/>
            <w:vAlign w:val="center"/>
          </w:tcPr>
          <w:p w14:paraId="73B2968D">
            <w:pPr>
              <w:keepNext/>
              <w:spacing w:before="40" w:after="40" w:line="300" w:lineRule="auto"/>
              <w:ind w:firstLine="0"/>
              <w:jc w:val="center"/>
            </w:pPr>
            <w:r>
              <w:rPr>
                <w:b/>
                <w:sz w:val="21"/>
              </w:rPr>
              <w:t>主要优点</w:t>
            </w:r>
          </w:p>
        </w:tc>
        <w:tc>
          <w:tcPr>
            <w:tcW w:w="2211" w:type="dxa"/>
            <w:shd w:val="clear" w:color="auto" w:fill="F0F0F0"/>
            <w:vAlign w:val="center"/>
          </w:tcPr>
          <w:p w14:paraId="5F8C9870">
            <w:pPr>
              <w:keepNext/>
              <w:spacing w:before="40" w:after="40" w:line="300" w:lineRule="auto"/>
              <w:ind w:firstLine="0"/>
              <w:jc w:val="center"/>
            </w:pPr>
            <w:r>
              <w:rPr>
                <w:b/>
                <w:sz w:val="21"/>
              </w:rPr>
              <w:t>主要代价</w:t>
            </w:r>
          </w:p>
        </w:tc>
        <w:tc>
          <w:tcPr>
            <w:tcW w:w="2551" w:type="dxa"/>
            <w:shd w:val="clear" w:color="auto" w:fill="F0F0F0"/>
            <w:vAlign w:val="center"/>
          </w:tcPr>
          <w:p w14:paraId="36F2217A">
            <w:pPr>
              <w:keepNext/>
              <w:spacing w:before="40" w:after="40" w:line="300" w:lineRule="auto"/>
              <w:ind w:firstLine="0"/>
              <w:jc w:val="center"/>
            </w:pPr>
            <w:r>
              <w:rPr>
                <w:b/>
                <w:sz w:val="21"/>
              </w:rPr>
              <w:t>本项目取舍</w:t>
            </w:r>
          </w:p>
        </w:tc>
      </w:tr>
      <w:tr w14:paraId="45B679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7D0E6682">
            <w:pPr>
              <w:keepNext/>
              <w:spacing w:before="40" w:after="40" w:line="300" w:lineRule="auto"/>
              <w:ind w:firstLine="0"/>
              <w:jc w:val="left"/>
            </w:pPr>
            <w:r>
              <w:rPr>
                <w:sz w:val="21"/>
              </w:rPr>
              <w:t>模块化单体</w:t>
            </w:r>
          </w:p>
        </w:tc>
        <w:tc>
          <w:tcPr>
            <w:tcW w:w="2608" w:type="dxa"/>
            <w:vAlign w:val="center"/>
          </w:tcPr>
          <w:p w14:paraId="0930C8A8">
            <w:pPr>
              <w:keepNext/>
              <w:spacing w:before="40" w:after="40" w:line="300" w:lineRule="auto"/>
              <w:ind w:firstLine="0"/>
              <w:jc w:val="left"/>
            </w:pPr>
            <w:r>
              <w:rPr>
                <w:sz w:val="21"/>
              </w:rPr>
              <w:t>部署节点少，本地事务易理解</w:t>
            </w:r>
          </w:p>
        </w:tc>
        <w:tc>
          <w:tcPr>
            <w:tcW w:w="2211" w:type="dxa"/>
            <w:vAlign w:val="center"/>
          </w:tcPr>
          <w:p w14:paraId="18D25997">
            <w:pPr>
              <w:keepNext/>
              <w:spacing w:before="40" w:after="40" w:line="300" w:lineRule="auto"/>
              <w:ind w:firstLine="0"/>
              <w:jc w:val="left"/>
            </w:pPr>
            <w:r>
              <w:rPr>
                <w:sz w:val="21"/>
              </w:rPr>
              <w:t>业务模块共享进程</w:t>
            </w:r>
          </w:p>
        </w:tc>
        <w:tc>
          <w:tcPr>
            <w:tcW w:w="2551" w:type="dxa"/>
            <w:vAlign w:val="center"/>
          </w:tcPr>
          <w:p w14:paraId="50448827">
            <w:pPr>
              <w:keepNext/>
              <w:spacing w:before="40" w:after="40" w:line="300" w:lineRule="auto"/>
              <w:ind w:firstLine="0"/>
              <w:jc w:val="left"/>
            </w:pPr>
            <w:r>
              <w:rPr>
                <w:sz w:val="21"/>
              </w:rPr>
              <w:t>可作为小规模部署对照</w:t>
            </w:r>
          </w:p>
        </w:tc>
      </w:tr>
      <w:tr w14:paraId="72BAF1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470BD0C1">
            <w:pPr>
              <w:keepNext/>
              <w:spacing w:before="40" w:after="40" w:line="300" w:lineRule="auto"/>
              <w:ind w:firstLine="0"/>
              <w:jc w:val="left"/>
            </w:pPr>
            <w:r>
              <w:rPr>
                <w:sz w:val="21"/>
              </w:rPr>
              <w:t>业务微服务</w:t>
            </w:r>
          </w:p>
        </w:tc>
        <w:tc>
          <w:tcPr>
            <w:tcW w:w="2608" w:type="dxa"/>
            <w:vAlign w:val="center"/>
          </w:tcPr>
          <w:p w14:paraId="4E5D81C6">
            <w:pPr>
              <w:keepNext/>
              <w:spacing w:before="40" w:after="40" w:line="300" w:lineRule="auto"/>
              <w:ind w:firstLine="0"/>
              <w:jc w:val="left"/>
            </w:pPr>
            <w:r>
              <w:rPr>
                <w:sz w:val="21"/>
              </w:rPr>
              <w:t>数据职责清楚，可分别维护</w:t>
            </w:r>
          </w:p>
        </w:tc>
        <w:tc>
          <w:tcPr>
            <w:tcW w:w="2211" w:type="dxa"/>
            <w:vAlign w:val="center"/>
          </w:tcPr>
          <w:p w14:paraId="66570515">
            <w:pPr>
              <w:keepNext/>
              <w:spacing w:before="40" w:after="40" w:line="300" w:lineRule="auto"/>
              <w:ind w:firstLine="0"/>
              <w:jc w:val="left"/>
            </w:pPr>
            <w:r>
              <w:rPr>
                <w:sz w:val="21"/>
              </w:rPr>
              <w:t>远程调用及状态同步复杂</w:t>
            </w:r>
          </w:p>
        </w:tc>
        <w:tc>
          <w:tcPr>
            <w:tcW w:w="2551" w:type="dxa"/>
            <w:vAlign w:val="center"/>
          </w:tcPr>
          <w:p w14:paraId="2C89ECA2">
            <w:pPr>
              <w:keepNext/>
              <w:spacing w:before="40" w:after="40" w:line="300" w:lineRule="auto"/>
              <w:ind w:firstLine="0"/>
              <w:jc w:val="left"/>
            </w:pPr>
            <w:r>
              <w:rPr>
                <w:sz w:val="21"/>
              </w:rPr>
              <w:t>当前实现采用</w:t>
            </w:r>
          </w:p>
        </w:tc>
      </w:tr>
      <w:tr w14:paraId="3215FA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4B575FE7">
            <w:pPr>
              <w:keepNext/>
              <w:spacing w:before="40" w:after="40" w:line="300" w:lineRule="auto"/>
              <w:ind w:firstLine="0"/>
              <w:jc w:val="left"/>
            </w:pPr>
            <w:r>
              <w:rPr>
                <w:sz w:val="21"/>
              </w:rPr>
              <w:t>全部同步更新</w:t>
            </w:r>
          </w:p>
        </w:tc>
        <w:tc>
          <w:tcPr>
            <w:tcW w:w="2608" w:type="dxa"/>
            <w:vAlign w:val="center"/>
          </w:tcPr>
          <w:p w14:paraId="172F4001">
            <w:pPr>
              <w:keepNext/>
              <w:spacing w:before="40" w:after="40" w:line="300" w:lineRule="auto"/>
              <w:ind w:firstLine="0"/>
              <w:jc w:val="left"/>
            </w:pPr>
            <w:r>
              <w:rPr>
                <w:sz w:val="21"/>
              </w:rPr>
              <w:t>调用结果便于直接返回</w:t>
            </w:r>
          </w:p>
        </w:tc>
        <w:tc>
          <w:tcPr>
            <w:tcW w:w="2211" w:type="dxa"/>
            <w:vAlign w:val="center"/>
          </w:tcPr>
          <w:p w14:paraId="27635C55">
            <w:pPr>
              <w:keepNext/>
              <w:spacing w:before="40" w:after="40" w:line="300" w:lineRule="auto"/>
              <w:ind w:firstLine="0"/>
              <w:jc w:val="left"/>
            </w:pPr>
            <w:r>
              <w:rPr>
                <w:sz w:val="21"/>
              </w:rPr>
              <w:t>依赖故障传递，跨库提交困难</w:t>
            </w:r>
          </w:p>
        </w:tc>
        <w:tc>
          <w:tcPr>
            <w:tcW w:w="2551" w:type="dxa"/>
            <w:vAlign w:val="center"/>
          </w:tcPr>
          <w:p w14:paraId="306F811A">
            <w:pPr>
              <w:keepNext/>
              <w:spacing w:before="40" w:after="40" w:line="300" w:lineRule="auto"/>
              <w:ind w:firstLine="0"/>
              <w:jc w:val="left"/>
            </w:pPr>
            <w:r>
              <w:rPr>
                <w:sz w:val="21"/>
              </w:rPr>
              <w:t>不用于学习完成传播</w:t>
            </w:r>
          </w:p>
        </w:tc>
      </w:tr>
      <w:tr w14:paraId="295A0C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50948927">
            <w:pPr>
              <w:keepNext w:val="0"/>
              <w:spacing w:before="40" w:after="40" w:line="300" w:lineRule="auto"/>
              <w:ind w:firstLine="0"/>
              <w:jc w:val="left"/>
            </w:pPr>
            <w:r>
              <w:rPr>
                <w:sz w:val="21"/>
              </w:rPr>
              <w:t>本地事务加事件</w:t>
            </w:r>
          </w:p>
        </w:tc>
        <w:tc>
          <w:tcPr>
            <w:tcW w:w="2608" w:type="dxa"/>
            <w:vAlign w:val="center"/>
          </w:tcPr>
          <w:p w14:paraId="7815BAD9">
            <w:pPr>
              <w:keepNext w:val="0"/>
              <w:spacing w:before="40" w:after="40" w:line="300" w:lineRule="auto"/>
              <w:ind w:firstLine="0"/>
              <w:jc w:val="left"/>
            </w:pPr>
            <w:r>
              <w:rPr>
                <w:sz w:val="21"/>
              </w:rPr>
              <w:t>保留可重试记录</w:t>
            </w:r>
          </w:p>
        </w:tc>
        <w:tc>
          <w:tcPr>
            <w:tcW w:w="2211" w:type="dxa"/>
            <w:vAlign w:val="center"/>
          </w:tcPr>
          <w:p w14:paraId="6C37848E">
            <w:pPr>
              <w:keepNext w:val="0"/>
              <w:spacing w:before="40" w:after="40" w:line="300" w:lineRule="auto"/>
              <w:ind w:firstLine="0"/>
              <w:jc w:val="left"/>
            </w:pPr>
            <w:r>
              <w:rPr>
                <w:sz w:val="21"/>
              </w:rPr>
              <w:t>接受延迟，需消费去重</w:t>
            </w:r>
          </w:p>
        </w:tc>
        <w:tc>
          <w:tcPr>
            <w:tcW w:w="2551" w:type="dxa"/>
            <w:vAlign w:val="center"/>
          </w:tcPr>
          <w:p w14:paraId="6271641A">
            <w:pPr>
              <w:keepNext w:val="0"/>
              <w:spacing w:before="40" w:after="40" w:line="300" w:lineRule="auto"/>
              <w:ind w:firstLine="0"/>
              <w:jc w:val="left"/>
            </w:pPr>
            <w:r>
              <w:rPr>
                <w:sz w:val="21"/>
              </w:rPr>
              <w:t>用于学习结果投影</w:t>
            </w:r>
          </w:p>
        </w:tc>
      </w:tr>
    </w:tbl>
    <w:p w14:paraId="62B0B5C5">
      <w:pPr>
        <w:keepNext w:val="0"/>
        <w:spacing w:line="360" w:lineRule="auto"/>
        <w:ind w:firstLine="480"/>
        <w:jc w:val="both"/>
      </w:pPr>
      <w:r>
        <w:rPr>
          <w:rFonts w:ascii="Times New Roman" w:hAnsi="Times New Roman" w:eastAsia="宋体"/>
          <w:b w:val="0"/>
          <w:color w:val="000000"/>
          <w:sz w:val="24"/>
        </w:rPr>
        <w:t>综合技术基础、可控制的演示投入和角色操作流程，当前方案能够支撑本研究的系统设计与实现。部署、媒体和模型等外部条件应按演示场景准备，测试结论继续限定于实际记录覆盖的版本与条件。</w:t>
      </w:r>
    </w:p>
    <w:p w14:paraId="2A65EC51">
      <w:pPr>
        <w:pStyle w:val="3"/>
        <w:pageBreakBefore/>
      </w:pPr>
      <w:bookmarkStart w:id="31" w:name="_Toc11681"/>
      <w:r>
        <w:t>4 系统设计</w:t>
      </w:r>
      <w:bookmarkEnd w:id="31"/>
    </w:p>
    <w:p w14:paraId="20D221AD">
      <w:pPr>
        <w:pStyle w:val="4"/>
        <w:pageBreakBefore w:val="0"/>
      </w:pPr>
      <w:bookmarkStart w:id="32" w:name="_Toc32600"/>
      <w:r>
        <w:t>4.1 总体架构</w:t>
      </w:r>
      <w:bookmarkEnd w:id="32"/>
    </w:p>
    <w:p w14:paraId="7DA66DB8">
      <w:pPr>
        <w:jc w:val="both"/>
      </w:pPr>
      <w:r>
        <w:t>系统采用浏览器访问、统一网关、页面接口与业务服务分层的结构。网关承接HTTP与WebSocket入口，Web API组合页面所需信息，Realtime服务维护实时连接并转发学习消息。管理服务、培训服务和学习服务分别持有自己的业务数据库。业务服务之间使用Dubbo接口，学习结果通过RabbitMQ异步传递给培训服务。</w:t>
      </w:r>
    </w:p>
    <w:p w14:paraId="6ED243EE">
      <w:pPr>
        <w:keepNext w:val="1"/>
        <w:ind w:firstLine="0"/>
        <w:jc w:val="center"/>
      </w:pPr>
      <w:r>
        <w:drawing>
          <wp:inline distT="0" distB="0" distL="114300" distR="114300">
            <wp:extent cx="5580000" cy="5022000"/>
            <wp:effectExtent l="0" t="0" r="1905" b="6350"/>
            <wp:docPr id="15" name="architecture.png" descr="系统总体架构及服务调用和结果事件传播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5580000" cy="5022000"/>
                    </a:xfrm>
                    <a:prstGeom prst="rect">
                      <a:avLst/>
                    </a:prstGeom>
                  </pic:spPr>
                </pic:pic>
              </a:graphicData>
            </a:graphic>
          </wp:inline>
        </w:drawing>
      </w:r>
    </w:p>
    <w:p w14:paraId="5512B6A1">
      <w:pPr>
        <w:pStyle w:val="15"/>
        <w:keepNext w:val="0"/>
      </w:pPr>
      <w:r>
        <w:t>图4-1 系统总体架构</w:t>
      </w:r>
    </w:p>
    <w:p w14:paraId="13BAA1C5">
      <w:pPr>
        <w:jc w:val="both"/>
      </w:pPr>
      <w:r>
        <w:t>管理服务维护组织、用户、角色、权限、登记照元数据和车辆；培训服务维护课程、课件、计划、任务、题库与考试；学习服务维护会话、有效学时、事件、抽验和Outbox。人脸适配器作为库嵌入学习服务，为其提供图像检测与比较能力，不是额外的独立服务进程。私有OSS保存媒体，Redis缓存认证与授权信息，Nacos提供服务注册和配置管理。图中的三库表示数据所有权的分离，不要求演示环境为每个数据库配置独立物理主机。</w:t>
      </w:r>
    </w:p>
    <w:p w14:paraId="02E68B12">
      <w:pPr>
        <w:jc w:val="both"/>
      </w:pPr>
      <w:r>
        <w:t>页面接口层不承担学时计算和考试判分。学员档案需要组合培训任务与学习结果，由Web API先读取有权访问的任务，再批量查询进度。Realtime负责协议连接，Learning负责学习业务，两者的分离使连接保活与领域状态可以分别分析。认证连接建立成功也不意味着某个学习会话已经完成授权绑定。</w:t>
      </w:r>
    </w:p>
    <w:p w14:paraId="3B2B94B2">
      <w:pPr>
        <w:pStyle w:val="4"/>
        <w:keepNext/>
        <w:keepLines/>
      </w:pPr>
      <w:bookmarkStart w:id="33" w:name="_Toc26669"/>
      <w:r>
        <w:t>4.2 系统功能结构</w:t>
      </w:r>
      <w:bookmarkEnd w:id="33"/>
    </w:p>
    <w:p w14:paraId="11BA7EC8">
      <w:pPr>
        <w:keepNext/>
        <w:spacing w:line="360" w:lineRule="auto"/>
        <w:ind w:firstLine="480"/>
        <w:jc w:val="both"/>
      </w:pPr>
      <w:r>
        <w:rPr>
          <w:rFonts w:ascii="Times New Roman" w:hAnsi="Times New Roman" w:eastAsia="宋体"/>
          <w:b w:val="0"/>
          <w:color w:val="000000"/>
          <w:sz w:val="24"/>
        </w:rPr>
        <w:t>系统功能按业务对象与使用目标划分为七个模块，如图4-2所示。基础管理提供组织、行政区域、部门、人员、车辆和角色权限支撑；课程课件模块维护课程规则与视频资源；培训计划模块将课程和人员组织为具体任务。学习与身份核验、题库考试、档案统计分别承担执行、考核和结果查询，个人账户模块维护登录身份及本人资料。</w:t>
      </w:r>
    </w:p>
    <w:p w14:paraId="7F15FF21">
      <w:pPr>
        <w:keepNext/>
        <w:spacing w:before="120" w:line="240" w:lineRule="auto"/>
        <w:ind w:firstLine="0"/>
        <w:jc w:val="center"/>
      </w:pPr>
      <w:r>
        <w:drawing>
          <wp:inline distT="0" distB="0" distL="114300" distR="114300">
            <wp:extent cx="5579745" cy="4742815"/>
            <wp:effectExtent l="0" t="0" r="1905" b="635"/>
            <wp:docPr id="10" name="Picture 10" descr="图4-2 系统功能结构图" title="图4-2 系统功能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图4-2 系统功能结构图" title="图4-2 系统功能结构图"/>
                    <pic:cNvPicPr>
                      <a:picLocks noChangeAspect="1"/>
                    </pic:cNvPicPr>
                  </pic:nvPicPr>
                  <pic:blipFill>
                    <a:blip r:embed="rId17"/>
                    <a:stretch>
                      <a:fillRect/>
                    </a:stretch>
                  </pic:blipFill>
                  <pic:spPr>
                    <a:xfrm>
                      <a:off x="0" y="0"/>
                      <a:ext cx="5580000" cy="4743000"/>
                    </a:xfrm>
                    <a:prstGeom prst="rect">
                      <a:avLst/>
                    </a:prstGeom>
                  </pic:spPr>
                </pic:pic>
              </a:graphicData>
            </a:graphic>
          </wp:inline>
        </w:drawing>
      </w:r>
    </w:p>
    <w:p w14:paraId="4372A148">
      <w:pPr>
        <w:pStyle w:val="15"/>
        <w:keepNext w:val="0"/>
        <w:spacing w:before="120" w:after="120"/>
        <w:ind w:firstLine="0"/>
        <w:jc w:val="center"/>
      </w:pPr>
      <w:r>
        <w:rPr>
          <w:rFonts w:ascii="Times New Roman" w:hAnsi="Times New Roman" w:eastAsia="宋体"/>
          <w:b w:val="0"/>
          <w:color w:val="000000"/>
          <w:sz w:val="21"/>
        </w:rPr>
        <w:t>图4-2 系统功能结构图</w:t>
      </w:r>
    </w:p>
    <w:p w14:paraId="6FFFF49B">
      <w:pPr>
        <w:keepNext w:val="0"/>
        <w:spacing w:line="360" w:lineRule="auto"/>
        <w:ind w:firstLine="480"/>
        <w:jc w:val="both"/>
      </w:pPr>
      <w:r>
        <w:rPr>
          <w:rFonts w:ascii="Times New Roman" w:hAnsi="Times New Roman" w:eastAsia="宋体"/>
          <w:b w:val="0"/>
          <w:color w:val="000000"/>
          <w:sz w:val="24"/>
        </w:rPr>
        <w:t>功能模块表示业务能力，部署职责见总体架构。同一模块可跨服务协作：档案组合培训任务与学习进度，核验涉及照片授权和学习会话；各接口仍按服务端权限与归属限定访问范围。</w:t>
      </w:r>
    </w:p>
    <w:p w14:paraId="52F71E83">
      <w:pPr>
        <w:pStyle w:val="4"/>
        <w:pageBreakBefore w:val="0"/>
      </w:pPr>
      <w:bookmarkStart w:id="34" w:name="_Toc32367"/>
      <w:r>
        <w:t>4.3 数据库设计</w:t>
      </w:r>
      <w:bookmarkEnd w:id="34"/>
    </w:p>
    <w:p w14:paraId="52D732B3">
      <w:pPr>
        <w:pStyle w:val="5"/>
        <w:pageBreakBefore w:val="0"/>
      </w:pPr>
      <w:bookmarkStart w:id="35" w:name="_Toc18778"/>
      <w:r>
        <w:t>4.3.1 主要业务实体</w:t>
      </w:r>
      <w:bookmarkEnd w:id="35"/>
    </w:p>
    <w:p w14:paraId="51E07C7A">
      <w:pPr>
        <w:keepNext/>
        <w:spacing w:line="360" w:lineRule="auto"/>
        <w:ind w:firstLine="480"/>
        <w:jc w:val="both"/>
      </w:pPr>
      <w:r>
        <w:rPr>
          <w:rFonts w:ascii="Times New Roman" w:hAnsi="Times New Roman" w:eastAsia="宋体"/>
          <w:b w:val="0"/>
          <w:color w:val="000000"/>
          <w:sz w:val="24"/>
        </w:rPr>
        <w:t>三个逻辑数据库由对应服务维护。概念设计以企业、用户、计划、任务和会话为主线：矩形、椭圆和菱形分别表示实体、属性及联系，下划线属性为实体标识；实体与联系、实体与属性均使用单实线连接。1表示一个，N和M表示多个，通过两端标注表达1:1、1:N或M:N联系。必需归属、可选联系及最低数量由各域文字说明。图4-3为总览，图4-4至图4-6展开各域实体和属性。</w:t>
      </w:r>
    </w:p>
    <w:p w14:paraId="0D30CE3A">
      <w:pPr>
        <w:keepNext w:val="1"/>
        <w:spacing w:before="120" w:line="240" w:lineRule="auto"/>
        <w:ind w:firstLine="0"/>
        <w:jc w:val="center"/>
      </w:pPr>
      <w:r>
        <w:drawing>
          <wp:inline distT="0" distB="0" distL="114300" distR="114300">
            <wp:extent cx="5580000" cy="4743000"/>
            <wp:effectExtent l="0" t="0" r="1905" b="3175"/>
            <wp:docPr id="11" name="er-overview.png" descr="核心业务实体、菱形联系及1/N/M基数总览" title="图4-3 核心业务概念ER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图4-3 核心业务概念ER总览" title="图4-3 核心业务概念ER总览"/>
                    <pic:cNvPicPr>
                      <a:picLocks noChangeAspect="1"/>
                    </pic:cNvPicPr>
                  </pic:nvPicPr>
                  <pic:blipFill>
                    <a:blip r:embed="rId18"/>
                    <a:stretch>
                      <a:fillRect/>
                    </a:stretch>
                  </pic:blipFill>
                  <pic:spPr>
                    <a:xfrm>
                      <a:off x="0" y="0"/>
                      <a:ext cx="5580000" cy="4743000"/>
                    </a:xfrm>
                    <a:prstGeom prst="rect">
                      <a:avLst/>
                    </a:prstGeom>
                  </pic:spPr>
                </pic:pic>
              </a:graphicData>
            </a:graphic>
          </wp:inline>
        </w:drawing>
      </w:r>
    </w:p>
    <w:p w14:paraId="56F78719">
      <w:pPr>
        <w:pStyle w:val="15"/>
        <w:keepNext w:val="0"/>
        <w:spacing w:before="120" w:after="120"/>
        <w:ind w:firstLine="0"/>
        <w:jc w:val="center"/>
      </w:pPr>
      <w:r>
        <w:rPr>
          <w:rFonts w:ascii="Times New Roman" w:hAnsi="Times New Roman" w:eastAsia="宋体"/>
          <w:b w:val="0"/>
          <w:color w:val="000000"/>
          <w:sz w:val="21"/>
        </w:rPr>
        <w:t>图4-3 核心业务概念ER总览</w:t>
      </w:r>
    </w:p>
    <w:p w14:paraId="62362108">
      <w:pPr>
        <w:keepNext/>
        <w:spacing w:line="360" w:lineRule="auto"/>
        <w:ind w:firstLine="480"/>
        <w:jc w:val="both"/>
      </w:pPr>
      <w:r>
        <w:rPr>
          <w:rFonts w:ascii="Times New Roman" w:hAnsi="Times New Roman" w:eastAsia="宋体"/>
          <w:b w:val="0"/>
          <w:color w:val="000000"/>
          <w:sz w:val="24"/>
        </w:rPr>
        <w:t>管理域如图4-4所示。每个组织用户必须归属一个企业，每辆车辆也必须归属一个企业；一个企业可有多名用户和多辆车辆，用户可以不绑定车辆，绑定时至多关联一辆本企业车辆，同车允许多人关联。用户与角色、角色与权限之间的多对多关系由关联表实现。组织与行政区域的关系用于保存辖区基础信息，跨企业监管查询尚未实现；组织父节点表达部门层级，组织用户表保存用户主部门归属。管理域以组织用户为对象，平台账号不纳入组织归属联系。</w:t>
      </w:r>
    </w:p>
    <w:p w14:paraId="5958FA05">
      <w:pPr>
        <w:keepNext w:val="1"/>
        <w:spacing w:before="120" w:line="240" w:lineRule="auto"/>
        <w:ind w:firstLine="0"/>
        <w:jc w:val="center"/>
      </w:pPr>
      <w:r>
        <w:drawing>
          <wp:inline distT="0" distB="0" distL="114300" distR="114300">
            <wp:extent cx="5580000" cy="3459600"/>
            <wp:effectExtent l="0" t="0" r="1905" b="1905"/>
            <wp:docPr id="12" name="er-admin.png" descr="管理域组织用户、车辆、区域与角色权限概念ER图" title="图4-4 管理域概念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图4-4 管理域概念ER图" title="图4-4 管理域概念ER图"/>
                    <pic:cNvPicPr>
                      <a:picLocks noChangeAspect="1"/>
                    </pic:cNvPicPr>
                  </pic:nvPicPr>
                  <pic:blipFill>
                    <a:blip r:embed="rId19"/>
                    <a:stretch>
                      <a:fillRect/>
                    </a:stretch>
                  </pic:blipFill>
                  <pic:spPr>
                    <a:xfrm>
                      <a:off x="0" y="0"/>
                      <a:ext cx="5580000" cy="3459600"/>
                    </a:xfrm>
                    <a:prstGeom prst="rect">
                      <a:avLst/>
                    </a:prstGeom>
                  </pic:spPr>
                </pic:pic>
              </a:graphicData>
            </a:graphic>
          </wp:inline>
        </w:drawing>
      </w:r>
    </w:p>
    <w:p w14:paraId="34FA4172">
      <w:pPr>
        <w:pStyle w:val="15"/>
        <w:keepNext w:val="0"/>
        <w:spacing w:before="120" w:after="120"/>
        <w:ind w:firstLine="0"/>
        <w:jc w:val="center"/>
      </w:pPr>
      <w:r>
        <w:rPr>
          <w:rFonts w:ascii="Times New Roman" w:hAnsi="Times New Roman" w:eastAsia="宋体"/>
          <w:b w:val="0"/>
          <w:color w:val="000000"/>
          <w:sz w:val="21"/>
        </w:rPr>
        <w:t>图4-4 管理域概念ER图</w:t>
      </w:r>
    </w:p>
    <w:p w14:paraId="71F0C279">
      <w:pPr>
        <w:keepNext/>
        <w:spacing w:line="360" w:lineRule="auto"/>
        <w:ind w:firstLine="480"/>
        <w:jc w:val="both"/>
      </w:pPr>
      <w:r>
        <w:rPr>
          <w:rFonts w:ascii="Times New Roman" w:hAnsi="Times New Roman" w:eastAsia="宋体"/>
          <w:b w:val="0"/>
          <w:color w:val="000000"/>
          <w:sz w:val="24"/>
        </w:rPr>
        <w:t>培训与考试域如图4-5所示。基础课程包含视频课件，每份课件快照归属一门计划课程，计划课程至少包含一份课件快照，发布后课程规则与课件目录固定，并为每名参训学员建立任务。需要考试的计划引用试卷，试卷题目保留题库内容的固定快照。一个任务最多形成一条考试记录，尚未开考或无需考试时可无记录；每条答案必须对应一条考试记录及一道试卷题目，并依据该题的快照判分。视频和照片文件本身保存在对象存储中，业务表保存对象元数据与逻辑引用。</w:t>
      </w:r>
    </w:p>
    <w:p w14:paraId="4F4831C6">
      <w:pPr>
        <w:keepNext w:val="1"/>
        <w:spacing w:before="120" w:line="240" w:lineRule="auto"/>
        <w:ind w:firstLine="0"/>
        <w:jc w:val="center"/>
      </w:pPr>
      <w:r>
        <w:drawing>
          <wp:inline distT="0" distB="0" distL="114300" distR="114300">
            <wp:extent cx="5580000" cy="6696000"/>
            <wp:effectExtent l="0" t="0" r="14605" b="3810"/>
            <wp:docPr id="13" name="er-training.png" descr="培训与考试域课程、快照、任务、试卷及答案概念ER图" title="图4-5 培训与考试域概念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图4-5 培训与考试域概念ER图" title="图4-5 培训与考试域概念ER图"/>
                    <pic:cNvPicPr>
                      <a:picLocks noChangeAspect="1"/>
                    </pic:cNvPicPr>
                  </pic:nvPicPr>
                  <pic:blipFill>
                    <a:blip r:embed="rId20"/>
                    <a:stretch>
                      <a:fillRect/>
                    </a:stretch>
                  </pic:blipFill>
                  <pic:spPr>
                    <a:xfrm>
                      <a:off x="0" y="0"/>
                      <a:ext cx="5580000" cy="6696000"/>
                    </a:xfrm>
                    <a:prstGeom prst="rect">
                      <a:avLst/>
                    </a:prstGeom>
                  </pic:spPr>
                </pic:pic>
              </a:graphicData>
            </a:graphic>
          </wp:inline>
        </w:drawing>
      </w:r>
    </w:p>
    <w:p w14:paraId="7FDAFB4E">
      <w:pPr>
        <w:pStyle w:val="15"/>
        <w:keepNext w:val="0"/>
        <w:spacing w:before="120" w:after="120"/>
        <w:ind w:firstLine="0"/>
        <w:jc w:val="center"/>
      </w:pPr>
      <w:r>
        <w:rPr>
          <w:rFonts w:ascii="Times New Roman" w:hAnsi="Times New Roman" w:eastAsia="宋体"/>
          <w:b w:val="0"/>
          <w:color w:val="000000"/>
          <w:sz w:val="21"/>
        </w:rPr>
        <w:t>图4-5 培训与考试域概念ER图</w:t>
      </w:r>
    </w:p>
    <w:p w14:paraId="714526E8">
      <w:pPr>
        <w:keepNext/>
        <w:spacing w:line="360" w:lineRule="auto"/>
        <w:ind w:firstLine="480"/>
        <w:jc w:val="both"/>
      </w:pPr>
      <w:r>
        <w:rPr>
          <w:rFonts w:ascii="Times New Roman" w:hAnsi="Times New Roman" w:eastAsia="宋体"/>
          <w:b w:val="0"/>
          <w:color w:val="000000"/>
          <w:sz w:val="24"/>
        </w:rPr>
        <w:t>学习监管域如图4-6所示。学习会话保存操作状态，受理事件保存请求和计时结果，每条课程进度至少关联一条课件进度，每条课件进度只归属一条课程进度，两者同步初始化并保存累计事实。抽验任务与提交日志分开建模，任务允许没有任何提交而因截止时间到达结束。提交日志以及会话签到、签退照片均可通过对象标识关联私有照片；历史照片字段允许为空。发件记录与对应业务状态在同一本地事务中保存，再按事件标识投递；培训库消费日志按消费者和事件标识去重，两者依赖消息标识协调而非数据库外键。</w:t>
      </w:r>
    </w:p>
    <w:p w14:paraId="7B9ED79A">
      <w:pPr>
        <w:keepNext w:val="1"/>
        <w:spacing w:before="120" w:line="240" w:lineRule="auto"/>
        <w:ind w:firstLine="0"/>
        <w:jc w:val="center"/>
      </w:pPr>
      <w:r>
        <w:drawing>
          <wp:inline distT="0" distB="0" distL="114300" distR="114300">
            <wp:extent cx="5580000" cy="5468400"/>
            <wp:effectExtent l="0" t="0" r="14605" b="3810"/>
            <wp:docPr id="14" name="er-learning.png" descr="学习会话、事件、进度、抽验与消息概念ER图" title="图4-6 学习监管域概念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图4-6 学习监管域概念ER图" title="图4-6 学习监管域概念ER图"/>
                    <pic:cNvPicPr>
                      <a:picLocks noChangeAspect="1"/>
                    </pic:cNvPicPr>
                  </pic:nvPicPr>
                  <pic:blipFill>
                    <a:blip r:embed="rId21"/>
                    <a:stretch>
                      <a:fillRect/>
                    </a:stretch>
                  </pic:blipFill>
                  <pic:spPr>
                    <a:xfrm>
                      <a:off x="0" y="0"/>
                      <a:ext cx="5580000" cy="5468400"/>
                    </a:xfrm>
                    <a:prstGeom prst="rect">
                      <a:avLst/>
                    </a:prstGeom>
                  </pic:spPr>
                </pic:pic>
              </a:graphicData>
            </a:graphic>
          </wp:inline>
        </w:drawing>
      </w:r>
    </w:p>
    <w:p w14:paraId="6E47C88C">
      <w:pPr>
        <w:pStyle w:val="15"/>
        <w:keepNext w:val="0"/>
        <w:spacing w:before="120" w:after="120"/>
        <w:ind w:firstLine="0"/>
        <w:jc w:val="center"/>
      </w:pPr>
      <w:r>
        <w:rPr>
          <w:rFonts w:ascii="Times New Roman" w:hAnsi="Times New Roman" w:eastAsia="宋体"/>
          <w:b w:val="0"/>
          <w:color w:val="000000"/>
          <w:sz w:val="21"/>
        </w:rPr>
        <w:t>图4-6 学习监管域概念ER图</w:t>
      </w:r>
    </w:p>
    <w:p w14:paraId="592F7D12">
      <w:pPr>
        <w:keepNext w:val="0"/>
        <w:spacing w:line="360" w:lineRule="auto"/>
        <w:ind w:firstLine="480"/>
        <w:jc w:val="both"/>
      </w:pPr>
      <w:r>
        <w:rPr>
          <w:rFonts w:ascii="Times New Roman" w:hAnsi="Times New Roman" w:eastAsia="宋体"/>
          <w:b w:val="0"/>
          <w:color w:val="000000"/>
          <w:sz w:val="24"/>
        </w:rPr>
        <w:t>这些图展示业务概念及主要联系，不将每个上传会话、审计字段或关联表都作为独立概念实体展开。用户—角色、角色—权限联系分别映射到sys_user_role和sys_role_permission；课程、课件和私有图片上传过程由相应上传会话表管理。八张核心表见4.3.4节，四张补充关键表和特殊约束见附录A。图中连线表示业务逻辑关联。</w:t>
      </w:r>
    </w:p>
    <w:p w14:paraId="0928C194">
      <w:pPr>
        <w:pStyle w:val="15"/>
        <w:keepNext/>
        <w:spacing w:before="120" w:after="120"/>
        <w:ind w:firstLine="0"/>
        <w:jc w:val="center"/>
      </w:pPr>
      <w:r>
        <w:rPr>
          <w:rFonts w:ascii="Times New Roman" w:hAnsi="Times New Roman" w:eastAsia="宋体"/>
          <w:b w:val="0"/>
          <w:color w:val="000000"/>
          <w:sz w:val="21"/>
        </w:rPr>
        <w:t>表4-1 核心数据表及设计作用</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2098"/>
        <w:gridCol w:w="3175"/>
        <w:gridCol w:w="3798"/>
      </w:tblGrid>
      <w:tr w14:paraId="4B6838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2098" w:type="dxa"/>
            <w:shd w:val="clear" w:color="auto" w:fill="F0F0F0"/>
            <w:vAlign w:val="center"/>
          </w:tcPr>
          <w:p w14:paraId="3092B86A">
            <w:pPr>
              <w:keepNext/>
              <w:spacing w:before="40" w:after="40" w:line="300" w:lineRule="auto"/>
              <w:ind w:firstLine="0"/>
              <w:jc w:val="center"/>
            </w:pPr>
            <w:r>
              <w:rPr>
                <w:b/>
                <w:sz w:val="21"/>
              </w:rPr>
              <w:t>数据表</w:t>
            </w:r>
          </w:p>
        </w:tc>
        <w:tc>
          <w:tcPr>
            <w:tcW w:w="3175" w:type="dxa"/>
            <w:shd w:val="clear" w:color="auto" w:fill="F0F0F0"/>
            <w:vAlign w:val="center"/>
          </w:tcPr>
          <w:p w14:paraId="2012ABFE">
            <w:pPr>
              <w:keepNext/>
              <w:spacing w:before="40" w:after="40" w:line="300" w:lineRule="auto"/>
              <w:ind w:firstLine="0"/>
              <w:jc w:val="center"/>
            </w:pPr>
            <w:r>
              <w:rPr>
                <w:b/>
                <w:sz w:val="21"/>
              </w:rPr>
              <w:t>记录内容</w:t>
            </w:r>
          </w:p>
        </w:tc>
        <w:tc>
          <w:tcPr>
            <w:tcW w:w="3798" w:type="dxa"/>
            <w:shd w:val="clear" w:color="auto" w:fill="F0F0F0"/>
            <w:vAlign w:val="center"/>
          </w:tcPr>
          <w:p w14:paraId="343C290D">
            <w:pPr>
              <w:keepNext/>
              <w:spacing w:before="40" w:after="40" w:line="300" w:lineRule="auto"/>
              <w:ind w:firstLine="0"/>
              <w:jc w:val="center"/>
            </w:pPr>
            <w:r>
              <w:rPr>
                <w:b/>
                <w:sz w:val="21"/>
              </w:rPr>
              <w:t>关键设计作用</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0B67163D">
            <w:pPr>
              <w:keepNext w:val="0"/>
              <w:spacing w:before="40" w:after="40" w:line="300" w:lineRule="auto"/>
              <w:ind w:firstLine="0"/>
              <w:jc w:val="left"/>
            </w:pPr>
            <w:r>
              <w:rPr>
                <w:sz w:val="21"/>
              </w:rPr>
              <w:t>train_plan_user</w:t>
            </w:r>
          </w:p>
        </w:tc>
        <w:tc>
          <w:tcPr>
            <w:tcW w:w="3175" w:type="dxa"/>
            <w:vAlign w:val="center"/>
          </w:tcPr>
          <w:p w14:paraId="79098821">
            <w:pPr>
              <w:keepNext w:val="0"/>
              <w:spacing w:before="40" w:after="40" w:line="300" w:lineRule="auto"/>
              <w:ind w:firstLine="0"/>
              <w:jc w:val="left"/>
            </w:pPr>
            <w:r>
              <w:rPr>
                <w:sz w:val="21"/>
              </w:rPr>
              <w:t>学员参训任务及结果状态</w:t>
            </w:r>
          </w:p>
        </w:tc>
        <w:tc>
          <w:tcPr>
            <w:tcW w:w="3798" w:type="dxa"/>
            <w:vAlign w:val="center"/>
          </w:tcPr>
          <w:p w14:paraId="450B9E11">
            <w:pPr>
              <w:keepNext w:val="0"/>
              <w:spacing w:before="40" w:after="40" w:line="300" w:lineRule="auto"/>
              <w:ind w:firstLine="0"/>
              <w:jc w:val="left"/>
            </w:pPr>
            <w:r>
              <w:rPr>
                <w:sz w:val="21"/>
              </w:rPr>
              <w:t>承接计划分配与完成投影</w:t>
            </w:r>
          </w:p>
        </w:tc>
      </w:tr>
      <w:tr w14:paraId="6EE407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170D57CC">
            <w:pPr>
              <w:keepNext w:val="0"/>
              <w:spacing w:before="40" w:after="40" w:line="300" w:lineRule="auto"/>
              <w:ind w:firstLine="0"/>
              <w:jc w:val="left"/>
            </w:pPr>
            <w:r>
              <w:rPr>
                <w:sz w:val="21"/>
              </w:rPr>
              <w:t>train_plan_course</w:t>
            </w:r>
          </w:p>
        </w:tc>
        <w:tc>
          <w:tcPr>
            <w:tcW w:w="3175" w:type="dxa"/>
            <w:vAlign w:val="center"/>
          </w:tcPr>
          <w:p w14:paraId="4E2B8EA1">
            <w:pPr>
              <w:keepNext w:val="0"/>
              <w:spacing w:before="40" w:after="40" w:line="300" w:lineRule="auto"/>
              <w:ind w:firstLine="0"/>
              <w:jc w:val="left"/>
            </w:pPr>
            <w:r>
              <w:rPr>
                <w:sz w:val="21"/>
              </w:rPr>
              <w:t>发布后的课程规则</w:t>
            </w:r>
          </w:p>
        </w:tc>
        <w:tc>
          <w:tcPr>
            <w:tcW w:w="3798" w:type="dxa"/>
            <w:vAlign w:val="center"/>
          </w:tcPr>
          <w:p w14:paraId="2E68572D">
            <w:pPr>
              <w:keepNext w:val="0"/>
              <w:spacing w:before="40" w:after="40" w:line="300" w:lineRule="auto"/>
              <w:ind w:firstLine="0"/>
              <w:jc w:val="left"/>
            </w:pPr>
            <w:r>
              <w:rPr>
                <w:sz w:val="21"/>
              </w:rPr>
              <w:t>保留任务采用的学习依据</w:t>
            </w:r>
          </w:p>
        </w:tc>
      </w:tr>
      <w:tr w14:paraId="05E425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27E5D1AE">
            <w:pPr>
              <w:keepNext w:val="0"/>
              <w:spacing w:before="40" w:after="40" w:line="300" w:lineRule="auto"/>
              <w:ind w:firstLine="0"/>
              <w:jc w:val="left"/>
            </w:pPr>
            <w:r>
              <w:rPr>
                <w:sz w:val="21"/>
              </w:rPr>
              <w:t>train_plan_courseware_snapshot</w:t>
            </w:r>
          </w:p>
        </w:tc>
        <w:tc>
          <w:tcPr>
            <w:tcW w:w="3175" w:type="dxa"/>
            <w:vAlign w:val="center"/>
          </w:tcPr>
          <w:p w14:paraId="55C1E012">
            <w:pPr>
              <w:keepNext w:val="0"/>
              <w:spacing w:before="40" w:after="40" w:line="300" w:lineRule="auto"/>
              <w:ind w:firstLine="0"/>
              <w:jc w:val="left"/>
            </w:pPr>
            <w:r>
              <w:rPr>
                <w:sz w:val="21"/>
              </w:rPr>
              <w:t>课件名称、时长及对象引用</w:t>
            </w:r>
          </w:p>
        </w:tc>
        <w:tc>
          <w:tcPr>
            <w:tcW w:w="3798" w:type="dxa"/>
            <w:vAlign w:val="center"/>
          </w:tcPr>
          <w:p w14:paraId="6CCD5395">
            <w:pPr>
              <w:keepNext w:val="0"/>
              <w:spacing w:before="40" w:after="40" w:line="300" w:lineRule="auto"/>
              <w:ind w:firstLine="0"/>
              <w:jc w:val="left"/>
            </w:pPr>
            <w:r>
              <w:rPr>
                <w:sz w:val="21"/>
              </w:rPr>
              <w:t>隔离基础课件后续修改</w:t>
            </w:r>
          </w:p>
        </w:tc>
      </w:tr>
      <w:tr w14:paraId="181530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6471E811">
            <w:pPr>
              <w:keepNext w:val="0"/>
              <w:spacing w:before="40" w:after="40" w:line="300" w:lineRule="auto"/>
              <w:ind w:firstLine="0"/>
              <w:jc w:val="left"/>
            </w:pPr>
            <w:r>
              <w:rPr>
                <w:sz w:val="21"/>
              </w:rPr>
              <w:t>study_session</w:t>
            </w:r>
          </w:p>
        </w:tc>
        <w:tc>
          <w:tcPr>
            <w:tcW w:w="3175" w:type="dxa"/>
            <w:vAlign w:val="center"/>
          </w:tcPr>
          <w:p w14:paraId="4D87DFAC">
            <w:pPr>
              <w:keepNext w:val="0"/>
              <w:spacing w:before="40" w:after="40" w:line="300" w:lineRule="auto"/>
              <w:ind w:firstLine="0"/>
              <w:jc w:val="left"/>
            </w:pPr>
            <w:r>
              <w:rPr>
                <w:sz w:val="21"/>
              </w:rPr>
              <w:t>会话、当次核验凭据及签到签退照片引用</w:t>
            </w:r>
          </w:p>
        </w:tc>
        <w:tc>
          <w:tcPr>
            <w:tcW w:w="3798" w:type="dxa"/>
            <w:vAlign w:val="center"/>
          </w:tcPr>
          <w:p w14:paraId="6A49EC80">
            <w:pPr>
              <w:keepNext w:val="0"/>
              <w:spacing w:before="40" w:after="40" w:line="300" w:lineRule="auto"/>
              <w:ind w:firstLine="0"/>
              <w:jc w:val="left"/>
            </w:pPr>
            <w:r>
              <w:rPr>
                <w:sz w:val="21"/>
              </w:rPr>
              <w:t>约束动作、序号及有效期；事件受理后留档</w:t>
            </w:r>
          </w:p>
        </w:tc>
      </w:tr>
      <w:tr w14:paraId="1E94B5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7638332A">
            <w:pPr>
              <w:keepNext w:val="0"/>
              <w:spacing w:before="40" w:after="40" w:line="300" w:lineRule="auto"/>
              <w:ind w:firstLine="0"/>
              <w:jc w:val="left"/>
            </w:pPr>
            <w:r>
              <w:rPr>
                <w:sz w:val="21"/>
              </w:rPr>
              <w:t>study_progress</w:t>
            </w:r>
          </w:p>
        </w:tc>
        <w:tc>
          <w:tcPr>
            <w:tcW w:w="3175" w:type="dxa"/>
            <w:vAlign w:val="center"/>
          </w:tcPr>
          <w:p w14:paraId="0744ABF0">
            <w:pPr>
              <w:keepNext w:val="0"/>
              <w:spacing w:before="40" w:after="40" w:line="300" w:lineRule="auto"/>
              <w:ind w:firstLine="0"/>
              <w:jc w:val="left"/>
            </w:pPr>
            <w:r>
              <w:rPr>
                <w:sz w:val="21"/>
              </w:rPr>
              <w:t>已确认学时与课件进度</w:t>
            </w:r>
          </w:p>
        </w:tc>
        <w:tc>
          <w:tcPr>
            <w:tcW w:w="3798" w:type="dxa"/>
            <w:vAlign w:val="center"/>
          </w:tcPr>
          <w:p w14:paraId="0CDA400D">
            <w:pPr>
              <w:keepNext w:val="0"/>
              <w:spacing w:before="40" w:after="40" w:line="300" w:lineRule="auto"/>
              <w:ind w:firstLine="0"/>
              <w:jc w:val="left"/>
            </w:pPr>
            <w:r>
              <w:rPr>
                <w:sz w:val="21"/>
              </w:rPr>
              <w:t>为学习和档案提供累计事实</w:t>
            </w:r>
          </w:p>
        </w:tc>
      </w:tr>
      <w:tr w14:paraId="466AD6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6823BE2C">
            <w:pPr>
              <w:keepNext w:val="0"/>
              <w:spacing w:before="40" w:after="40" w:line="300" w:lineRule="auto"/>
              <w:ind w:firstLine="0"/>
              <w:jc w:val="left"/>
            </w:pPr>
            <w:r>
              <w:rPr>
                <w:sz w:val="21"/>
              </w:rPr>
              <w:t>study_event_log</w:t>
            </w:r>
          </w:p>
        </w:tc>
        <w:tc>
          <w:tcPr>
            <w:tcW w:w="3175" w:type="dxa"/>
            <w:vAlign w:val="center"/>
          </w:tcPr>
          <w:p w14:paraId="59B5B461">
            <w:pPr>
              <w:keepNext w:val="0"/>
              <w:spacing w:before="40" w:after="40" w:line="300" w:lineRule="auto"/>
              <w:ind w:firstLine="0"/>
              <w:jc w:val="left"/>
            </w:pPr>
            <w:r>
              <w:rPr>
                <w:sz w:val="21"/>
              </w:rPr>
              <w:t>已受理事件及处理结果</w:t>
            </w:r>
          </w:p>
        </w:tc>
        <w:tc>
          <w:tcPr>
            <w:tcW w:w="3798" w:type="dxa"/>
            <w:vAlign w:val="center"/>
          </w:tcPr>
          <w:p w14:paraId="3FC78C79">
            <w:pPr>
              <w:keepNext w:val="0"/>
              <w:spacing w:before="40" w:after="40" w:line="300" w:lineRule="auto"/>
              <w:ind w:firstLine="0"/>
              <w:jc w:val="left"/>
            </w:pPr>
            <w:r>
              <w:rPr>
                <w:sz w:val="21"/>
              </w:rPr>
              <w:t>支持幂等返回与过程追溯</w:t>
            </w:r>
          </w:p>
        </w:tc>
      </w:tr>
      <w:tr w14:paraId="2D3467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3C793662">
            <w:pPr>
              <w:keepNext w:val="0"/>
              <w:spacing w:before="40" w:after="40" w:line="300" w:lineRule="auto"/>
              <w:ind w:firstLine="0"/>
              <w:jc w:val="left"/>
            </w:pPr>
            <w:r>
              <w:rPr>
                <w:sz w:val="21"/>
              </w:rPr>
              <w:t>face_check_task、face_check_log</w:t>
            </w:r>
          </w:p>
        </w:tc>
        <w:tc>
          <w:tcPr>
            <w:tcW w:w="3175" w:type="dxa"/>
            <w:vAlign w:val="center"/>
          </w:tcPr>
          <w:p w14:paraId="7D686F13">
            <w:pPr>
              <w:keepNext w:val="0"/>
              <w:spacing w:before="40" w:after="40" w:line="300" w:lineRule="auto"/>
              <w:ind w:firstLine="0"/>
              <w:jc w:val="left"/>
            </w:pPr>
            <w:r>
              <w:rPr>
                <w:sz w:val="21"/>
              </w:rPr>
              <w:t>抽验要求、实际提交及照片引用</w:t>
            </w:r>
          </w:p>
        </w:tc>
        <w:tc>
          <w:tcPr>
            <w:tcW w:w="3798" w:type="dxa"/>
            <w:vAlign w:val="center"/>
          </w:tcPr>
          <w:p w14:paraId="06D1DD68">
            <w:pPr>
              <w:keepNext w:val="0"/>
              <w:spacing w:before="40" w:after="40" w:line="300" w:lineRule="auto"/>
              <w:ind w:firstLine="0"/>
              <w:jc w:val="left"/>
            </w:pPr>
            <w:r>
              <w:rPr>
                <w:sz w:val="21"/>
              </w:rPr>
              <w:t>保留零提交超时；照片按权限预览</w:t>
            </w:r>
          </w:p>
        </w:tc>
      </w:tr>
      <w:tr w14:paraId="25237A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6AC4E25C">
            <w:pPr>
              <w:keepNext w:val="0"/>
              <w:spacing w:before="40" w:after="40" w:line="300" w:lineRule="auto"/>
              <w:ind w:firstLine="0"/>
              <w:jc w:val="left"/>
            </w:pPr>
            <w:r>
              <w:rPr>
                <w:sz w:val="21"/>
              </w:rPr>
              <w:t>mq_outbox、mq_consume_log</w:t>
            </w:r>
          </w:p>
        </w:tc>
        <w:tc>
          <w:tcPr>
            <w:tcW w:w="3175" w:type="dxa"/>
            <w:vAlign w:val="center"/>
          </w:tcPr>
          <w:p w14:paraId="6CF625ED">
            <w:pPr>
              <w:keepNext w:val="0"/>
              <w:spacing w:before="40" w:after="40" w:line="300" w:lineRule="auto"/>
              <w:ind w:firstLine="0"/>
              <w:jc w:val="left"/>
            </w:pPr>
            <w:r>
              <w:rPr>
                <w:sz w:val="21"/>
              </w:rPr>
              <w:t>待发送事件与消费记录</w:t>
            </w:r>
          </w:p>
        </w:tc>
        <w:tc>
          <w:tcPr>
            <w:tcW w:w="3798" w:type="dxa"/>
            <w:vAlign w:val="center"/>
          </w:tcPr>
          <w:p w14:paraId="2BD58120">
            <w:pPr>
              <w:keepNext w:val="0"/>
              <w:spacing w:before="40" w:after="40" w:line="300" w:lineRule="auto"/>
              <w:ind w:firstLine="0"/>
              <w:jc w:val="left"/>
            </w:pPr>
            <w:r>
              <w:rPr>
                <w:sz w:val="21"/>
              </w:rPr>
              <w:t>支持重试和重复消费防护</w:t>
            </w:r>
          </w:p>
        </w:tc>
      </w:tr>
      <w:tr w14:paraId="1C533E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5B623641">
            <w:pPr>
              <w:keepNext w:val="0"/>
              <w:spacing w:before="40" w:after="40" w:line="300" w:lineRule="auto"/>
              <w:ind w:firstLine="0"/>
              <w:jc w:val="left"/>
            </w:pPr>
            <w:r>
              <w:rPr>
                <w:sz w:val="21"/>
              </w:rPr>
              <w:t>exam_record、exam_answer</w:t>
            </w:r>
          </w:p>
        </w:tc>
        <w:tc>
          <w:tcPr>
            <w:tcW w:w="3175" w:type="dxa"/>
            <w:vAlign w:val="center"/>
          </w:tcPr>
          <w:p w14:paraId="5828B797">
            <w:pPr>
              <w:keepNext w:val="0"/>
              <w:spacing w:before="40" w:after="40" w:line="300" w:lineRule="auto"/>
              <w:ind w:firstLine="0"/>
              <w:jc w:val="left"/>
            </w:pPr>
            <w:r>
              <w:rPr>
                <w:sz w:val="21"/>
              </w:rPr>
              <w:t>考试状态、答案及成绩</w:t>
            </w:r>
          </w:p>
        </w:tc>
        <w:tc>
          <w:tcPr>
            <w:tcW w:w="3798" w:type="dxa"/>
            <w:vAlign w:val="center"/>
          </w:tcPr>
          <w:p w14:paraId="2B8D5885">
            <w:pPr>
              <w:keepNext w:val="0"/>
              <w:spacing w:before="40" w:after="40" w:line="300" w:lineRule="auto"/>
              <w:ind w:firstLine="0"/>
              <w:jc w:val="left"/>
            </w:pPr>
            <w:r>
              <w:rPr>
                <w:sz w:val="21"/>
              </w:rPr>
              <w:t>保留服务端判分结果</w:t>
            </w:r>
          </w:p>
        </w:tc>
      </w:tr>
      <w:tr w14:paraId="025745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597F34B5">
            <w:pPr>
              <w:keepNext w:val="0"/>
              <w:spacing w:before="40" w:after="40" w:line="300" w:lineRule="auto"/>
              <w:ind w:firstLine="0"/>
              <w:jc w:val="left"/>
            </w:pPr>
            <w:r>
              <w:rPr>
                <w:sz w:val="21"/>
              </w:rPr>
              <w:t>sys_user、train_vehicle</w:t>
            </w:r>
          </w:p>
        </w:tc>
        <w:tc>
          <w:tcPr>
            <w:tcW w:w="3175" w:type="dxa"/>
            <w:vAlign w:val="center"/>
          </w:tcPr>
          <w:p w14:paraId="1B145008">
            <w:pPr>
              <w:keepNext w:val="0"/>
              <w:spacing w:before="40" w:after="40" w:line="300" w:lineRule="auto"/>
              <w:ind w:firstLine="0"/>
              <w:jc w:val="left"/>
            </w:pPr>
            <w:r>
              <w:rPr>
                <w:sz w:val="21"/>
              </w:rPr>
              <w:t>企业人员及可选车辆绑定</w:t>
            </w:r>
          </w:p>
        </w:tc>
        <w:tc>
          <w:tcPr>
            <w:tcW w:w="3798" w:type="dxa"/>
            <w:vAlign w:val="center"/>
          </w:tcPr>
          <w:p w14:paraId="10D51BB9">
            <w:pPr>
              <w:keepNext w:val="0"/>
              <w:spacing w:before="40" w:after="40" w:line="300" w:lineRule="auto"/>
              <w:ind w:firstLine="0"/>
              <w:jc w:val="left"/>
            </w:pPr>
            <w:r>
              <w:rPr>
                <w:sz w:val="21"/>
              </w:rPr>
              <w:t>每人至多一车，同车可多人；无物理外键</w:t>
            </w:r>
          </w:p>
        </w:tc>
      </w:tr>
      <w:tr w14:paraId="3E0FBC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098" w:type="dxa"/>
            <w:vAlign w:val="center"/>
          </w:tcPr>
          <w:p w14:paraId="3E90088A">
            <w:pPr>
              <w:keepNext w:val="0"/>
              <w:spacing w:before="40" w:after="40" w:line="300" w:lineRule="auto"/>
              <w:ind w:firstLine="0"/>
              <w:jc w:val="left"/>
            </w:pPr>
            <w:r>
              <w:rPr>
                <w:sz w:val="21"/>
              </w:rPr>
              <w:t>train_storage_object</w:t>
            </w:r>
          </w:p>
        </w:tc>
        <w:tc>
          <w:tcPr>
            <w:tcW w:w="3175" w:type="dxa"/>
            <w:vAlign w:val="center"/>
          </w:tcPr>
          <w:p w14:paraId="136247E2">
            <w:pPr>
              <w:keepNext w:val="0"/>
              <w:spacing w:before="40" w:after="40" w:line="300" w:lineRule="auto"/>
              <w:ind w:firstLine="0"/>
              <w:jc w:val="left"/>
            </w:pPr>
            <w:r>
              <w:rPr>
                <w:sz w:val="21"/>
              </w:rPr>
              <w:t>私有照片元数据及所有者</w:t>
            </w:r>
          </w:p>
        </w:tc>
        <w:tc>
          <w:tcPr>
            <w:tcW w:w="3798" w:type="dxa"/>
            <w:vAlign w:val="center"/>
          </w:tcPr>
          <w:p w14:paraId="26717579">
            <w:pPr>
              <w:keepNext w:val="0"/>
              <w:spacing w:before="40" w:after="40" w:line="300" w:lineRule="auto"/>
              <w:ind w:firstLine="0"/>
              <w:jc w:val="left"/>
            </w:pPr>
            <w:r>
              <w:rPr>
                <w:sz w:val="21"/>
              </w:rPr>
              <w:t>平台本人照片可无企业；学习照按企业授权</w:t>
            </w:r>
          </w:p>
        </w:tc>
      </w:tr>
    </w:tbl>
    <w:p w14:paraId="6752DFDD">
      <w:pPr>
        <w:pStyle w:val="5"/>
        <w:pageBreakBefore w:val="0"/>
      </w:pPr>
      <w:bookmarkStart w:id="36" w:name="_Toc32689"/>
      <w:r>
        <w:t>4.3.2 快照与历史解释</w:t>
      </w:r>
      <w:bookmarkEnd w:id="36"/>
    </w:p>
    <w:p w14:paraId="7FA5720A">
      <w:pPr>
        <w:jc w:val="both"/>
      </w:pPr>
      <w:r>
        <w:t>直接引用当前课程和保存发布快照之间存在存储成本与历史稳定性的取舍。直接引用减少冗余，但管理员修改课程名称、规定时长或学习规则后，历史任务的展示可能随之变化。快照保存一份发布时使用的必要字段，使任务具有固定解释依据。项目选择后者，把快照形成与发布流程结合，而不把基础课程表兼作历史版本库。</w:t>
      </w:r>
    </w:p>
    <w:p w14:paraId="4B70D48E">
      <w:pPr>
        <w:jc w:val="both"/>
      </w:pPr>
      <w:r>
        <w:t>源码与数据结构核查表明，发布快照保存了任务采用的课程规则和媒体对象引用，使历史记录能够依据发布时的配置解释。数据库快照固定的是业务依据，媒体对象的实际可访问期由对象存储策略决定。</w:t>
      </w:r>
    </w:p>
    <w:p w14:paraId="5BBAB851">
      <w:pPr>
        <w:pStyle w:val="5"/>
        <w:pageBreakBefore w:val="0"/>
      </w:pPr>
      <w:bookmarkStart w:id="37" w:name="_Toc5841"/>
      <w:r>
        <w:t>4.3.3 唯一性与删除约束</w:t>
      </w:r>
      <w:bookmarkEnd w:id="37"/>
    </w:p>
    <w:p w14:paraId="52005DCA">
      <w:pPr>
        <w:jc w:val="both"/>
      </w:pPr>
      <w:r>
        <w:t>幂等事件需要数据库唯一约束作为最后一道防线，防止并发请求都通过应用层检查后插入重复事实。学习进度的业务键限定同一任务范围内的累计记录，消费日志使用事件标识识别重复消息。车辆采用企业标识与车牌组合唯一约束，允许不同企业分别保存自身台账，同时拒绝本企业的重复车牌记录。</w:t>
      </w:r>
    </w:p>
    <w:p w14:paraId="6D703601">
      <w:pPr>
        <w:jc w:val="both"/>
      </w:pPr>
      <w:r>
        <w:t>部门可作为车辆的可选归属。绑定部门时检查其有效性和企业归属，删除部门前检查车辆引用，避免台账指向失效对象。人员新绑定须选择启用车辆，原绑定车辆停用后允许保留原值。车辆启停保留历史记录，当前没有车辆删除接口。车辆选项查询使用人员新增或编辑权限，车辆页另可分页查看绑定人员，不将两类操作混为同一授权入口。</w:t>
      </w:r>
    </w:p>
    <w:p w14:paraId="043737EE">
      <w:pPr>
        <w:pStyle w:val="5"/>
        <w:keepNext/>
        <w:keepLines/>
      </w:pPr>
      <w:bookmarkStart w:id="38" w:name="_Toc25780"/>
      <w:r>
        <w:t>4.3.4 核心数据表结构</w:t>
      </w:r>
      <w:bookmarkEnd w:id="38"/>
    </w:p>
    <w:p w14:paraId="43D363CB">
      <w:pPr>
        <w:keepNext w:val="0"/>
        <w:spacing w:line="360" w:lineRule="auto"/>
        <w:ind w:firstLine="480"/>
        <w:jc w:val="both"/>
      </w:pPr>
      <w:r>
        <w:rPr>
          <w:rFonts w:ascii="Times New Roman" w:hAnsi="Times New Roman" w:eastAsia="宋体"/>
          <w:b w:val="0"/>
          <w:color w:val="000000"/>
          <w:sz w:val="24"/>
        </w:rPr>
        <w:t>数据库物理设计采用与各服务一致的数据类型和约束。表4-2至表4-9给出主线中的八张核心表；附录A补充发布快照、学习事件与可靠消息四张关键表，并汇总特殊唯一性约束，不再重复正文表结构。主键用于唯一识别记录，复合唯一索引约束业务键，普通索引支持按企业、任务、会话和状态查询。字段默认值“无”表示未设置显式默认值的非空列，“隐式NULL”表示未显式声明默认值的可空普通列，生成列另列计算表达式。八张核心表均采用InnoDB引擎和utf8mb4字符集。</w:t>
      </w:r>
    </w:p>
    <w:p w14:paraId="7812A2AF">
      <w:pPr>
        <w:keepNext w:val="0"/>
        <w:spacing w:line="360" w:lineRule="auto"/>
        <w:ind w:firstLine="480"/>
        <w:jc w:val="both"/>
      </w:pPr>
      <w:r>
        <w:rPr>
          <w:rFonts w:ascii="Times New Roman" w:hAnsi="Times New Roman" w:eastAsia="宋体"/>
          <w:b w:val="0"/>
          <w:color w:val="000000"/>
          <w:sz w:val="24"/>
        </w:rPr>
        <w:t>数据库外键和业务逻辑引用分别描述。主键／外键列中的PK表示数据库主键，“—”表示没有对应键声明；各表没有物理外键。创建人、修改人、删除人及发布人等审计标识指向用户，跨服务引用均通过服务接口校验。DATETIME(3)保留毫秒精度，秒、分钟和毫秒字段按字段说明使用，避免将展示单位当成存储单位。</w:t>
      </w:r>
    </w:p>
    <w:p w14:paraId="47EEE9AD">
      <w:pPr>
        <w:keepNext/>
        <w:spacing w:line="360" w:lineRule="auto"/>
        <w:ind w:firstLine="480"/>
        <w:jc w:val="both"/>
      </w:pPr>
      <w:r>
        <w:rPr>
          <w:rFonts w:ascii="Times New Roman" w:hAnsi="Times New Roman" w:eastAsia="宋体"/>
          <w:b w:val="0"/>
          <w:color w:val="000000"/>
          <w:sz w:val="24"/>
        </w:rPr>
        <w:t>用户表保存登录身份、所属组织、可选车辆和登记照引用，平台账号的企业归属可以为空。</w:t>
      </w:r>
    </w:p>
    <w:p w14:paraId="4BF08BA0">
      <w:pPr>
        <w:pStyle w:val="15"/>
        <w:keepNext/>
        <w:spacing w:before="120" w:after="120"/>
        <w:ind w:firstLine="0"/>
        <w:jc w:val="center"/>
      </w:pPr>
      <w:r>
        <w:rPr>
          <w:rFonts w:ascii="Times New Roman" w:hAnsi="Times New Roman" w:eastAsia="宋体"/>
          <w:b w:val="0"/>
          <w:color w:val="000000"/>
          <w:sz w:val="21"/>
        </w:rPr>
        <w:t>表4-2 sys_user表结构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7B8A46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76CA827F">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7D91357A">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351A7985">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0A86B5EC">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1FCD132A">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0CA94EE6">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17EB70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1C7628C">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4A74EFC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B944868">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37B9C0C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323D43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B54C98F">
            <w:pPr>
              <w:keepNext w:val="0"/>
              <w:wordWrap/>
              <w:snapToGrid w:val="0"/>
              <w:spacing w:before="0" w:after="0" w:line="264" w:lineRule="auto"/>
              <w:ind w:firstLine="0"/>
              <w:jc w:val="left"/>
            </w:pPr>
            <w:r>
              <w:rPr>
                <w:rFonts w:ascii="Times New Roman" w:hAnsi="Times New Roman" w:eastAsia="宋体"/>
                <w:b w:val="0"/>
                <w:color w:val="000000"/>
                <w:sz w:val="21"/>
              </w:rPr>
              <w:t>用户ID</w:t>
            </w:r>
          </w:p>
        </w:tc>
      </w:tr>
      <w:tr w14:paraId="79A608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F3C7A0E">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7F1C358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C86D85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BB8FFFB">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F9FF8A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0169230">
            <w:pPr>
              <w:keepNext w:val="0"/>
              <w:wordWrap/>
              <w:snapToGrid w:val="0"/>
              <w:spacing w:before="0" w:after="0" w:line="264" w:lineRule="auto"/>
              <w:ind w:firstLine="0"/>
              <w:jc w:val="left"/>
            </w:pPr>
            <w:r>
              <w:rPr>
                <w:rFonts w:ascii="Times New Roman" w:hAnsi="Times New Roman" w:eastAsia="宋体"/>
                <w:b w:val="0"/>
                <w:color w:val="000000"/>
                <w:sz w:val="21"/>
              </w:rPr>
              <w:t>所属企业ID，平台用户为空</w:t>
            </w:r>
          </w:p>
        </w:tc>
      </w:tr>
      <w:tr w14:paraId="79DA80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1807D93">
            <w:pPr>
              <w:keepNext w:val="0"/>
              <w:wordWrap/>
              <w:snapToGrid w:val="0"/>
              <w:spacing w:before="0" w:after="0" w:line="264" w:lineRule="auto"/>
              <w:ind w:firstLine="0"/>
              <w:jc w:val="left"/>
            </w:pPr>
            <w:r>
              <w:rPr>
                <w:rFonts w:ascii="Times New Roman" w:hAnsi="Times New Roman" w:eastAsia="宋体"/>
                <w:b w:val="0"/>
                <w:color w:val="000000"/>
                <w:sz w:val="21"/>
              </w:rPr>
              <w:t>org_id</w:t>
            </w:r>
          </w:p>
        </w:tc>
        <w:tc>
          <w:tcPr>
            <w:tcW w:w="1729" w:type="dxa"/>
            <w:vAlign w:val="center"/>
          </w:tcPr>
          <w:p w14:paraId="75460C5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F9773A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196115C">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8FEA21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DA57FE1">
            <w:pPr>
              <w:keepNext w:val="0"/>
              <w:wordWrap/>
              <w:snapToGrid w:val="0"/>
              <w:spacing w:before="0" w:after="0" w:line="264" w:lineRule="auto"/>
              <w:ind w:firstLine="0"/>
              <w:jc w:val="left"/>
            </w:pPr>
            <w:r>
              <w:rPr>
                <w:rFonts w:ascii="Times New Roman" w:hAnsi="Times New Roman" w:eastAsia="宋体"/>
                <w:b w:val="0"/>
                <w:color w:val="000000"/>
                <w:sz w:val="21"/>
              </w:rPr>
              <w:t>主部门ID</w:t>
            </w:r>
          </w:p>
        </w:tc>
      </w:tr>
      <w:tr w14:paraId="4116C9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840374F">
            <w:pPr>
              <w:keepNext w:val="0"/>
              <w:wordWrap/>
              <w:snapToGrid w:val="0"/>
              <w:spacing w:before="0" w:after="0" w:line="264" w:lineRule="auto"/>
              <w:ind w:firstLine="0"/>
              <w:jc w:val="left"/>
            </w:pPr>
            <w:r>
              <w:rPr>
                <w:rFonts w:ascii="Times New Roman" w:hAnsi="Times New Roman" w:eastAsia="宋体"/>
                <w:b w:val="0"/>
                <w:color w:val="000000"/>
                <w:sz w:val="21"/>
              </w:rPr>
              <w:t>vehicle_id</w:t>
            </w:r>
          </w:p>
        </w:tc>
        <w:tc>
          <w:tcPr>
            <w:tcW w:w="1729" w:type="dxa"/>
            <w:vAlign w:val="center"/>
          </w:tcPr>
          <w:p w14:paraId="602E3A65">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716EFBB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7278B4D">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32C33F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1DF5EC5A">
            <w:pPr>
              <w:keepNext w:val="0"/>
              <w:wordWrap/>
              <w:snapToGrid w:val="0"/>
              <w:spacing w:before="0" w:after="0" w:line="264" w:lineRule="auto"/>
              <w:ind w:firstLine="0"/>
              <w:jc w:val="left"/>
            </w:pPr>
            <w:r>
              <w:rPr>
                <w:rFonts w:ascii="Times New Roman" w:hAnsi="Times New Roman" w:eastAsia="宋体"/>
                <w:b w:val="0"/>
                <w:color w:val="000000"/>
                <w:sz w:val="21"/>
              </w:rPr>
              <w:t>绑定车辆ID</w:t>
            </w:r>
          </w:p>
        </w:tc>
      </w:tr>
      <w:tr w14:paraId="109174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7E1CB79">
            <w:pPr>
              <w:keepNext w:val="0"/>
              <w:wordWrap/>
              <w:snapToGrid w:val="0"/>
              <w:spacing w:before="0" w:after="0" w:line="264" w:lineRule="auto"/>
              <w:ind w:firstLine="0"/>
              <w:jc w:val="left"/>
            </w:pPr>
            <w:r>
              <w:rPr>
                <w:rFonts w:ascii="Times New Roman" w:hAnsi="Times New Roman" w:eastAsia="宋体"/>
                <w:b w:val="0"/>
                <w:color w:val="000000"/>
                <w:sz w:val="21"/>
              </w:rPr>
              <w:t>username</w:t>
            </w:r>
          </w:p>
        </w:tc>
        <w:tc>
          <w:tcPr>
            <w:tcW w:w="1729" w:type="dxa"/>
            <w:vAlign w:val="center"/>
          </w:tcPr>
          <w:p w14:paraId="5652CBD6">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697C3BC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A8A1C0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43057E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39B0B46">
            <w:pPr>
              <w:keepNext w:val="0"/>
              <w:wordWrap/>
              <w:snapToGrid w:val="0"/>
              <w:spacing w:before="0" w:after="0" w:line="264" w:lineRule="auto"/>
              <w:ind w:firstLine="0"/>
              <w:jc w:val="left"/>
            </w:pPr>
            <w:r>
              <w:rPr>
                <w:rFonts w:ascii="Times New Roman" w:hAnsi="Times New Roman" w:eastAsia="宋体"/>
                <w:b w:val="0"/>
                <w:color w:val="000000"/>
                <w:sz w:val="21"/>
              </w:rPr>
              <w:t>全平台唯一用户名</w:t>
            </w:r>
          </w:p>
        </w:tc>
      </w:tr>
      <w:tr w14:paraId="58F322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5929461">
            <w:pPr>
              <w:keepNext w:val="0"/>
              <w:wordWrap/>
              <w:snapToGrid w:val="0"/>
              <w:spacing w:before="0" w:after="0" w:line="264" w:lineRule="auto"/>
              <w:ind w:firstLine="0"/>
              <w:jc w:val="left"/>
            </w:pPr>
            <w:r>
              <w:rPr>
                <w:rFonts w:ascii="Times New Roman" w:hAnsi="Times New Roman" w:eastAsia="宋体"/>
                <w:b w:val="0"/>
                <w:color w:val="000000"/>
                <w:sz w:val="21"/>
              </w:rPr>
              <w:t>password_hash</w:t>
            </w:r>
          </w:p>
        </w:tc>
        <w:tc>
          <w:tcPr>
            <w:tcW w:w="1729" w:type="dxa"/>
            <w:vAlign w:val="center"/>
          </w:tcPr>
          <w:p w14:paraId="47B8141F">
            <w:pPr>
              <w:keepNext w:val="0"/>
              <w:wordWrap/>
              <w:snapToGrid w:val="0"/>
              <w:spacing w:before="0" w:after="0" w:line="264" w:lineRule="auto"/>
              <w:ind w:firstLine="0"/>
              <w:jc w:val="left"/>
            </w:pPr>
            <w:r>
              <w:rPr>
                <w:rFonts w:ascii="Times New Roman" w:hAnsi="Times New Roman" w:eastAsia="宋体"/>
                <w:b w:val="0"/>
                <w:color w:val="000000"/>
                <w:sz w:val="21"/>
              </w:rPr>
              <w:t>VARCHAR(100)</w:t>
            </w:r>
          </w:p>
        </w:tc>
        <w:tc>
          <w:tcPr>
            <w:tcW w:w="765" w:type="dxa"/>
            <w:vAlign w:val="center"/>
          </w:tcPr>
          <w:p w14:paraId="512B9D5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C2967E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654385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6990B08">
            <w:pPr>
              <w:keepNext w:val="0"/>
              <w:wordWrap/>
              <w:snapToGrid w:val="0"/>
              <w:spacing w:before="0" w:after="0" w:line="264" w:lineRule="auto"/>
              <w:ind w:firstLine="0"/>
              <w:jc w:val="left"/>
            </w:pPr>
            <w:r>
              <w:rPr>
                <w:rFonts w:ascii="Times New Roman" w:hAnsi="Times New Roman" w:eastAsia="宋体"/>
                <w:b w:val="0"/>
                <w:color w:val="000000"/>
                <w:sz w:val="21"/>
              </w:rPr>
              <w:t>BCrypt密码摘要</w:t>
            </w:r>
          </w:p>
        </w:tc>
      </w:tr>
      <w:tr w14:paraId="78419E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2DCA9A3">
            <w:pPr>
              <w:keepNext w:val="0"/>
              <w:wordWrap/>
              <w:snapToGrid w:val="0"/>
              <w:spacing w:before="0" w:after="0" w:line="264" w:lineRule="auto"/>
              <w:ind w:firstLine="0"/>
              <w:jc w:val="left"/>
            </w:pPr>
            <w:r>
              <w:rPr>
                <w:rFonts w:ascii="Times New Roman" w:hAnsi="Times New Roman" w:eastAsia="宋体"/>
                <w:b w:val="0"/>
                <w:color w:val="000000"/>
                <w:sz w:val="21"/>
              </w:rPr>
              <w:t>display_name</w:t>
            </w:r>
          </w:p>
        </w:tc>
        <w:tc>
          <w:tcPr>
            <w:tcW w:w="1729" w:type="dxa"/>
            <w:vAlign w:val="center"/>
          </w:tcPr>
          <w:p w14:paraId="1DF968D7">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24F4D64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E09EBA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698FAF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DC07A9F">
            <w:pPr>
              <w:keepNext w:val="0"/>
              <w:wordWrap/>
              <w:snapToGrid w:val="0"/>
              <w:spacing w:before="0" w:after="0" w:line="264" w:lineRule="auto"/>
              <w:ind w:firstLine="0"/>
              <w:jc w:val="left"/>
            </w:pPr>
            <w:r>
              <w:rPr>
                <w:rFonts w:ascii="Times New Roman" w:hAnsi="Times New Roman" w:eastAsia="宋体"/>
                <w:b w:val="0"/>
                <w:color w:val="000000"/>
                <w:sz w:val="21"/>
              </w:rPr>
              <w:t>显示姓名</w:t>
            </w:r>
          </w:p>
        </w:tc>
      </w:tr>
      <w:tr w14:paraId="245E3B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1C9E2A8">
            <w:pPr>
              <w:keepNext w:val="0"/>
              <w:wordWrap/>
              <w:snapToGrid w:val="0"/>
              <w:spacing w:before="0" w:after="0" w:line="264" w:lineRule="auto"/>
              <w:ind w:firstLine="0"/>
              <w:jc w:val="left"/>
            </w:pPr>
            <w:r>
              <w:rPr>
                <w:rFonts w:ascii="Times New Roman" w:hAnsi="Times New Roman" w:eastAsia="宋体"/>
                <w:b w:val="0"/>
                <w:color w:val="000000"/>
                <w:sz w:val="21"/>
              </w:rPr>
              <w:t>phone</w:t>
            </w:r>
          </w:p>
        </w:tc>
        <w:tc>
          <w:tcPr>
            <w:tcW w:w="1729" w:type="dxa"/>
            <w:vAlign w:val="center"/>
          </w:tcPr>
          <w:p w14:paraId="106C5A2C">
            <w:pPr>
              <w:keepNext w:val="0"/>
              <w:wordWrap/>
              <w:snapToGrid w:val="0"/>
              <w:spacing w:before="0" w:after="0" w:line="264" w:lineRule="auto"/>
              <w:ind w:firstLine="0"/>
              <w:jc w:val="left"/>
            </w:pPr>
            <w:r>
              <w:rPr>
                <w:rFonts w:ascii="Times New Roman" w:hAnsi="Times New Roman" w:eastAsia="宋体"/>
                <w:b w:val="0"/>
                <w:color w:val="000000"/>
                <w:sz w:val="21"/>
              </w:rPr>
              <w:t>VARCHAR(32)</w:t>
            </w:r>
          </w:p>
        </w:tc>
        <w:tc>
          <w:tcPr>
            <w:tcW w:w="765" w:type="dxa"/>
            <w:vAlign w:val="center"/>
          </w:tcPr>
          <w:p w14:paraId="5938070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A77D2F6">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0555B4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3F5609B">
            <w:pPr>
              <w:keepNext w:val="0"/>
              <w:wordWrap/>
              <w:snapToGrid w:val="0"/>
              <w:spacing w:before="0" w:after="0" w:line="264" w:lineRule="auto"/>
              <w:ind w:firstLine="0"/>
              <w:jc w:val="left"/>
            </w:pPr>
            <w:r>
              <w:rPr>
                <w:rFonts w:ascii="Times New Roman" w:hAnsi="Times New Roman" w:eastAsia="宋体"/>
                <w:b w:val="0"/>
                <w:color w:val="000000"/>
                <w:sz w:val="21"/>
              </w:rPr>
              <w:t>联系电话</w:t>
            </w:r>
          </w:p>
        </w:tc>
      </w:tr>
      <w:tr w14:paraId="5FA5F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B2FAF21">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7FEDF11A">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78263DB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951C91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54E5363">
            <w:pPr>
              <w:keepNext w:val="0"/>
              <w:wordWrap/>
              <w:snapToGrid w:val="0"/>
              <w:spacing w:before="0" w:after="0" w:line="264" w:lineRule="auto"/>
              <w:ind w:firstLine="0"/>
              <w:jc w:val="left"/>
            </w:pPr>
            <w:r>
              <w:rPr>
                <w:rFonts w:ascii="Times New Roman" w:hAnsi="Times New Roman" w:eastAsia="宋体"/>
                <w:b w:val="0"/>
                <w:color w:val="000000"/>
                <w:sz w:val="21"/>
              </w:rPr>
              <w:t>'ENABLED'</w:t>
            </w:r>
          </w:p>
        </w:tc>
        <w:tc>
          <w:tcPr>
            <w:tcW w:w="2494" w:type="dxa"/>
            <w:vAlign w:val="center"/>
          </w:tcPr>
          <w:p w14:paraId="1FDE4C9D">
            <w:pPr>
              <w:keepNext w:val="0"/>
              <w:wordWrap/>
              <w:snapToGrid w:val="0"/>
              <w:spacing w:before="0" w:after="0" w:line="264" w:lineRule="auto"/>
              <w:ind w:firstLine="0"/>
              <w:jc w:val="left"/>
            </w:pPr>
            <w:r>
              <w:rPr>
                <w:rFonts w:ascii="Times New Roman" w:hAnsi="Times New Roman" w:eastAsia="宋体"/>
                <w:b w:val="0"/>
                <w:color w:val="000000"/>
                <w:sz w:val="21"/>
              </w:rPr>
              <w:t>状态</w:t>
            </w:r>
          </w:p>
        </w:tc>
      </w:tr>
      <w:tr w14:paraId="28E049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4012D40">
            <w:pPr>
              <w:keepNext w:val="0"/>
              <w:wordWrap/>
              <w:snapToGrid w:val="0"/>
              <w:spacing w:before="0" w:after="0" w:line="264" w:lineRule="auto"/>
              <w:ind w:firstLine="0"/>
              <w:jc w:val="left"/>
            </w:pPr>
            <w:r>
              <w:rPr>
                <w:rFonts w:ascii="Times New Roman" w:hAnsi="Times New Roman" w:eastAsia="宋体"/>
                <w:b w:val="0"/>
                <w:color w:val="000000"/>
                <w:sz w:val="21"/>
              </w:rPr>
              <w:t>login_version</w:t>
            </w:r>
          </w:p>
        </w:tc>
        <w:tc>
          <w:tcPr>
            <w:tcW w:w="1729" w:type="dxa"/>
            <w:vAlign w:val="center"/>
          </w:tcPr>
          <w:p w14:paraId="49A2310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422154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45349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023CA7D">
            <w:pPr>
              <w:keepNext w:val="0"/>
              <w:wordWrap/>
              <w:snapToGrid w:val="0"/>
              <w:spacing w:before="0" w:after="0" w:line="264" w:lineRule="auto"/>
              <w:ind w:firstLine="0"/>
              <w:jc w:val="left"/>
            </w:pPr>
            <w:r>
              <w:rPr>
                <w:rFonts w:ascii="Times New Roman" w:hAnsi="Times New Roman" w:eastAsia="宋体"/>
                <w:b w:val="0"/>
                <w:color w:val="000000"/>
                <w:sz w:val="21"/>
              </w:rPr>
              <w:t>1</w:t>
            </w:r>
          </w:p>
        </w:tc>
        <w:tc>
          <w:tcPr>
            <w:tcW w:w="2494" w:type="dxa"/>
            <w:vAlign w:val="center"/>
          </w:tcPr>
          <w:p w14:paraId="3618EEFC">
            <w:pPr>
              <w:keepNext w:val="0"/>
              <w:wordWrap/>
              <w:snapToGrid w:val="0"/>
              <w:spacing w:before="0" w:after="0" w:line="264" w:lineRule="auto"/>
              <w:ind w:firstLine="0"/>
              <w:jc w:val="left"/>
            </w:pPr>
            <w:r>
              <w:rPr>
                <w:rFonts w:ascii="Times New Roman" w:hAnsi="Times New Roman" w:eastAsia="宋体"/>
                <w:b w:val="0"/>
                <w:color w:val="000000"/>
                <w:sz w:val="21"/>
              </w:rPr>
              <w:t>登录版本</w:t>
            </w:r>
          </w:p>
        </w:tc>
      </w:tr>
      <w:tr w14:paraId="71FDB8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AB45747">
            <w:pPr>
              <w:keepNext w:val="0"/>
              <w:wordWrap/>
              <w:snapToGrid w:val="0"/>
              <w:spacing w:before="0" w:after="0" w:line="264" w:lineRule="auto"/>
              <w:ind w:firstLine="0"/>
              <w:jc w:val="left"/>
            </w:pPr>
            <w:r>
              <w:rPr>
                <w:rFonts w:ascii="Times New Roman" w:hAnsi="Times New Roman" w:eastAsia="宋体"/>
                <w:b w:val="0"/>
                <w:color w:val="000000"/>
                <w:sz w:val="21"/>
              </w:rPr>
              <w:t>must_change_password</w:t>
            </w:r>
          </w:p>
        </w:tc>
        <w:tc>
          <w:tcPr>
            <w:tcW w:w="1729" w:type="dxa"/>
            <w:vAlign w:val="center"/>
          </w:tcPr>
          <w:p w14:paraId="7A0AE31E">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1BC5A03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24459B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E764839">
            <w:pPr>
              <w:keepNext w:val="0"/>
              <w:wordWrap/>
              <w:snapToGrid w:val="0"/>
              <w:spacing w:before="0" w:after="0" w:line="264" w:lineRule="auto"/>
              <w:ind w:firstLine="0"/>
              <w:jc w:val="left"/>
            </w:pPr>
            <w:r>
              <w:rPr>
                <w:rFonts w:ascii="Times New Roman" w:hAnsi="Times New Roman" w:eastAsia="宋体"/>
                <w:b w:val="0"/>
                <w:color w:val="000000"/>
                <w:sz w:val="21"/>
              </w:rPr>
              <w:t>1</w:t>
            </w:r>
          </w:p>
        </w:tc>
        <w:tc>
          <w:tcPr>
            <w:tcW w:w="2494" w:type="dxa"/>
            <w:vAlign w:val="center"/>
          </w:tcPr>
          <w:p w14:paraId="3CFB91FA">
            <w:pPr>
              <w:keepNext w:val="0"/>
              <w:wordWrap/>
              <w:snapToGrid w:val="0"/>
              <w:spacing w:before="0" w:after="0" w:line="264" w:lineRule="auto"/>
              <w:ind w:firstLine="0"/>
              <w:jc w:val="left"/>
            </w:pPr>
            <w:r>
              <w:rPr>
                <w:rFonts w:ascii="Times New Roman" w:hAnsi="Times New Roman" w:eastAsia="宋体"/>
                <w:b w:val="0"/>
                <w:color w:val="000000"/>
                <w:sz w:val="21"/>
              </w:rPr>
              <w:t>是否必须修改密码</w:t>
            </w:r>
          </w:p>
        </w:tc>
      </w:tr>
      <w:tr w14:paraId="19D16A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4AC337D">
            <w:pPr>
              <w:keepNext w:val="0"/>
              <w:wordWrap/>
              <w:snapToGrid w:val="0"/>
              <w:spacing w:before="0" w:after="0" w:line="264" w:lineRule="auto"/>
              <w:ind w:firstLine="0"/>
              <w:jc w:val="left"/>
            </w:pPr>
            <w:r>
              <w:rPr>
                <w:rFonts w:ascii="Times New Roman" w:hAnsi="Times New Roman" w:eastAsia="宋体"/>
                <w:b w:val="0"/>
                <w:color w:val="000000"/>
                <w:sz w:val="21"/>
              </w:rPr>
              <w:t>platform_admin</w:t>
            </w:r>
          </w:p>
        </w:tc>
        <w:tc>
          <w:tcPr>
            <w:tcW w:w="1729" w:type="dxa"/>
            <w:vAlign w:val="center"/>
          </w:tcPr>
          <w:p w14:paraId="594DED8E">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63028B9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9647FC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CB531CA">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31D91A10">
            <w:pPr>
              <w:keepNext w:val="0"/>
              <w:wordWrap/>
              <w:snapToGrid w:val="0"/>
              <w:spacing w:before="0" w:after="0" w:line="264" w:lineRule="auto"/>
              <w:ind w:firstLine="0"/>
              <w:jc w:val="left"/>
            </w:pPr>
            <w:r>
              <w:rPr>
                <w:rFonts w:ascii="Times New Roman" w:hAnsi="Times New Roman" w:eastAsia="宋体"/>
                <w:b w:val="0"/>
                <w:color w:val="000000"/>
                <w:sz w:val="21"/>
              </w:rPr>
              <w:t>是否平台超级管理员</w:t>
            </w:r>
          </w:p>
        </w:tc>
      </w:tr>
      <w:tr w14:paraId="4BF5F8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C1B9F17">
            <w:pPr>
              <w:keepNext w:val="0"/>
              <w:wordWrap/>
              <w:snapToGrid w:val="0"/>
              <w:spacing w:before="0" w:after="0" w:line="264" w:lineRule="auto"/>
              <w:ind w:firstLine="0"/>
              <w:jc w:val="left"/>
            </w:pPr>
            <w:r>
              <w:rPr>
                <w:rFonts w:ascii="Times New Roman" w:hAnsi="Times New Roman" w:eastAsia="宋体"/>
                <w:b w:val="0"/>
                <w:color w:val="000000"/>
                <w:sz w:val="21"/>
              </w:rPr>
              <w:t>face_reference_object_id</w:t>
            </w:r>
          </w:p>
        </w:tc>
        <w:tc>
          <w:tcPr>
            <w:tcW w:w="1729" w:type="dxa"/>
            <w:vAlign w:val="center"/>
          </w:tcPr>
          <w:p w14:paraId="5D263B7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13094E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7980EEE">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20ACB4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2AF7857">
            <w:pPr>
              <w:keepNext w:val="0"/>
              <w:wordWrap/>
              <w:snapToGrid w:val="0"/>
              <w:spacing w:before="0" w:after="0" w:line="264" w:lineRule="auto"/>
              <w:ind w:firstLine="0"/>
              <w:jc w:val="left"/>
            </w:pPr>
            <w:r>
              <w:rPr>
                <w:rFonts w:ascii="Times New Roman" w:hAnsi="Times New Roman" w:eastAsia="宋体"/>
                <w:b w:val="0"/>
                <w:color w:val="000000"/>
                <w:sz w:val="21"/>
              </w:rPr>
              <w:t>人脸登记照存储对象ID</w:t>
            </w:r>
          </w:p>
        </w:tc>
      </w:tr>
      <w:tr w14:paraId="2630BD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3B05806">
            <w:pPr>
              <w:keepNext w:val="0"/>
              <w:wordWrap/>
              <w:snapToGrid w:val="0"/>
              <w:spacing w:before="0" w:after="0" w:line="264" w:lineRule="auto"/>
              <w:ind w:firstLine="0"/>
              <w:jc w:val="left"/>
            </w:pPr>
            <w:r>
              <w:rPr>
                <w:rFonts w:ascii="Times New Roman" w:hAnsi="Times New Roman" w:eastAsia="宋体"/>
                <w:b w:val="0"/>
                <w:color w:val="000000"/>
                <w:sz w:val="21"/>
              </w:rPr>
              <w:t>face_reference_updated_at</w:t>
            </w:r>
          </w:p>
        </w:tc>
        <w:tc>
          <w:tcPr>
            <w:tcW w:w="1729" w:type="dxa"/>
            <w:vAlign w:val="center"/>
          </w:tcPr>
          <w:p w14:paraId="50DA8C3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3EA890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01A0932">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0BB0ACD">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B00C620">
            <w:pPr>
              <w:keepNext w:val="0"/>
              <w:wordWrap/>
              <w:snapToGrid w:val="0"/>
              <w:spacing w:before="0" w:after="0" w:line="264" w:lineRule="auto"/>
              <w:ind w:firstLine="0"/>
              <w:jc w:val="left"/>
            </w:pPr>
            <w:r>
              <w:rPr>
                <w:rFonts w:ascii="Times New Roman" w:hAnsi="Times New Roman" w:eastAsia="宋体"/>
                <w:b w:val="0"/>
                <w:color w:val="000000"/>
                <w:sz w:val="21"/>
              </w:rPr>
              <w:t>人脸登记照更新时间</w:t>
            </w:r>
          </w:p>
        </w:tc>
      </w:tr>
      <w:tr w14:paraId="030B66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6676F40">
            <w:pPr>
              <w:keepNext w:val="0"/>
              <w:wordWrap/>
              <w:snapToGrid w:val="0"/>
              <w:spacing w:before="0" w:after="0" w:line="264" w:lineRule="auto"/>
              <w:ind w:firstLine="0"/>
              <w:jc w:val="left"/>
            </w:pPr>
            <w:r>
              <w:rPr>
                <w:rFonts w:ascii="Times New Roman" w:hAnsi="Times New Roman" w:eastAsia="宋体"/>
                <w:b w:val="0"/>
                <w:color w:val="000000"/>
                <w:sz w:val="21"/>
              </w:rPr>
              <w:t>platform_admin_key</w:t>
            </w:r>
          </w:p>
        </w:tc>
        <w:tc>
          <w:tcPr>
            <w:tcW w:w="1729" w:type="dxa"/>
            <w:vAlign w:val="center"/>
          </w:tcPr>
          <w:p w14:paraId="39984F73">
            <w:pPr>
              <w:keepNext w:val="0"/>
              <w:wordWrap/>
              <w:snapToGrid w:val="0"/>
              <w:spacing w:before="0" w:after="0" w:line="264" w:lineRule="auto"/>
              <w:ind w:firstLine="0"/>
              <w:jc w:val="left"/>
            </w:pPr>
            <w:r>
              <w:rPr>
                <w:rFonts w:ascii="Times New Roman" w:hAnsi="Times New Roman" w:eastAsia="宋体"/>
                <w:b w:val="0"/>
                <w:color w:val="000000"/>
                <w:sz w:val="21"/>
              </w:rPr>
              <w:t>TINYINT</w:t>
            </w:r>
          </w:p>
        </w:tc>
        <w:tc>
          <w:tcPr>
            <w:tcW w:w="765" w:type="dxa"/>
            <w:vAlign w:val="center"/>
          </w:tcPr>
          <w:p w14:paraId="50C6EDB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51197CC">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0578FCF">
            <w:pPr>
              <w:keepNext w:val="0"/>
              <w:wordWrap/>
              <w:snapToGrid w:val="0"/>
              <w:spacing w:before="0" w:after="0" w:line="264" w:lineRule="auto"/>
              <w:ind w:firstLine="0"/>
              <w:jc w:val="left"/>
            </w:pPr>
            <w:r>
              <w:rPr>
                <w:rFonts w:ascii="Times New Roman" w:hAnsi="Times New Roman" w:eastAsia="宋体"/>
                <w:b w:val="0"/>
                <w:color w:val="000000"/>
                <w:sz w:val="21"/>
              </w:rPr>
              <w:t>生成列</w:t>
            </w:r>
          </w:p>
        </w:tc>
        <w:tc>
          <w:tcPr>
            <w:tcW w:w="2494" w:type="dxa"/>
            <w:vAlign w:val="center"/>
          </w:tcPr>
          <w:p w14:paraId="2B23F25C">
            <w:pPr>
              <w:keepNext w:val="0"/>
              <w:wordWrap/>
              <w:snapToGrid w:val="0"/>
              <w:spacing w:before="0" w:after="0" w:line="264" w:lineRule="auto"/>
              <w:ind w:firstLine="0"/>
              <w:jc w:val="left"/>
            </w:pPr>
            <w:r>
              <w:rPr>
                <w:rFonts w:ascii="Times New Roman" w:hAnsi="Times New Roman" w:eastAsia="宋体"/>
                <w:b w:val="0"/>
                <w:color w:val="000000"/>
                <w:sz w:val="21"/>
              </w:rPr>
              <w:t>唯一平台超管约束键</w:t>
            </w:r>
          </w:p>
        </w:tc>
      </w:tr>
      <w:tr w14:paraId="43C0AA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D3E8DB0">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7BD6185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17B990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B9EEB7D">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62F4BD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15192DFB">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3222B7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9287551">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589F8298">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3CF67C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2717199">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0C492BB">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9B17A6B">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1037BED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4D1913F">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26548882">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1368B5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FF8748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B746DBE">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05D46D14">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3A8B67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BFC27C1">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2C091EF0">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2636DB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998521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E69E443">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443635D1">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3871B609">
      <w:pPr>
        <w:keepNext w:val="0"/>
        <w:spacing w:line="360" w:lineRule="auto"/>
        <w:ind w:firstLine="480"/>
      </w:pPr>
    </w:p>
    <w:p w14:paraId="6F2ECBAB">
      <w:pPr>
        <w:keepNext w:val="0"/>
        <w:spacing w:line="360" w:lineRule="auto"/>
        <w:ind w:firstLine="0"/>
        <w:jc w:val="both"/>
      </w:pPr>
      <w:r>
        <w:rPr>
          <w:rFonts w:ascii="Times New Roman" w:hAnsi="Times New Roman" w:eastAsia="宋体"/>
          <w:b w:val="0"/>
          <w:color w:val="000000"/>
          <w:sz w:val="21"/>
        </w:rPr>
        <w:t>所属数据库为road_training_admin。</w:t>
      </w:r>
    </w:p>
    <w:p w14:paraId="6B9BD323">
      <w:pPr>
        <w:keepNext w:val="0"/>
        <w:spacing w:line="360" w:lineRule="auto"/>
        <w:ind w:firstLine="480"/>
        <w:jc w:val="left"/>
      </w:pPr>
      <w:r>
        <w:rPr>
          <w:rFonts w:ascii="Times New Roman" w:hAnsi="Times New Roman" w:eastAsia="宋体"/>
          <w:b w:val="0"/>
          <w:color w:val="000000"/>
          <w:sz w:val="21"/>
        </w:rPr>
        <w:t>逻辑关联：enterprise_id→train_org.id；org_id→train_org.id；vehicle_id→train_vehicle.id；face_reference_object_id→train_storage_object.id。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0B4C72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37799291">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65413CBA">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2A8A632C">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680CE7E1">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78E7BB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15EA3615">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52E0B161">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475B5204">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19792F05">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24C0F1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EC6B9BB">
            <w:pPr>
              <w:keepNext w:val="0"/>
              <w:wordWrap/>
              <w:snapToGrid w:val="0"/>
              <w:spacing w:before="0" w:after="0" w:line="264" w:lineRule="auto"/>
              <w:ind w:firstLine="0"/>
              <w:jc w:val="left"/>
            </w:pPr>
            <w:r>
              <w:rPr>
                <w:rFonts w:ascii="Times New Roman" w:hAnsi="Times New Roman" w:eastAsia="宋体"/>
                <w:b w:val="0"/>
                <w:color w:val="000000"/>
                <w:sz w:val="21"/>
              </w:rPr>
              <w:t>uk_user_username</w:t>
            </w:r>
          </w:p>
        </w:tc>
        <w:tc>
          <w:tcPr>
            <w:tcW w:w="680" w:type="dxa"/>
            <w:vAlign w:val="center"/>
          </w:tcPr>
          <w:p w14:paraId="72A61A11">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5FD5386C">
            <w:pPr>
              <w:keepNext w:val="0"/>
              <w:wordWrap/>
              <w:snapToGrid w:val="0"/>
              <w:spacing w:before="0" w:after="0" w:line="264" w:lineRule="auto"/>
              <w:ind w:firstLine="0"/>
              <w:jc w:val="left"/>
            </w:pPr>
            <w:r>
              <w:rPr>
                <w:rFonts w:ascii="Times New Roman" w:hAnsi="Times New Roman" w:eastAsia="宋体"/>
                <w:b w:val="0"/>
                <w:color w:val="000000"/>
                <w:sz w:val="21"/>
              </w:rPr>
              <w:t>username</w:t>
            </w:r>
          </w:p>
        </w:tc>
        <w:tc>
          <w:tcPr>
            <w:tcW w:w="1304" w:type="dxa"/>
            <w:vAlign w:val="center"/>
          </w:tcPr>
          <w:p w14:paraId="4C91F8F5">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3C448A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13D42351">
            <w:pPr>
              <w:keepNext w:val="0"/>
              <w:wordWrap/>
              <w:snapToGrid w:val="0"/>
              <w:spacing w:before="0" w:after="0" w:line="264" w:lineRule="auto"/>
              <w:ind w:firstLine="0"/>
              <w:jc w:val="left"/>
            </w:pPr>
            <w:r>
              <w:rPr>
                <w:rFonts w:ascii="Times New Roman" w:hAnsi="Times New Roman" w:eastAsia="宋体"/>
                <w:b w:val="0"/>
                <w:color w:val="000000"/>
                <w:sz w:val="21"/>
              </w:rPr>
              <w:t>uk_user_single_platform_admin</w:t>
            </w:r>
          </w:p>
        </w:tc>
        <w:tc>
          <w:tcPr>
            <w:tcW w:w="680" w:type="dxa"/>
            <w:vAlign w:val="center"/>
          </w:tcPr>
          <w:p w14:paraId="3D46727D">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09EA3EAF">
            <w:pPr>
              <w:keepNext w:val="0"/>
              <w:wordWrap/>
              <w:snapToGrid w:val="0"/>
              <w:spacing w:before="0" w:after="0" w:line="264" w:lineRule="auto"/>
              <w:ind w:firstLine="0"/>
              <w:jc w:val="left"/>
            </w:pPr>
            <w:r>
              <w:rPr>
                <w:rFonts w:ascii="Times New Roman" w:hAnsi="Times New Roman" w:eastAsia="宋体"/>
                <w:b w:val="0"/>
                <w:color w:val="000000"/>
                <w:sz w:val="21"/>
              </w:rPr>
              <w:t>platform_admin_key</w:t>
            </w:r>
          </w:p>
        </w:tc>
        <w:tc>
          <w:tcPr>
            <w:tcW w:w="1304" w:type="dxa"/>
            <w:vAlign w:val="center"/>
          </w:tcPr>
          <w:p w14:paraId="54BA1DDE">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1EA533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638AA75">
            <w:pPr>
              <w:keepNext w:val="0"/>
              <w:wordWrap/>
              <w:snapToGrid w:val="0"/>
              <w:spacing w:before="0" w:after="0" w:line="264" w:lineRule="auto"/>
              <w:ind w:firstLine="0"/>
              <w:jc w:val="left"/>
            </w:pPr>
            <w:r>
              <w:rPr>
                <w:rFonts w:ascii="Times New Roman" w:hAnsi="Times New Roman" w:eastAsia="宋体"/>
                <w:b w:val="0"/>
                <w:color w:val="000000"/>
                <w:sz w:val="21"/>
              </w:rPr>
              <w:t>idx_user_enterprise_status</w:t>
            </w:r>
          </w:p>
        </w:tc>
        <w:tc>
          <w:tcPr>
            <w:tcW w:w="680" w:type="dxa"/>
            <w:vAlign w:val="center"/>
          </w:tcPr>
          <w:p w14:paraId="3ECCC245">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5A6E03E8">
            <w:pPr>
              <w:keepNext w:val="0"/>
              <w:wordWrap/>
              <w:snapToGrid w:val="0"/>
              <w:spacing w:before="0" w:after="0" w:line="264" w:lineRule="auto"/>
              <w:ind w:firstLine="0"/>
              <w:jc w:val="left"/>
            </w:pPr>
            <w:r>
              <w:rPr>
                <w:rFonts w:ascii="Times New Roman" w:hAnsi="Times New Roman" w:eastAsia="宋体"/>
                <w:b w:val="0"/>
                <w:color w:val="000000"/>
                <w:sz w:val="21"/>
              </w:rPr>
              <w:t>enterprise_id, status</w:t>
            </w:r>
          </w:p>
        </w:tc>
        <w:tc>
          <w:tcPr>
            <w:tcW w:w="1304" w:type="dxa"/>
            <w:vAlign w:val="center"/>
          </w:tcPr>
          <w:p w14:paraId="0991A871">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012452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1E8560F8">
            <w:pPr>
              <w:keepNext w:val="0"/>
              <w:wordWrap/>
              <w:snapToGrid w:val="0"/>
              <w:spacing w:before="0" w:after="0" w:line="264" w:lineRule="auto"/>
              <w:ind w:firstLine="0"/>
              <w:jc w:val="left"/>
            </w:pPr>
            <w:r>
              <w:rPr>
                <w:rFonts w:ascii="Times New Roman" w:hAnsi="Times New Roman" w:eastAsia="宋体"/>
                <w:b w:val="0"/>
                <w:color w:val="000000"/>
                <w:sz w:val="21"/>
              </w:rPr>
              <w:t>idx_user_org</w:t>
            </w:r>
          </w:p>
        </w:tc>
        <w:tc>
          <w:tcPr>
            <w:tcW w:w="680" w:type="dxa"/>
            <w:vAlign w:val="center"/>
          </w:tcPr>
          <w:p w14:paraId="404FCC63">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03159608">
            <w:pPr>
              <w:keepNext w:val="0"/>
              <w:wordWrap/>
              <w:snapToGrid w:val="0"/>
              <w:spacing w:before="0" w:after="0" w:line="264" w:lineRule="auto"/>
              <w:ind w:firstLine="0"/>
              <w:jc w:val="left"/>
            </w:pPr>
            <w:r>
              <w:rPr>
                <w:rFonts w:ascii="Times New Roman" w:hAnsi="Times New Roman" w:eastAsia="宋体"/>
                <w:b w:val="0"/>
                <w:color w:val="000000"/>
                <w:sz w:val="21"/>
              </w:rPr>
              <w:t>enterprise_id, org_id</w:t>
            </w:r>
          </w:p>
        </w:tc>
        <w:tc>
          <w:tcPr>
            <w:tcW w:w="1304" w:type="dxa"/>
            <w:vAlign w:val="center"/>
          </w:tcPr>
          <w:p w14:paraId="59C1359D">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0848C8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2831FC54">
            <w:pPr>
              <w:keepNext w:val="0"/>
              <w:wordWrap/>
              <w:snapToGrid w:val="0"/>
              <w:spacing w:before="0" w:after="0" w:line="264" w:lineRule="auto"/>
              <w:ind w:firstLine="0"/>
              <w:jc w:val="left"/>
            </w:pPr>
            <w:r>
              <w:rPr>
                <w:rFonts w:ascii="Times New Roman" w:hAnsi="Times New Roman" w:eastAsia="宋体"/>
                <w:b w:val="0"/>
                <w:color w:val="000000"/>
                <w:sz w:val="21"/>
              </w:rPr>
              <w:t>idx_user_face_reference</w:t>
            </w:r>
          </w:p>
        </w:tc>
        <w:tc>
          <w:tcPr>
            <w:tcW w:w="680" w:type="dxa"/>
            <w:vAlign w:val="center"/>
          </w:tcPr>
          <w:p w14:paraId="01A63236">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3D5DC2C2">
            <w:pPr>
              <w:keepNext w:val="0"/>
              <w:wordWrap/>
              <w:snapToGrid w:val="0"/>
              <w:spacing w:before="0" w:after="0" w:line="264" w:lineRule="auto"/>
              <w:ind w:firstLine="0"/>
              <w:jc w:val="left"/>
            </w:pPr>
            <w:r>
              <w:rPr>
                <w:rFonts w:ascii="Times New Roman" w:hAnsi="Times New Roman" w:eastAsia="宋体"/>
                <w:b w:val="0"/>
                <w:color w:val="000000"/>
                <w:sz w:val="21"/>
              </w:rPr>
              <w:t>enterprise_id, face_reference_object_id</w:t>
            </w:r>
          </w:p>
        </w:tc>
        <w:tc>
          <w:tcPr>
            <w:tcW w:w="1304" w:type="dxa"/>
            <w:vAlign w:val="center"/>
          </w:tcPr>
          <w:p w14:paraId="113D3349">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47487A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59C540CF">
            <w:pPr>
              <w:keepNext w:val="0"/>
              <w:wordWrap/>
              <w:snapToGrid w:val="0"/>
              <w:spacing w:before="0" w:after="0" w:line="264" w:lineRule="auto"/>
              <w:ind w:firstLine="0"/>
              <w:jc w:val="left"/>
            </w:pPr>
            <w:r>
              <w:rPr>
                <w:rFonts w:ascii="Times New Roman" w:hAnsi="Times New Roman" w:eastAsia="宋体"/>
                <w:b w:val="0"/>
                <w:color w:val="000000"/>
                <w:sz w:val="21"/>
              </w:rPr>
              <w:t>idx_user_enterprise_vehicle</w:t>
            </w:r>
          </w:p>
        </w:tc>
        <w:tc>
          <w:tcPr>
            <w:tcW w:w="680" w:type="dxa"/>
            <w:vAlign w:val="center"/>
          </w:tcPr>
          <w:p w14:paraId="3C9F0080">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7FD59C20">
            <w:pPr>
              <w:keepNext w:val="0"/>
              <w:wordWrap/>
              <w:snapToGrid w:val="0"/>
              <w:spacing w:before="0" w:after="0" w:line="264" w:lineRule="auto"/>
              <w:ind w:firstLine="0"/>
              <w:jc w:val="left"/>
            </w:pPr>
            <w:r>
              <w:rPr>
                <w:rFonts w:ascii="Times New Roman" w:hAnsi="Times New Roman" w:eastAsia="宋体"/>
                <w:b w:val="0"/>
                <w:color w:val="000000"/>
                <w:sz w:val="21"/>
              </w:rPr>
              <w:t>enterprise_id, vehicle_id</w:t>
            </w:r>
          </w:p>
        </w:tc>
        <w:tc>
          <w:tcPr>
            <w:tcW w:w="1304" w:type="dxa"/>
            <w:vAlign w:val="center"/>
          </w:tcPr>
          <w:p w14:paraId="059C8D52">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02C4989E">
      <w:pPr>
        <w:keepNext w:val="0"/>
        <w:spacing w:line="360" w:lineRule="auto"/>
        <w:ind w:firstLine="480"/>
      </w:pPr>
    </w:p>
    <w:p w14:paraId="3C486571">
      <w:pPr>
        <w:keepNext w:val="0"/>
        <w:spacing w:line="360" w:lineRule="auto"/>
        <w:ind w:firstLine="480"/>
        <w:jc w:val="both"/>
      </w:pPr>
      <w:r>
        <w:rPr>
          <w:rFonts w:ascii="Times New Roman" w:hAnsi="Times New Roman" w:eastAsia="宋体"/>
          <w:b w:val="0"/>
          <w:color w:val="000000"/>
          <w:sz w:val="21"/>
        </w:rPr>
        <w:t>生成列platform_admin_key采用STORED方式保存，表达式为：NULLIF(platform_admin, 0)。</w:t>
      </w:r>
    </w:p>
    <w:p w14:paraId="18266D97">
      <w:pPr>
        <w:keepNext/>
        <w:spacing w:line="360" w:lineRule="auto"/>
        <w:ind w:firstLine="480"/>
        <w:jc w:val="both"/>
      </w:pPr>
      <w:r>
        <w:rPr>
          <w:rFonts w:ascii="Times New Roman" w:hAnsi="Times New Roman" w:eastAsia="宋体"/>
          <w:b w:val="0"/>
          <w:color w:val="000000"/>
          <w:sz w:val="24"/>
        </w:rPr>
        <w:t>课程表保存可维护的课程规则，历史培训任务使用发布快照解释学习要求。</w:t>
      </w:r>
    </w:p>
    <w:p w14:paraId="7F0DCFD0">
      <w:pPr>
        <w:pStyle w:val="15"/>
        <w:keepNext/>
        <w:spacing w:before="120" w:after="120"/>
        <w:ind w:firstLine="0"/>
        <w:jc w:val="center"/>
      </w:pPr>
      <w:r>
        <w:rPr>
          <w:rFonts w:ascii="Times New Roman" w:hAnsi="Times New Roman" w:eastAsia="宋体"/>
          <w:b w:val="0"/>
          <w:color w:val="000000"/>
          <w:sz w:val="21"/>
        </w:rPr>
        <w:t>表4-3 train_course表结构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132D56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1F09CB0E">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68694FA1">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44C07F78">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19BD4235">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6DAFC3D8">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60898A91">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200068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D8E703D">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6A4E775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BA05CC9">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2E0B105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2DA722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854AF6A">
            <w:pPr>
              <w:keepNext w:val="0"/>
              <w:wordWrap/>
              <w:snapToGrid w:val="0"/>
              <w:spacing w:before="0" w:after="0" w:line="264" w:lineRule="auto"/>
              <w:ind w:firstLine="0"/>
              <w:jc w:val="left"/>
            </w:pPr>
            <w:r>
              <w:rPr>
                <w:rFonts w:ascii="Times New Roman" w:hAnsi="Times New Roman" w:eastAsia="宋体"/>
                <w:b w:val="0"/>
                <w:color w:val="000000"/>
                <w:sz w:val="21"/>
              </w:rPr>
              <w:t>课程ID</w:t>
            </w:r>
          </w:p>
        </w:tc>
      </w:tr>
      <w:tr w14:paraId="6C9DDE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A3E3495">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712FC52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DEB142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BA8317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692D9A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53456E2">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0D1010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3975A64">
            <w:pPr>
              <w:keepNext w:val="0"/>
              <w:wordWrap/>
              <w:snapToGrid w:val="0"/>
              <w:spacing w:before="0" w:after="0" w:line="264" w:lineRule="auto"/>
              <w:ind w:firstLine="0"/>
              <w:jc w:val="left"/>
            </w:pPr>
            <w:r>
              <w:rPr>
                <w:rFonts w:ascii="Times New Roman" w:hAnsi="Times New Roman" w:eastAsia="宋体"/>
                <w:b w:val="0"/>
                <w:color w:val="000000"/>
                <w:sz w:val="21"/>
              </w:rPr>
              <w:t>course_name</w:t>
            </w:r>
          </w:p>
        </w:tc>
        <w:tc>
          <w:tcPr>
            <w:tcW w:w="1729" w:type="dxa"/>
            <w:vAlign w:val="center"/>
          </w:tcPr>
          <w:p w14:paraId="645C0C6C">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0E98201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91CF87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78B6F3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1A9FC20">
            <w:pPr>
              <w:keepNext w:val="0"/>
              <w:wordWrap/>
              <w:snapToGrid w:val="0"/>
              <w:spacing w:before="0" w:after="0" w:line="264" w:lineRule="auto"/>
              <w:ind w:firstLine="0"/>
              <w:jc w:val="left"/>
            </w:pPr>
            <w:r>
              <w:rPr>
                <w:rFonts w:ascii="Times New Roman" w:hAnsi="Times New Roman" w:eastAsia="宋体"/>
                <w:b w:val="0"/>
                <w:color w:val="000000"/>
                <w:sz w:val="21"/>
              </w:rPr>
              <w:t>课程名称</w:t>
            </w:r>
          </w:p>
        </w:tc>
      </w:tr>
      <w:tr w14:paraId="2F3013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45F5F71">
            <w:pPr>
              <w:keepNext w:val="0"/>
              <w:wordWrap/>
              <w:snapToGrid w:val="0"/>
              <w:spacing w:before="0" w:after="0" w:line="264" w:lineRule="auto"/>
              <w:ind w:firstLine="0"/>
              <w:jc w:val="left"/>
            </w:pPr>
            <w:r>
              <w:rPr>
                <w:rFonts w:ascii="Times New Roman" w:hAnsi="Times New Roman" w:eastAsia="宋体"/>
                <w:b w:val="0"/>
                <w:color w:val="000000"/>
                <w:sz w:val="21"/>
              </w:rPr>
              <w:t>description</w:t>
            </w:r>
          </w:p>
        </w:tc>
        <w:tc>
          <w:tcPr>
            <w:tcW w:w="1729" w:type="dxa"/>
            <w:vAlign w:val="center"/>
          </w:tcPr>
          <w:p w14:paraId="112992D8">
            <w:pPr>
              <w:keepNext w:val="0"/>
              <w:wordWrap/>
              <w:snapToGrid w:val="0"/>
              <w:spacing w:before="0" w:after="0" w:line="264" w:lineRule="auto"/>
              <w:ind w:firstLine="0"/>
              <w:jc w:val="left"/>
            </w:pPr>
            <w:r>
              <w:rPr>
                <w:rFonts w:ascii="Times New Roman" w:hAnsi="Times New Roman" w:eastAsia="宋体"/>
                <w:b w:val="0"/>
                <w:color w:val="000000"/>
                <w:sz w:val="21"/>
              </w:rPr>
              <w:t>VARCHAR(1000)</w:t>
            </w:r>
          </w:p>
        </w:tc>
        <w:tc>
          <w:tcPr>
            <w:tcW w:w="765" w:type="dxa"/>
            <w:vAlign w:val="center"/>
          </w:tcPr>
          <w:p w14:paraId="6239463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43390F2">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507785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2F931C3">
            <w:pPr>
              <w:keepNext w:val="0"/>
              <w:wordWrap/>
              <w:snapToGrid w:val="0"/>
              <w:spacing w:before="0" w:after="0" w:line="264" w:lineRule="auto"/>
              <w:ind w:firstLine="0"/>
              <w:jc w:val="left"/>
            </w:pPr>
            <w:r>
              <w:rPr>
                <w:rFonts w:ascii="Times New Roman" w:hAnsi="Times New Roman" w:eastAsia="宋体"/>
                <w:b w:val="0"/>
                <w:color w:val="000000"/>
                <w:sz w:val="21"/>
              </w:rPr>
              <w:t>课程简介</w:t>
            </w:r>
          </w:p>
        </w:tc>
      </w:tr>
      <w:tr w14:paraId="0785AF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93E0D62">
            <w:pPr>
              <w:keepNext w:val="0"/>
              <w:wordWrap/>
              <w:snapToGrid w:val="0"/>
              <w:spacing w:before="0" w:after="0" w:line="264" w:lineRule="auto"/>
              <w:ind w:firstLine="0"/>
              <w:jc w:val="left"/>
            </w:pPr>
            <w:r>
              <w:rPr>
                <w:rFonts w:ascii="Times New Roman" w:hAnsi="Times New Roman" w:eastAsia="宋体"/>
                <w:b w:val="0"/>
                <w:color w:val="000000"/>
                <w:sz w:val="21"/>
              </w:rPr>
              <w:t>cover_object_id</w:t>
            </w:r>
          </w:p>
        </w:tc>
        <w:tc>
          <w:tcPr>
            <w:tcW w:w="1729" w:type="dxa"/>
            <w:vAlign w:val="center"/>
          </w:tcPr>
          <w:p w14:paraId="66F74358">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91CF03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5037007">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7731174E">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1CD2A1B4">
            <w:pPr>
              <w:keepNext w:val="0"/>
              <w:wordWrap/>
              <w:snapToGrid w:val="0"/>
              <w:spacing w:before="0" w:after="0" w:line="264" w:lineRule="auto"/>
              <w:ind w:firstLine="0"/>
              <w:jc w:val="left"/>
            </w:pPr>
            <w:r>
              <w:rPr>
                <w:rFonts w:ascii="Times New Roman" w:hAnsi="Times New Roman" w:eastAsia="宋体"/>
                <w:b w:val="0"/>
                <w:color w:val="000000"/>
                <w:sz w:val="21"/>
              </w:rPr>
              <w:t>封面存储对象ID</w:t>
            </w:r>
          </w:p>
        </w:tc>
      </w:tr>
      <w:tr w14:paraId="374557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CE05BB8">
            <w:pPr>
              <w:keepNext w:val="0"/>
              <w:wordWrap/>
              <w:snapToGrid w:val="0"/>
              <w:spacing w:before="0" w:after="0" w:line="264" w:lineRule="auto"/>
              <w:ind w:firstLine="0"/>
              <w:jc w:val="left"/>
            </w:pPr>
            <w:r>
              <w:rPr>
                <w:rFonts w:ascii="Times New Roman" w:hAnsi="Times New Roman" w:eastAsia="宋体"/>
                <w:b w:val="0"/>
                <w:color w:val="000000"/>
                <w:sz w:val="21"/>
              </w:rPr>
              <w:t>required_duration_seconds</w:t>
            </w:r>
          </w:p>
        </w:tc>
        <w:tc>
          <w:tcPr>
            <w:tcW w:w="1729" w:type="dxa"/>
            <w:vAlign w:val="center"/>
          </w:tcPr>
          <w:p w14:paraId="6D7D272E">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CB22A8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F06546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382261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D5F848D">
            <w:pPr>
              <w:keepNext w:val="0"/>
              <w:wordWrap/>
              <w:snapToGrid w:val="0"/>
              <w:spacing w:before="0" w:after="0" w:line="264" w:lineRule="auto"/>
              <w:ind w:firstLine="0"/>
              <w:jc w:val="left"/>
            </w:pPr>
            <w:r>
              <w:rPr>
                <w:rFonts w:ascii="Times New Roman" w:hAnsi="Times New Roman" w:eastAsia="宋体"/>
                <w:b w:val="0"/>
                <w:color w:val="000000"/>
                <w:sz w:val="21"/>
              </w:rPr>
              <w:t>规定时长（秒）</w:t>
            </w:r>
          </w:p>
        </w:tc>
      </w:tr>
      <w:tr w14:paraId="11E12D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D7D6B0B">
            <w:pPr>
              <w:keepNext w:val="0"/>
              <w:wordWrap/>
              <w:snapToGrid w:val="0"/>
              <w:spacing w:before="0" w:after="0" w:line="264" w:lineRule="auto"/>
              <w:ind w:firstLine="0"/>
              <w:jc w:val="left"/>
            </w:pPr>
            <w:r>
              <w:rPr>
                <w:rFonts w:ascii="Times New Roman" w:hAnsi="Times New Roman" w:eastAsia="宋体"/>
                <w:b w:val="0"/>
                <w:color w:val="000000"/>
                <w:sz w:val="21"/>
              </w:rPr>
              <w:t>allow_seek</w:t>
            </w:r>
          </w:p>
        </w:tc>
        <w:tc>
          <w:tcPr>
            <w:tcW w:w="1729" w:type="dxa"/>
            <w:vAlign w:val="center"/>
          </w:tcPr>
          <w:p w14:paraId="7B363881">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32E2BDD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C75505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6A28000">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22ED1027">
            <w:pPr>
              <w:keepNext w:val="0"/>
              <w:wordWrap/>
              <w:snapToGrid w:val="0"/>
              <w:spacing w:before="0" w:after="0" w:line="264" w:lineRule="auto"/>
              <w:ind w:firstLine="0"/>
              <w:jc w:val="left"/>
            </w:pPr>
            <w:r>
              <w:rPr>
                <w:rFonts w:ascii="Times New Roman" w:hAnsi="Times New Roman" w:eastAsia="宋体"/>
                <w:b w:val="0"/>
                <w:color w:val="000000"/>
                <w:sz w:val="21"/>
              </w:rPr>
              <w:t>是否允许拖动视频</w:t>
            </w:r>
          </w:p>
        </w:tc>
      </w:tr>
      <w:tr w14:paraId="74CAE0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283D93B">
            <w:pPr>
              <w:keepNext w:val="0"/>
              <w:wordWrap/>
              <w:snapToGrid w:val="0"/>
              <w:spacing w:before="0" w:after="0" w:line="264" w:lineRule="auto"/>
              <w:ind w:firstLine="0"/>
              <w:jc w:val="left"/>
            </w:pPr>
            <w:r>
              <w:rPr>
                <w:rFonts w:ascii="Times New Roman" w:hAnsi="Times New Roman" w:eastAsia="宋体"/>
                <w:b w:val="0"/>
                <w:color w:val="000000"/>
                <w:sz w:val="21"/>
              </w:rPr>
              <w:t>progress_report_interval_seconds</w:t>
            </w:r>
          </w:p>
        </w:tc>
        <w:tc>
          <w:tcPr>
            <w:tcW w:w="1729" w:type="dxa"/>
            <w:vAlign w:val="center"/>
          </w:tcPr>
          <w:p w14:paraId="216486BB">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1E60B47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0045D7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10ABD5">
            <w:pPr>
              <w:keepNext w:val="0"/>
              <w:wordWrap/>
              <w:snapToGrid w:val="0"/>
              <w:spacing w:before="0" w:after="0" w:line="264" w:lineRule="auto"/>
              <w:ind w:firstLine="0"/>
              <w:jc w:val="left"/>
            </w:pPr>
            <w:r>
              <w:rPr>
                <w:rFonts w:ascii="Times New Roman" w:hAnsi="Times New Roman" w:eastAsia="宋体"/>
                <w:b w:val="0"/>
                <w:color w:val="000000"/>
                <w:sz w:val="21"/>
              </w:rPr>
              <w:t>20</w:t>
            </w:r>
          </w:p>
        </w:tc>
        <w:tc>
          <w:tcPr>
            <w:tcW w:w="2494" w:type="dxa"/>
            <w:vAlign w:val="center"/>
          </w:tcPr>
          <w:p w14:paraId="18FF7A74">
            <w:pPr>
              <w:keepNext w:val="0"/>
              <w:wordWrap/>
              <w:snapToGrid w:val="0"/>
              <w:spacing w:before="0" w:after="0" w:line="264" w:lineRule="auto"/>
              <w:ind w:firstLine="0"/>
              <w:jc w:val="left"/>
            </w:pPr>
            <w:r>
              <w:rPr>
                <w:rFonts w:ascii="Times New Roman" w:hAnsi="Times New Roman" w:eastAsia="宋体"/>
                <w:b w:val="0"/>
                <w:color w:val="000000"/>
                <w:sz w:val="21"/>
              </w:rPr>
              <w:t>进度上报间隔（秒）</w:t>
            </w:r>
          </w:p>
        </w:tc>
      </w:tr>
      <w:tr w14:paraId="66FDD1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1D6DA18">
            <w:pPr>
              <w:keepNext w:val="0"/>
              <w:wordWrap/>
              <w:snapToGrid w:val="0"/>
              <w:spacing w:before="0" w:after="0" w:line="264" w:lineRule="auto"/>
              <w:ind w:firstLine="0"/>
              <w:jc w:val="left"/>
            </w:pPr>
            <w:r>
              <w:rPr>
                <w:rFonts w:ascii="Times New Roman" w:hAnsi="Times New Roman" w:eastAsia="宋体"/>
                <w:b w:val="0"/>
                <w:color w:val="000000"/>
                <w:sz w:val="21"/>
              </w:rPr>
              <w:t>study_tolerance_seconds</w:t>
            </w:r>
          </w:p>
        </w:tc>
        <w:tc>
          <w:tcPr>
            <w:tcW w:w="1729" w:type="dxa"/>
            <w:vAlign w:val="center"/>
          </w:tcPr>
          <w:p w14:paraId="1A13FF8A">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0E212F0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7F47B4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FBD8BA3">
            <w:pPr>
              <w:keepNext w:val="0"/>
              <w:wordWrap/>
              <w:snapToGrid w:val="0"/>
              <w:spacing w:before="0" w:after="0" w:line="264" w:lineRule="auto"/>
              <w:ind w:firstLine="0"/>
              <w:jc w:val="left"/>
            </w:pPr>
            <w:r>
              <w:rPr>
                <w:rFonts w:ascii="Times New Roman" w:hAnsi="Times New Roman" w:eastAsia="宋体"/>
                <w:b w:val="0"/>
                <w:color w:val="000000"/>
                <w:sz w:val="21"/>
              </w:rPr>
              <w:t>30</w:t>
            </w:r>
          </w:p>
        </w:tc>
        <w:tc>
          <w:tcPr>
            <w:tcW w:w="2494" w:type="dxa"/>
            <w:vAlign w:val="center"/>
          </w:tcPr>
          <w:p w14:paraId="6D228E5C">
            <w:pPr>
              <w:keepNext w:val="0"/>
              <w:wordWrap/>
              <w:snapToGrid w:val="0"/>
              <w:spacing w:before="0" w:after="0" w:line="264" w:lineRule="auto"/>
              <w:ind w:firstLine="0"/>
              <w:jc w:val="left"/>
            </w:pPr>
            <w:r>
              <w:rPr>
                <w:rFonts w:ascii="Times New Roman" w:hAnsi="Times New Roman" w:eastAsia="宋体"/>
                <w:b w:val="0"/>
                <w:color w:val="000000"/>
                <w:sz w:val="21"/>
              </w:rPr>
              <w:t>学时误差（秒）</w:t>
            </w:r>
          </w:p>
        </w:tc>
      </w:tr>
      <w:tr w14:paraId="06ED75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DA9E97">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4080EF45">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5A3F309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B5FBC2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2CE00EB">
            <w:pPr>
              <w:keepNext w:val="0"/>
              <w:wordWrap/>
              <w:snapToGrid w:val="0"/>
              <w:spacing w:before="0" w:after="0" w:line="264" w:lineRule="auto"/>
              <w:ind w:firstLine="0"/>
              <w:jc w:val="left"/>
            </w:pPr>
            <w:r>
              <w:rPr>
                <w:rFonts w:ascii="Times New Roman" w:hAnsi="Times New Roman" w:eastAsia="宋体"/>
                <w:b w:val="0"/>
                <w:color w:val="000000"/>
                <w:sz w:val="21"/>
              </w:rPr>
              <w:t>'DRAFT'</w:t>
            </w:r>
          </w:p>
        </w:tc>
        <w:tc>
          <w:tcPr>
            <w:tcW w:w="2494" w:type="dxa"/>
            <w:vAlign w:val="center"/>
          </w:tcPr>
          <w:p w14:paraId="4F49103A">
            <w:pPr>
              <w:keepNext w:val="0"/>
              <w:wordWrap/>
              <w:snapToGrid w:val="0"/>
              <w:spacing w:before="0" w:after="0" w:line="264" w:lineRule="auto"/>
              <w:ind w:firstLine="0"/>
              <w:jc w:val="left"/>
            </w:pPr>
            <w:r>
              <w:rPr>
                <w:rFonts w:ascii="Times New Roman" w:hAnsi="Times New Roman" w:eastAsia="宋体"/>
                <w:b w:val="0"/>
                <w:color w:val="000000"/>
                <w:sz w:val="21"/>
              </w:rPr>
              <w:t>DRAFT、ENABLED或DISABLED</w:t>
            </w:r>
          </w:p>
        </w:tc>
      </w:tr>
      <w:tr w14:paraId="7C8BD2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CCB7ADA">
            <w:pPr>
              <w:keepNext w:val="0"/>
              <w:wordWrap/>
              <w:snapToGrid w:val="0"/>
              <w:spacing w:before="0" w:after="0" w:line="264" w:lineRule="auto"/>
              <w:ind w:firstLine="0"/>
              <w:jc w:val="left"/>
            </w:pPr>
            <w:r>
              <w:rPr>
                <w:rFonts w:ascii="Times New Roman" w:hAnsi="Times New Roman" w:eastAsia="宋体"/>
                <w:b w:val="0"/>
                <w:color w:val="000000"/>
                <w:sz w:val="21"/>
              </w:rPr>
              <w:t>ever_enabled</w:t>
            </w:r>
          </w:p>
        </w:tc>
        <w:tc>
          <w:tcPr>
            <w:tcW w:w="1729" w:type="dxa"/>
            <w:vAlign w:val="center"/>
          </w:tcPr>
          <w:p w14:paraId="5265694D">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5588C4B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3250CF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55D1419">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3E254EA9">
            <w:pPr>
              <w:keepNext w:val="0"/>
              <w:wordWrap/>
              <w:snapToGrid w:val="0"/>
              <w:spacing w:before="0" w:after="0" w:line="264" w:lineRule="auto"/>
              <w:ind w:firstLine="0"/>
              <w:jc w:val="left"/>
            </w:pPr>
            <w:r>
              <w:rPr>
                <w:rFonts w:ascii="Times New Roman" w:hAnsi="Times New Roman" w:eastAsia="宋体"/>
                <w:b w:val="0"/>
                <w:color w:val="000000"/>
                <w:sz w:val="21"/>
              </w:rPr>
              <w:t>是否曾经启用</w:t>
            </w:r>
          </w:p>
        </w:tc>
      </w:tr>
      <w:tr w14:paraId="36FC21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D30A023">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4CE1635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F1DA2D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FE6C78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22FB4F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0277BFA">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25671C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C95F5D1">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0EE4796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EA35FD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6357A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670079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E62444F">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6882B0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A29F99B">
            <w:pPr>
              <w:keepNext w:val="0"/>
              <w:wordWrap/>
              <w:snapToGrid w:val="0"/>
              <w:spacing w:before="0" w:after="0" w:line="264" w:lineRule="auto"/>
              <w:ind w:firstLine="0"/>
              <w:jc w:val="left"/>
            </w:pPr>
            <w:r>
              <w:rPr>
                <w:rFonts w:ascii="Times New Roman" w:hAnsi="Times New Roman" w:eastAsia="宋体"/>
                <w:b w:val="0"/>
                <w:color w:val="000000"/>
                <w:sz w:val="21"/>
              </w:rPr>
              <w:t>deleted_by</w:t>
            </w:r>
          </w:p>
        </w:tc>
        <w:tc>
          <w:tcPr>
            <w:tcW w:w="1729" w:type="dxa"/>
            <w:vAlign w:val="center"/>
          </w:tcPr>
          <w:p w14:paraId="49E9C2B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FAEBB1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82E4AC4">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8D1411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7A808D3C">
            <w:pPr>
              <w:keepNext w:val="0"/>
              <w:wordWrap/>
              <w:snapToGrid w:val="0"/>
              <w:spacing w:before="0" w:after="0" w:line="264" w:lineRule="auto"/>
              <w:ind w:firstLine="0"/>
              <w:jc w:val="left"/>
            </w:pPr>
            <w:r>
              <w:rPr>
                <w:rFonts w:ascii="Times New Roman" w:hAnsi="Times New Roman" w:eastAsia="宋体"/>
                <w:b w:val="0"/>
                <w:color w:val="000000"/>
                <w:sz w:val="21"/>
              </w:rPr>
              <w:t>删除人</w:t>
            </w:r>
          </w:p>
        </w:tc>
      </w:tr>
      <w:tr w14:paraId="662CF3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A8FACEF">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1D53DC5D">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31A99C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B86D91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F936798">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2095A7B7">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2E828F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9A5D0C0">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3A5CE24D">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A2A75A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27C730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4B0D31B">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4BAA3CC1">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6801E9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64A94A3">
            <w:pPr>
              <w:keepNext w:val="0"/>
              <w:wordWrap/>
              <w:snapToGrid w:val="0"/>
              <w:spacing w:before="0" w:after="0" w:line="264" w:lineRule="auto"/>
              <w:ind w:firstLine="0"/>
              <w:jc w:val="left"/>
            </w:pPr>
            <w:r>
              <w:rPr>
                <w:rFonts w:ascii="Times New Roman" w:hAnsi="Times New Roman" w:eastAsia="宋体"/>
                <w:b w:val="0"/>
                <w:color w:val="000000"/>
                <w:sz w:val="21"/>
              </w:rPr>
              <w:t>deleted_at</w:t>
            </w:r>
          </w:p>
        </w:tc>
        <w:tc>
          <w:tcPr>
            <w:tcW w:w="1729" w:type="dxa"/>
            <w:vAlign w:val="center"/>
          </w:tcPr>
          <w:p w14:paraId="7C2D533D">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539A2B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52641A7">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247EE1D">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73F6A76">
            <w:pPr>
              <w:keepNext w:val="0"/>
              <w:wordWrap/>
              <w:snapToGrid w:val="0"/>
              <w:spacing w:before="0" w:after="0" w:line="264" w:lineRule="auto"/>
              <w:ind w:firstLine="0"/>
              <w:jc w:val="left"/>
            </w:pPr>
            <w:r>
              <w:rPr>
                <w:rFonts w:ascii="Times New Roman" w:hAnsi="Times New Roman" w:eastAsia="宋体"/>
                <w:b w:val="0"/>
                <w:color w:val="000000"/>
                <w:sz w:val="21"/>
              </w:rPr>
              <w:t>删除时间</w:t>
            </w:r>
          </w:p>
        </w:tc>
      </w:tr>
    </w:tbl>
    <w:p w14:paraId="49CCD0B2">
      <w:pPr>
        <w:keepNext w:val="0"/>
        <w:spacing w:line="360" w:lineRule="auto"/>
        <w:ind w:firstLine="480"/>
      </w:pPr>
    </w:p>
    <w:p w14:paraId="21449CAC">
      <w:pPr>
        <w:keepNext w:val="0"/>
        <w:spacing w:line="360" w:lineRule="auto"/>
        <w:ind w:firstLine="0"/>
        <w:jc w:val="both"/>
      </w:pPr>
      <w:r>
        <w:rPr>
          <w:rFonts w:ascii="Times New Roman" w:hAnsi="Times New Roman" w:eastAsia="宋体"/>
          <w:b w:val="0"/>
          <w:color w:val="000000"/>
          <w:sz w:val="21"/>
        </w:rPr>
        <w:t>所属数据库为road_training_training。</w:t>
      </w:r>
    </w:p>
    <w:p w14:paraId="06E566A6">
      <w:pPr>
        <w:keepNext w:val="0"/>
        <w:spacing w:line="360" w:lineRule="auto"/>
        <w:ind w:firstLine="480"/>
        <w:jc w:val="left"/>
      </w:pPr>
      <w:r>
        <w:rPr>
          <w:rFonts w:ascii="Times New Roman" w:hAnsi="Times New Roman" w:eastAsia="宋体"/>
          <w:b w:val="0"/>
          <w:color w:val="000000"/>
          <w:sz w:val="21"/>
        </w:rPr>
        <w:t>逻辑关联：enterprise_id→train_org.id；cover_object_id→train_storage_object.id。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344B29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1D37C2F4">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1F58D720">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010135C2">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190C7945">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5C3203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282488C4">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6D6B90F0">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6CDD39B3">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75A3ECAB">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49716C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D0A1603">
            <w:pPr>
              <w:keepNext w:val="0"/>
              <w:wordWrap/>
              <w:snapToGrid w:val="0"/>
              <w:spacing w:before="0" w:after="0" w:line="264" w:lineRule="auto"/>
              <w:ind w:firstLine="0"/>
              <w:jc w:val="left"/>
            </w:pPr>
            <w:r>
              <w:rPr>
                <w:rFonts w:ascii="Times New Roman" w:hAnsi="Times New Roman" w:eastAsia="宋体"/>
                <w:b w:val="0"/>
                <w:color w:val="000000"/>
                <w:sz w:val="21"/>
              </w:rPr>
              <w:t>idx_course_enterprise_status</w:t>
            </w:r>
          </w:p>
        </w:tc>
        <w:tc>
          <w:tcPr>
            <w:tcW w:w="680" w:type="dxa"/>
            <w:vAlign w:val="center"/>
          </w:tcPr>
          <w:p w14:paraId="2FFFB7AC">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1F25A790">
            <w:pPr>
              <w:keepNext w:val="0"/>
              <w:wordWrap/>
              <w:snapToGrid w:val="0"/>
              <w:spacing w:before="0" w:after="0" w:line="264" w:lineRule="auto"/>
              <w:ind w:firstLine="0"/>
              <w:jc w:val="left"/>
            </w:pPr>
            <w:r>
              <w:rPr>
                <w:rFonts w:ascii="Times New Roman" w:hAnsi="Times New Roman" w:eastAsia="宋体"/>
                <w:b w:val="0"/>
                <w:color w:val="000000"/>
                <w:sz w:val="21"/>
              </w:rPr>
              <w:t>enterprise_id, status, deleted_at</w:t>
            </w:r>
          </w:p>
        </w:tc>
        <w:tc>
          <w:tcPr>
            <w:tcW w:w="1304" w:type="dxa"/>
            <w:vAlign w:val="center"/>
          </w:tcPr>
          <w:p w14:paraId="4C23D5E7">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78AF6A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D010FFF">
            <w:pPr>
              <w:keepNext w:val="0"/>
              <w:wordWrap/>
              <w:snapToGrid w:val="0"/>
              <w:spacing w:before="0" w:after="0" w:line="264" w:lineRule="auto"/>
              <w:ind w:firstLine="0"/>
              <w:jc w:val="left"/>
            </w:pPr>
            <w:r>
              <w:rPr>
                <w:rFonts w:ascii="Times New Roman" w:hAnsi="Times New Roman" w:eastAsia="宋体"/>
                <w:b w:val="0"/>
                <w:color w:val="000000"/>
                <w:sz w:val="21"/>
              </w:rPr>
              <w:t>idx_course_enterprise_name</w:t>
            </w:r>
          </w:p>
        </w:tc>
        <w:tc>
          <w:tcPr>
            <w:tcW w:w="680" w:type="dxa"/>
            <w:vAlign w:val="center"/>
          </w:tcPr>
          <w:p w14:paraId="3C2F1B39">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1987C32">
            <w:pPr>
              <w:keepNext w:val="0"/>
              <w:wordWrap/>
              <w:snapToGrid w:val="0"/>
              <w:spacing w:before="0" w:after="0" w:line="264" w:lineRule="auto"/>
              <w:ind w:firstLine="0"/>
              <w:jc w:val="left"/>
            </w:pPr>
            <w:r>
              <w:rPr>
                <w:rFonts w:ascii="Times New Roman" w:hAnsi="Times New Roman" w:eastAsia="宋体"/>
                <w:b w:val="0"/>
                <w:color w:val="000000"/>
                <w:sz w:val="21"/>
              </w:rPr>
              <w:t>enterprise_id, course_name, deleted_at</w:t>
            </w:r>
          </w:p>
        </w:tc>
        <w:tc>
          <w:tcPr>
            <w:tcW w:w="1304" w:type="dxa"/>
            <w:vAlign w:val="center"/>
          </w:tcPr>
          <w:p w14:paraId="181C3E8F">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2EFCE75C">
      <w:pPr>
        <w:keepNext w:val="0"/>
        <w:spacing w:line="360" w:lineRule="auto"/>
        <w:ind w:firstLine="480"/>
      </w:pPr>
    </w:p>
    <w:p w14:paraId="2AA68268">
      <w:pPr>
        <w:keepNext/>
        <w:spacing w:line="360" w:lineRule="auto"/>
        <w:ind w:firstLine="480"/>
        <w:jc w:val="both"/>
      </w:pPr>
      <w:r>
        <w:rPr>
          <w:rFonts w:ascii="Times New Roman" w:hAnsi="Times New Roman" w:eastAsia="宋体"/>
          <w:b w:val="0"/>
          <w:color w:val="000000"/>
          <w:sz w:val="24"/>
        </w:rPr>
        <w:t>计划表保存培训周期、考试和抽验配置以及发布审计，周期以日期时间字段保存。</w:t>
      </w:r>
    </w:p>
    <w:p w14:paraId="6A75979D">
      <w:pPr>
        <w:pStyle w:val="15"/>
        <w:keepNext/>
        <w:spacing w:before="120" w:after="120"/>
        <w:ind w:firstLine="0"/>
        <w:jc w:val="center"/>
      </w:pPr>
      <w:r>
        <w:rPr>
          <w:rFonts w:ascii="Times New Roman" w:hAnsi="Times New Roman" w:eastAsia="宋体"/>
          <w:b w:val="0"/>
          <w:color w:val="000000"/>
          <w:sz w:val="21"/>
        </w:rPr>
        <w:t>表4-4 train_plan表结构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223089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1F382281">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44D26667">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689AEC3F">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20CF7620">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45B26AD2">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6D1EA06A">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31E82D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FC863E6">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1F3BFB3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D3201A4">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5B47389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AE16D6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F28A6ED">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1AE822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2069DB9">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51E1DF0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EB698C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AFE56F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E8E60E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4DBAFB3">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7D7CD6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19000D5">
            <w:pPr>
              <w:keepNext w:val="0"/>
              <w:wordWrap/>
              <w:snapToGrid w:val="0"/>
              <w:spacing w:before="0" w:after="0" w:line="264" w:lineRule="auto"/>
              <w:ind w:firstLine="0"/>
              <w:jc w:val="left"/>
            </w:pPr>
            <w:r>
              <w:rPr>
                <w:rFonts w:ascii="Times New Roman" w:hAnsi="Times New Roman" w:eastAsia="宋体"/>
                <w:b w:val="0"/>
                <w:color w:val="000000"/>
                <w:sz w:val="21"/>
              </w:rPr>
              <w:t>plan_name</w:t>
            </w:r>
          </w:p>
        </w:tc>
        <w:tc>
          <w:tcPr>
            <w:tcW w:w="1729" w:type="dxa"/>
            <w:vAlign w:val="center"/>
          </w:tcPr>
          <w:p w14:paraId="3402162A">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7E053BB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B2DE27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566B1B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95A3DFB">
            <w:pPr>
              <w:keepNext w:val="0"/>
              <w:wordWrap/>
              <w:snapToGrid w:val="0"/>
              <w:spacing w:before="0" w:after="0" w:line="264" w:lineRule="auto"/>
              <w:ind w:firstLine="0"/>
              <w:jc w:val="left"/>
            </w:pPr>
            <w:r>
              <w:rPr>
                <w:rFonts w:ascii="Times New Roman" w:hAnsi="Times New Roman" w:eastAsia="宋体"/>
                <w:b w:val="0"/>
                <w:color w:val="000000"/>
                <w:sz w:val="21"/>
              </w:rPr>
              <w:t>计划名称</w:t>
            </w:r>
          </w:p>
        </w:tc>
      </w:tr>
      <w:tr w14:paraId="364F1F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C69B673">
            <w:pPr>
              <w:keepNext w:val="0"/>
              <w:wordWrap/>
              <w:snapToGrid w:val="0"/>
              <w:spacing w:before="0" w:after="0" w:line="264" w:lineRule="auto"/>
              <w:ind w:firstLine="0"/>
              <w:jc w:val="left"/>
            </w:pPr>
            <w:r>
              <w:rPr>
                <w:rFonts w:ascii="Times New Roman" w:hAnsi="Times New Roman" w:eastAsia="宋体"/>
                <w:b w:val="0"/>
                <w:color w:val="000000"/>
                <w:sz w:val="21"/>
              </w:rPr>
              <w:t>description</w:t>
            </w:r>
          </w:p>
        </w:tc>
        <w:tc>
          <w:tcPr>
            <w:tcW w:w="1729" w:type="dxa"/>
            <w:vAlign w:val="center"/>
          </w:tcPr>
          <w:p w14:paraId="79A3CBF9">
            <w:pPr>
              <w:keepNext w:val="0"/>
              <w:wordWrap/>
              <w:snapToGrid w:val="0"/>
              <w:spacing w:before="0" w:after="0" w:line="264" w:lineRule="auto"/>
              <w:ind w:firstLine="0"/>
              <w:jc w:val="left"/>
            </w:pPr>
            <w:r>
              <w:rPr>
                <w:rFonts w:ascii="Times New Roman" w:hAnsi="Times New Roman" w:eastAsia="宋体"/>
                <w:b w:val="0"/>
                <w:color w:val="000000"/>
                <w:sz w:val="21"/>
              </w:rPr>
              <w:t>VARCHAR(1000)</w:t>
            </w:r>
          </w:p>
        </w:tc>
        <w:tc>
          <w:tcPr>
            <w:tcW w:w="765" w:type="dxa"/>
            <w:vAlign w:val="center"/>
          </w:tcPr>
          <w:p w14:paraId="6493578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009AA5D">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9AC7DCC">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F38F3B0">
            <w:pPr>
              <w:keepNext w:val="0"/>
              <w:wordWrap/>
              <w:snapToGrid w:val="0"/>
              <w:spacing w:before="0" w:after="0" w:line="264" w:lineRule="auto"/>
              <w:ind w:firstLine="0"/>
              <w:jc w:val="left"/>
            </w:pPr>
            <w:r>
              <w:rPr>
                <w:rFonts w:ascii="Times New Roman" w:hAnsi="Times New Roman" w:eastAsia="宋体"/>
                <w:b w:val="0"/>
                <w:color w:val="000000"/>
                <w:sz w:val="21"/>
              </w:rPr>
              <w:t>计划说明</w:t>
            </w:r>
          </w:p>
        </w:tc>
      </w:tr>
      <w:tr w14:paraId="7FF7E5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2DDAC86">
            <w:pPr>
              <w:keepNext w:val="0"/>
              <w:wordWrap/>
              <w:snapToGrid w:val="0"/>
              <w:spacing w:before="0" w:after="0" w:line="264" w:lineRule="auto"/>
              <w:ind w:firstLine="0"/>
              <w:jc w:val="left"/>
            </w:pPr>
            <w:r>
              <w:rPr>
                <w:rFonts w:ascii="Times New Roman" w:hAnsi="Times New Roman" w:eastAsia="宋体"/>
                <w:b w:val="0"/>
                <w:color w:val="000000"/>
                <w:sz w:val="21"/>
              </w:rPr>
              <w:t>start_at</w:t>
            </w:r>
          </w:p>
        </w:tc>
        <w:tc>
          <w:tcPr>
            <w:tcW w:w="1729" w:type="dxa"/>
            <w:vAlign w:val="center"/>
          </w:tcPr>
          <w:p w14:paraId="48C59430">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C4B470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F2728A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A8BBD5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AA5C306">
            <w:pPr>
              <w:keepNext w:val="0"/>
              <w:wordWrap/>
              <w:snapToGrid w:val="0"/>
              <w:spacing w:before="0" w:after="0" w:line="264" w:lineRule="auto"/>
              <w:ind w:firstLine="0"/>
              <w:jc w:val="left"/>
            </w:pPr>
            <w:r>
              <w:rPr>
                <w:rFonts w:ascii="Times New Roman" w:hAnsi="Times New Roman" w:eastAsia="宋体"/>
                <w:b w:val="0"/>
                <w:color w:val="000000"/>
                <w:sz w:val="21"/>
              </w:rPr>
              <w:t>开始时间</w:t>
            </w:r>
          </w:p>
        </w:tc>
      </w:tr>
      <w:tr w14:paraId="22E949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28E91AE">
            <w:pPr>
              <w:keepNext w:val="0"/>
              <w:wordWrap/>
              <w:snapToGrid w:val="0"/>
              <w:spacing w:before="0" w:after="0" w:line="264" w:lineRule="auto"/>
              <w:ind w:firstLine="0"/>
              <w:jc w:val="left"/>
            </w:pPr>
            <w:r>
              <w:rPr>
                <w:rFonts w:ascii="Times New Roman" w:hAnsi="Times New Roman" w:eastAsia="宋体"/>
                <w:b w:val="0"/>
                <w:color w:val="000000"/>
                <w:sz w:val="21"/>
              </w:rPr>
              <w:t>end_at</w:t>
            </w:r>
          </w:p>
        </w:tc>
        <w:tc>
          <w:tcPr>
            <w:tcW w:w="1729" w:type="dxa"/>
            <w:vAlign w:val="center"/>
          </w:tcPr>
          <w:p w14:paraId="5D9C7D7D">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287DA0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E5D83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533780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9B0E99F">
            <w:pPr>
              <w:keepNext w:val="0"/>
              <w:wordWrap/>
              <w:snapToGrid w:val="0"/>
              <w:spacing w:before="0" w:after="0" w:line="264" w:lineRule="auto"/>
              <w:ind w:firstLine="0"/>
              <w:jc w:val="left"/>
            </w:pPr>
            <w:r>
              <w:rPr>
                <w:rFonts w:ascii="Times New Roman" w:hAnsi="Times New Roman" w:eastAsia="宋体"/>
                <w:b w:val="0"/>
                <w:color w:val="000000"/>
                <w:sz w:val="21"/>
              </w:rPr>
              <w:t>结束时间</w:t>
            </w:r>
          </w:p>
        </w:tc>
      </w:tr>
      <w:tr w14:paraId="3344F1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089C422">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19C87092">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50A77F2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F11B76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2D1A1C6">
            <w:pPr>
              <w:keepNext w:val="0"/>
              <w:wordWrap/>
              <w:snapToGrid w:val="0"/>
              <w:spacing w:before="0" w:after="0" w:line="264" w:lineRule="auto"/>
              <w:ind w:firstLine="0"/>
              <w:jc w:val="left"/>
            </w:pPr>
            <w:r>
              <w:rPr>
                <w:rFonts w:ascii="Times New Roman" w:hAnsi="Times New Roman" w:eastAsia="宋体"/>
                <w:b w:val="0"/>
                <w:color w:val="000000"/>
                <w:sz w:val="21"/>
              </w:rPr>
              <w:t>'DRAFT'</w:t>
            </w:r>
          </w:p>
        </w:tc>
        <w:tc>
          <w:tcPr>
            <w:tcW w:w="2494" w:type="dxa"/>
            <w:vAlign w:val="center"/>
          </w:tcPr>
          <w:p w14:paraId="516E5311">
            <w:pPr>
              <w:keepNext w:val="0"/>
              <w:wordWrap/>
              <w:snapToGrid w:val="0"/>
              <w:spacing w:before="0" w:after="0" w:line="264" w:lineRule="auto"/>
              <w:ind w:firstLine="0"/>
              <w:jc w:val="left"/>
            </w:pPr>
            <w:r>
              <w:rPr>
                <w:rFonts w:ascii="Times New Roman" w:hAnsi="Times New Roman" w:eastAsia="宋体"/>
                <w:b w:val="0"/>
                <w:color w:val="000000"/>
                <w:sz w:val="21"/>
              </w:rPr>
              <w:t>DRAFT、PUBLISHED、IN_PROGRESS、FINISHED或CANCELLED</w:t>
            </w:r>
          </w:p>
        </w:tc>
      </w:tr>
      <w:tr w14:paraId="2119C2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8037DFD">
            <w:pPr>
              <w:keepNext w:val="0"/>
              <w:wordWrap/>
              <w:snapToGrid w:val="0"/>
              <w:spacing w:before="0" w:after="0" w:line="264" w:lineRule="auto"/>
              <w:ind w:firstLine="0"/>
              <w:jc w:val="left"/>
            </w:pPr>
            <w:r>
              <w:rPr>
                <w:rFonts w:ascii="Times New Roman" w:hAnsi="Times New Roman" w:eastAsia="宋体"/>
                <w:b w:val="0"/>
                <w:color w:val="000000"/>
                <w:sz w:val="21"/>
              </w:rPr>
              <w:t>exam_required</w:t>
            </w:r>
          </w:p>
        </w:tc>
        <w:tc>
          <w:tcPr>
            <w:tcW w:w="1729" w:type="dxa"/>
            <w:vAlign w:val="center"/>
          </w:tcPr>
          <w:p w14:paraId="729E3095">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292E029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56B981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81C980E">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4FAF7F64">
            <w:pPr>
              <w:keepNext w:val="0"/>
              <w:wordWrap/>
              <w:snapToGrid w:val="0"/>
              <w:spacing w:before="0" w:after="0" w:line="264" w:lineRule="auto"/>
              <w:ind w:firstLine="0"/>
              <w:jc w:val="left"/>
            </w:pPr>
            <w:r>
              <w:rPr>
                <w:rFonts w:ascii="Times New Roman" w:hAnsi="Times New Roman" w:eastAsia="宋体"/>
                <w:b w:val="0"/>
                <w:color w:val="000000"/>
                <w:sz w:val="21"/>
              </w:rPr>
              <w:t>是否要求考试</w:t>
            </w:r>
          </w:p>
        </w:tc>
      </w:tr>
      <w:tr w14:paraId="0D4EFD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BF92548">
            <w:pPr>
              <w:keepNext w:val="0"/>
              <w:wordWrap/>
              <w:snapToGrid w:val="0"/>
              <w:spacing w:before="0" w:after="0" w:line="264" w:lineRule="auto"/>
              <w:ind w:firstLine="0"/>
              <w:jc w:val="left"/>
            </w:pPr>
            <w:r>
              <w:rPr>
                <w:rFonts w:ascii="Times New Roman" w:hAnsi="Times New Roman" w:eastAsia="宋体"/>
                <w:b w:val="0"/>
                <w:color w:val="000000"/>
                <w:sz w:val="21"/>
              </w:rPr>
              <w:t>exam_paper_id</w:t>
            </w:r>
          </w:p>
        </w:tc>
        <w:tc>
          <w:tcPr>
            <w:tcW w:w="1729" w:type="dxa"/>
            <w:vAlign w:val="center"/>
          </w:tcPr>
          <w:p w14:paraId="523BF56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00ADE9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F14F60A">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EAA72B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225398B">
            <w:pPr>
              <w:keepNext w:val="0"/>
              <w:wordWrap/>
              <w:snapToGrid w:val="0"/>
              <w:spacing w:before="0" w:after="0" w:line="264" w:lineRule="auto"/>
              <w:ind w:firstLine="0"/>
              <w:jc w:val="left"/>
            </w:pPr>
            <w:r>
              <w:rPr>
                <w:rFonts w:ascii="Times New Roman" w:hAnsi="Times New Roman" w:eastAsia="宋体"/>
                <w:b w:val="0"/>
                <w:color w:val="000000"/>
                <w:sz w:val="21"/>
              </w:rPr>
              <w:t>关联试卷ID</w:t>
            </w:r>
          </w:p>
        </w:tc>
      </w:tr>
      <w:tr w14:paraId="3E817F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4D6D40A">
            <w:pPr>
              <w:keepNext w:val="0"/>
              <w:wordWrap/>
              <w:snapToGrid w:val="0"/>
              <w:spacing w:before="0" w:after="0" w:line="264" w:lineRule="auto"/>
              <w:ind w:firstLine="0"/>
              <w:jc w:val="left"/>
            </w:pPr>
            <w:r>
              <w:rPr>
                <w:rFonts w:ascii="Times New Roman" w:hAnsi="Times New Roman" w:eastAsia="宋体"/>
                <w:b w:val="0"/>
                <w:color w:val="000000"/>
                <w:sz w:val="21"/>
              </w:rPr>
              <w:t>exam_pass_score</w:t>
            </w:r>
          </w:p>
        </w:tc>
        <w:tc>
          <w:tcPr>
            <w:tcW w:w="1729" w:type="dxa"/>
            <w:vAlign w:val="center"/>
          </w:tcPr>
          <w:p w14:paraId="6CB5B4BC">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6BCC87A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E944AF">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706EF41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75ACCA13">
            <w:pPr>
              <w:keepNext w:val="0"/>
              <w:wordWrap/>
              <w:snapToGrid w:val="0"/>
              <w:spacing w:before="0" w:after="0" w:line="264" w:lineRule="auto"/>
              <w:ind w:firstLine="0"/>
              <w:jc w:val="left"/>
            </w:pPr>
            <w:r>
              <w:rPr>
                <w:rFonts w:ascii="Times New Roman" w:hAnsi="Times New Roman" w:eastAsia="宋体"/>
                <w:b w:val="0"/>
                <w:color w:val="000000"/>
                <w:sz w:val="21"/>
              </w:rPr>
              <w:t>计划考试及格分快照</w:t>
            </w:r>
          </w:p>
        </w:tc>
      </w:tr>
      <w:tr w14:paraId="1D55C5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261B52E">
            <w:pPr>
              <w:keepNext w:val="0"/>
              <w:wordWrap/>
              <w:snapToGrid w:val="0"/>
              <w:spacing w:before="0" w:after="0" w:line="264" w:lineRule="auto"/>
              <w:ind w:firstLine="0"/>
              <w:jc w:val="left"/>
            </w:pPr>
            <w:r>
              <w:rPr>
                <w:rFonts w:ascii="Times New Roman" w:hAnsi="Times New Roman" w:eastAsia="宋体"/>
                <w:b w:val="0"/>
                <w:color w:val="000000"/>
                <w:sz w:val="21"/>
              </w:rPr>
              <w:t>exam_duration_minutes</w:t>
            </w:r>
          </w:p>
        </w:tc>
        <w:tc>
          <w:tcPr>
            <w:tcW w:w="1729" w:type="dxa"/>
            <w:vAlign w:val="center"/>
          </w:tcPr>
          <w:p w14:paraId="4BAC7A85">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4941AA4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5AC6FBB">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22724A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C15E55C">
            <w:pPr>
              <w:keepNext w:val="0"/>
              <w:wordWrap/>
              <w:snapToGrid w:val="0"/>
              <w:spacing w:before="0" w:after="0" w:line="264" w:lineRule="auto"/>
              <w:ind w:firstLine="0"/>
              <w:jc w:val="left"/>
            </w:pPr>
            <w:r>
              <w:rPr>
                <w:rFonts w:ascii="Times New Roman" w:hAnsi="Times New Roman" w:eastAsia="宋体"/>
                <w:b w:val="0"/>
                <w:color w:val="000000"/>
                <w:sz w:val="21"/>
              </w:rPr>
              <w:t>发布时考试时长快照（分钟）</w:t>
            </w:r>
          </w:p>
        </w:tc>
      </w:tr>
      <w:tr w14:paraId="5255E5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3802F1">
            <w:pPr>
              <w:keepNext w:val="0"/>
              <w:wordWrap/>
              <w:snapToGrid w:val="0"/>
              <w:spacing w:before="0" w:after="0" w:line="264" w:lineRule="auto"/>
              <w:ind w:firstLine="0"/>
              <w:jc w:val="left"/>
            </w:pPr>
            <w:r>
              <w:rPr>
                <w:rFonts w:ascii="Times New Roman" w:hAnsi="Times New Roman" w:eastAsia="宋体"/>
                <w:b w:val="0"/>
                <w:color w:val="000000"/>
                <w:sz w:val="21"/>
              </w:rPr>
              <w:t>face_check_enabled</w:t>
            </w:r>
          </w:p>
        </w:tc>
        <w:tc>
          <w:tcPr>
            <w:tcW w:w="1729" w:type="dxa"/>
            <w:vAlign w:val="center"/>
          </w:tcPr>
          <w:p w14:paraId="4AEB86B1">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13A543A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1AFF97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940048E">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3CD0735F">
            <w:pPr>
              <w:keepNext w:val="0"/>
              <w:wordWrap/>
              <w:snapToGrid w:val="0"/>
              <w:spacing w:before="0" w:after="0" w:line="264" w:lineRule="auto"/>
              <w:ind w:firstLine="0"/>
              <w:jc w:val="left"/>
            </w:pPr>
            <w:r>
              <w:rPr>
                <w:rFonts w:ascii="Times New Roman" w:hAnsi="Times New Roman" w:eastAsia="宋体"/>
                <w:b w:val="0"/>
                <w:color w:val="000000"/>
                <w:sz w:val="21"/>
              </w:rPr>
              <w:t>是否启用人脸抽验</w:t>
            </w:r>
          </w:p>
        </w:tc>
      </w:tr>
      <w:tr w14:paraId="2B90B3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0047438">
            <w:pPr>
              <w:keepNext w:val="0"/>
              <w:wordWrap/>
              <w:snapToGrid w:val="0"/>
              <w:spacing w:before="0" w:after="0" w:line="264" w:lineRule="auto"/>
              <w:ind w:firstLine="0"/>
              <w:jc w:val="left"/>
            </w:pPr>
            <w:r>
              <w:rPr>
                <w:rFonts w:ascii="Times New Roman" w:hAnsi="Times New Roman" w:eastAsia="宋体"/>
                <w:b w:val="0"/>
                <w:color w:val="000000"/>
                <w:sz w:val="21"/>
              </w:rPr>
              <w:t>face_check_min_interval_seconds</w:t>
            </w:r>
          </w:p>
        </w:tc>
        <w:tc>
          <w:tcPr>
            <w:tcW w:w="1729" w:type="dxa"/>
            <w:vAlign w:val="center"/>
          </w:tcPr>
          <w:p w14:paraId="713288B0">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0283011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28D700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D9556AF">
            <w:pPr>
              <w:keepNext w:val="0"/>
              <w:wordWrap/>
              <w:snapToGrid w:val="0"/>
              <w:spacing w:before="0" w:after="0" w:line="264" w:lineRule="auto"/>
              <w:ind w:firstLine="0"/>
              <w:jc w:val="left"/>
            </w:pPr>
            <w:r>
              <w:rPr>
                <w:rFonts w:ascii="Times New Roman" w:hAnsi="Times New Roman" w:eastAsia="宋体"/>
                <w:b w:val="0"/>
                <w:color w:val="000000"/>
                <w:sz w:val="21"/>
              </w:rPr>
              <w:t>300</w:t>
            </w:r>
          </w:p>
        </w:tc>
        <w:tc>
          <w:tcPr>
            <w:tcW w:w="2494" w:type="dxa"/>
            <w:vAlign w:val="center"/>
          </w:tcPr>
          <w:p w14:paraId="10992BD3">
            <w:pPr>
              <w:keepNext w:val="0"/>
              <w:wordWrap/>
              <w:snapToGrid w:val="0"/>
              <w:spacing w:before="0" w:after="0" w:line="264" w:lineRule="auto"/>
              <w:ind w:firstLine="0"/>
              <w:jc w:val="left"/>
            </w:pPr>
            <w:r>
              <w:rPr>
                <w:rFonts w:ascii="Times New Roman" w:hAnsi="Times New Roman" w:eastAsia="宋体"/>
                <w:b w:val="0"/>
                <w:color w:val="000000"/>
                <w:sz w:val="21"/>
              </w:rPr>
              <w:t>抽验最小有效学时间隔（秒）</w:t>
            </w:r>
          </w:p>
        </w:tc>
      </w:tr>
      <w:tr w14:paraId="7052B7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B2E3051">
            <w:pPr>
              <w:keepNext w:val="0"/>
              <w:wordWrap/>
              <w:snapToGrid w:val="0"/>
              <w:spacing w:before="0" w:after="0" w:line="264" w:lineRule="auto"/>
              <w:ind w:firstLine="0"/>
              <w:jc w:val="left"/>
            </w:pPr>
            <w:r>
              <w:rPr>
                <w:rFonts w:ascii="Times New Roman" w:hAnsi="Times New Roman" w:eastAsia="宋体"/>
                <w:b w:val="0"/>
                <w:color w:val="000000"/>
                <w:sz w:val="21"/>
              </w:rPr>
              <w:t>face_check_max_interval_seconds</w:t>
            </w:r>
          </w:p>
        </w:tc>
        <w:tc>
          <w:tcPr>
            <w:tcW w:w="1729" w:type="dxa"/>
            <w:vAlign w:val="center"/>
          </w:tcPr>
          <w:p w14:paraId="636660E9">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4E2081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C2C590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DE4B75F">
            <w:pPr>
              <w:keepNext w:val="0"/>
              <w:wordWrap/>
              <w:snapToGrid w:val="0"/>
              <w:spacing w:before="0" w:after="0" w:line="264" w:lineRule="auto"/>
              <w:ind w:firstLine="0"/>
              <w:jc w:val="left"/>
            </w:pPr>
            <w:r>
              <w:rPr>
                <w:rFonts w:ascii="Times New Roman" w:hAnsi="Times New Roman" w:eastAsia="宋体"/>
                <w:b w:val="0"/>
                <w:color w:val="000000"/>
                <w:sz w:val="21"/>
              </w:rPr>
              <w:t>600</w:t>
            </w:r>
          </w:p>
        </w:tc>
        <w:tc>
          <w:tcPr>
            <w:tcW w:w="2494" w:type="dxa"/>
            <w:vAlign w:val="center"/>
          </w:tcPr>
          <w:p w14:paraId="40914D7C">
            <w:pPr>
              <w:keepNext w:val="0"/>
              <w:wordWrap/>
              <w:snapToGrid w:val="0"/>
              <w:spacing w:before="0" w:after="0" w:line="264" w:lineRule="auto"/>
              <w:ind w:firstLine="0"/>
              <w:jc w:val="left"/>
            </w:pPr>
            <w:r>
              <w:rPr>
                <w:rFonts w:ascii="Times New Roman" w:hAnsi="Times New Roman" w:eastAsia="宋体"/>
                <w:b w:val="0"/>
                <w:color w:val="000000"/>
                <w:sz w:val="21"/>
              </w:rPr>
              <w:t>抽验最大有效学时间隔（秒）</w:t>
            </w:r>
          </w:p>
        </w:tc>
      </w:tr>
      <w:tr w14:paraId="6528D3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CB319DC">
            <w:pPr>
              <w:keepNext w:val="0"/>
              <w:wordWrap/>
              <w:snapToGrid w:val="0"/>
              <w:spacing w:before="0" w:after="0" w:line="264" w:lineRule="auto"/>
              <w:ind w:firstLine="0"/>
              <w:jc w:val="left"/>
            </w:pPr>
            <w:r>
              <w:rPr>
                <w:rFonts w:ascii="Times New Roman" w:hAnsi="Times New Roman" w:eastAsia="宋体"/>
                <w:b w:val="0"/>
                <w:color w:val="000000"/>
                <w:sz w:val="21"/>
              </w:rPr>
              <w:t>face_check_timeout_seconds</w:t>
            </w:r>
          </w:p>
        </w:tc>
        <w:tc>
          <w:tcPr>
            <w:tcW w:w="1729" w:type="dxa"/>
            <w:vAlign w:val="center"/>
          </w:tcPr>
          <w:p w14:paraId="7C7965E6">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461D68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042241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A419F4">
            <w:pPr>
              <w:keepNext w:val="0"/>
              <w:wordWrap/>
              <w:snapToGrid w:val="0"/>
              <w:spacing w:before="0" w:after="0" w:line="264" w:lineRule="auto"/>
              <w:ind w:firstLine="0"/>
              <w:jc w:val="left"/>
            </w:pPr>
            <w:r>
              <w:rPr>
                <w:rFonts w:ascii="Times New Roman" w:hAnsi="Times New Roman" w:eastAsia="宋体"/>
                <w:b w:val="0"/>
                <w:color w:val="000000"/>
                <w:sz w:val="21"/>
              </w:rPr>
              <w:t>60</w:t>
            </w:r>
          </w:p>
        </w:tc>
        <w:tc>
          <w:tcPr>
            <w:tcW w:w="2494" w:type="dxa"/>
            <w:vAlign w:val="center"/>
          </w:tcPr>
          <w:p w14:paraId="7E922CBA">
            <w:pPr>
              <w:keepNext w:val="0"/>
              <w:wordWrap/>
              <w:snapToGrid w:val="0"/>
              <w:spacing w:before="0" w:after="0" w:line="264" w:lineRule="auto"/>
              <w:ind w:firstLine="0"/>
              <w:jc w:val="left"/>
            </w:pPr>
            <w:r>
              <w:rPr>
                <w:rFonts w:ascii="Times New Roman" w:hAnsi="Times New Roman" w:eastAsia="宋体"/>
                <w:b w:val="0"/>
                <w:color w:val="000000"/>
                <w:sz w:val="21"/>
              </w:rPr>
              <w:t>单次抽验响应时限（秒）</w:t>
            </w:r>
          </w:p>
        </w:tc>
      </w:tr>
      <w:tr w14:paraId="4BD2A8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3CB2207">
            <w:pPr>
              <w:keepNext w:val="0"/>
              <w:wordWrap/>
              <w:snapToGrid w:val="0"/>
              <w:spacing w:before="0" w:after="0" w:line="264" w:lineRule="auto"/>
              <w:ind w:firstLine="0"/>
              <w:jc w:val="left"/>
            </w:pPr>
            <w:r>
              <w:rPr>
                <w:rFonts w:ascii="Times New Roman" w:hAnsi="Times New Roman" w:eastAsia="宋体"/>
                <w:b w:val="0"/>
                <w:color w:val="000000"/>
                <w:sz w:val="21"/>
              </w:rPr>
              <w:t>face_check_max_attempts</w:t>
            </w:r>
          </w:p>
        </w:tc>
        <w:tc>
          <w:tcPr>
            <w:tcW w:w="1729" w:type="dxa"/>
            <w:vAlign w:val="center"/>
          </w:tcPr>
          <w:p w14:paraId="0EB1187E">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7A912B7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5F1F77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D078672">
            <w:pPr>
              <w:keepNext w:val="0"/>
              <w:wordWrap/>
              <w:snapToGrid w:val="0"/>
              <w:spacing w:before="0" w:after="0" w:line="264" w:lineRule="auto"/>
              <w:ind w:firstLine="0"/>
              <w:jc w:val="left"/>
            </w:pPr>
            <w:r>
              <w:rPr>
                <w:rFonts w:ascii="Times New Roman" w:hAnsi="Times New Roman" w:eastAsia="宋体"/>
                <w:b w:val="0"/>
                <w:color w:val="000000"/>
                <w:sz w:val="21"/>
              </w:rPr>
              <w:t>3</w:t>
            </w:r>
          </w:p>
        </w:tc>
        <w:tc>
          <w:tcPr>
            <w:tcW w:w="2494" w:type="dxa"/>
            <w:vAlign w:val="center"/>
          </w:tcPr>
          <w:p w14:paraId="638302C6">
            <w:pPr>
              <w:keepNext w:val="0"/>
              <w:wordWrap/>
              <w:snapToGrid w:val="0"/>
              <w:spacing w:before="0" w:after="0" w:line="264" w:lineRule="auto"/>
              <w:ind w:firstLine="0"/>
              <w:jc w:val="left"/>
            </w:pPr>
            <w:r>
              <w:rPr>
                <w:rFonts w:ascii="Times New Roman" w:hAnsi="Times New Roman" w:eastAsia="宋体"/>
                <w:b w:val="0"/>
                <w:color w:val="000000"/>
                <w:sz w:val="21"/>
              </w:rPr>
              <w:t>单次抽验最多提交次数</w:t>
            </w:r>
          </w:p>
        </w:tc>
      </w:tr>
      <w:tr w14:paraId="06851E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3353D35">
            <w:pPr>
              <w:keepNext w:val="0"/>
              <w:wordWrap/>
              <w:snapToGrid w:val="0"/>
              <w:spacing w:before="0" w:after="0" w:line="264" w:lineRule="auto"/>
              <w:ind w:firstLine="0"/>
              <w:jc w:val="left"/>
            </w:pPr>
            <w:r>
              <w:rPr>
                <w:rFonts w:ascii="Times New Roman" w:hAnsi="Times New Roman" w:eastAsia="宋体"/>
                <w:b w:val="0"/>
                <w:color w:val="000000"/>
                <w:sz w:val="21"/>
              </w:rPr>
              <w:t>published_by</w:t>
            </w:r>
          </w:p>
        </w:tc>
        <w:tc>
          <w:tcPr>
            <w:tcW w:w="1729" w:type="dxa"/>
            <w:vAlign w:val="center"/>
          </w:tcPr>
          <w:p w14:paraId="0BBB313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B08AEF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E98217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315A8EC">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BE4928B">
            <w:pPr>
              <w:keepNext w:val="0"/>
              <w:wordWrap/>
              <w:snapToGrid w:val="0"/>
              <w:spacing w:before="0" w:after="0" w:line="264" w:lineRule="auto"/>
              <w:ind w:firstLine="0"/>
              <w:jc w:val="left"/>
            </w:pPr>
            <w:r>
              <w:rPr>
                <w:rFonts w:ascii="Times New Roman" w:hAnsi="Times New Roman" w:eastAsia="宋体"/>
                <w:b w:val="0"/>
                <w:color w:val="000000"/>
                <w:sz w:val="21"/>
              </w:rPr>
              <w:t>发布人</w:t>
            </w:r>
          </w:p>
        </w:tc>
      </w:tr>
      <w:tr w14:paraId="20CFA5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3628656">
            <w:pPr>
              <w:keepNext w:val="0"/>
              <w:wordWrap/>
              <w:snapToGrid w:val="0"/>
              <w:spacing w:before="0" w:after="0" w:line="264" w:lineRule="auto"/>
              <w:ind w:firstLine="0"/>
              <w:jc w:val="left"/>
            </w:pPr>
            <w:r>
              <w:rPr>
                <w:rFonts w:ascii="Times New Roman" w:hAnsi="Times New Roman" w:eastAsia="宋体"/>
                <w:b w:val="0"/>
                <w:color w:val="000000"/>
                <w:sz w:val="21"/>
              </w:rPr>
              <w:t>published_at</w:t>
            </w:r>
          </w:p>
        </w:tc>
        <w:tc>
          <w:tcPr>
            <w:tcW w:w="1729" w:type="dxa"/>
            <w:vAlign w:val="center"/>
          </w:tcPr>
          <w:p w14:paraId="19AF6775">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2EC304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89721E9">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E548B6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864C585">
            <w:pPr>
              <w:keepNext w:val="0"/>
              <w:wordWrap/>
              <w:snapToGrid w:val="0"/>
              <w:spacing w:before="0" w:after="0" w:line="264" w:lineRule="auto"/>
              <w:ind w:firstLine="0"/>
              <w:jc w:val="left"/>
            </w:pPr>
            <w:r>
              <w:rPr>
                <w:rFonts w:ascii="Times New Roman" w:hAnsi="Times New Roman" w:eastAsia="宋体"/>
                <w:b w:val="0"/>
                <w:color w:val="000000"/>
                <w:sz w:val="21"/>
              </w:rPr>
              <w:t>发布时间</w:t>
            </w:r>
          </w:p>
        </w:tc>
      </w:tr>
      <w:tr w14:paraId="553501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B034218">
            <w:pPr>
              <w:keepNext w:val="0"/>
              <w:wordWrap/>
              <w:snapToGrid w:val="0"/>
              <w:spacing w:before="0" w:after="0" w:line="264" w:lineRule="auto"/>
              <w:ind w:firstLine="0"/>
              <w:jc w:val="left"/>
            </w:pPr>
            <w:r>
              <w:rPr>
                <w:rFonts w:ascii="Times New Roman" w:hAnsi="Times New Roman" w:eastAsia="宋体"/>
                <w:b w:val="0"/>
                <w:color w:val="000000"/>
                <w:sz w:val="21"/>
              </w:rPr>
              <w:t>cancelled_by</w:t>
            </w:r>
          </w:p>
        </w:tc>
        <w:tc>
          <w:tcPr>
            <w:tcW w:w="1729" w:type="dxa"/>
            <w:vAlign w:val="center"/>
          </w:tcPr>
          <w:p w14:paraId="7D2C70D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7BD92E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95CDB8C">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1DA3115">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95B5FB0">
            <w:pPr>
              <w:keepNext w:val="0"/>
              <w:wordWrap/>
              <w:snapToGrid w:val="0"/>
              <w:spacing w:before="0" w:after="0" w:line="264" w:lineRule="auto"/>
              <w:ind w:firstLine="0"/>
              <w:jc w:val="left"/>
            </w:pPr>
            <w:r>
              <w:rPr>
                <w:rFonts w:ascii="Times New Roman" w:hAnsi="Times New Roman" w:eastAsia="宋体"/>
                <w:b w:val="0"/>
                <w:color w:val="000000"/>
                <w:sz w:val="21"/>
              </w:rPr>
              <w:t>取消人</w:t>
            </w:r>
          </w:p>
        </w:tc>
      </w:tr>
      <w:tr w14:paraId="755D16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A920A53">
            <w:pPr>
              <w:keepNext w:val="0"/>
              <w:wordWrap/>
              <w:snapToGrid w:val="0"/>
              <w:spacing w:before="0" w:after="0" w:line="264" w:lineRule="auto"/>
              <w:ind w:firstLine="0"/>
              <w:jc w:val="left"/>
            </w:pPr>
            <w:r>
              <w:rPr>
                <w:rFonts w:ascii="Times New Roman" w:hAnsi="Times New Roman" w:eastAsia="宋体"/>
                <w:b w:val="0"/>
                <w:color w:val="000000"/>
                <w:sz w:val="21"/>
              </w:rPr>
              <w:t>cancelled_at</w:t>
            </w:r>
          </w:p>
        </w:tc>
        <w:tc>
          <w:tcPr>
            <w:tcW w:w="1729" w:type="dxa"/>
            <w:vAlign w:val="center"/>
          </w:tcPr>
          <w:p w14:paraId="2C425F2C">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8D8A2C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183DECA">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3257745">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116AFA12">
            <w:pPr>
              <w:keepNext w:val="0"/>
              <w:wordWrap/>
              <w:snapToGrid w:val="0"/>
              <w:spacing w:before="0" w:after="0" w:line="264" w:lineRule="auto"/>
              <w:ind w:firstLine="0"/>
              <w:jc w:val="left"/>
            </w:pPr>
            <w:r>
              <w:rPr>
                <w:rFonts w:ascii="Times New Roman" w:hAnsi="Times New Roman" w:eastAsia="宋体"/>
                <w:b w:val="0"/>
                <w:color w:val="000000"/>
                <w:sz w:val="21"/>
              </w:rPr>
              <w:t>取消时间</w:t>
            </w:r>
          </w:p>
        </w:tc>
      </w:tr>
      <w:tr w14:paraId="71D4DD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9EEA4CA">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2E4D81C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DB5D7A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BB6038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CB761C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F97BB1C">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000A9E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9C55485">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02727FF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4A4EFD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A99B66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4A79CE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0E74BCB">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4C343D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14B1A3B">
            <w:pPr>
              <w:keepNext w:val="0"/>
              <w:wordWrap/>
              <w:snapToGrid w:val="0"/>
              <w:spacing w:before="0" w:after="0" w:line="264" w:lineRule="auto"/>
              <w:ind w:firstLine="0"/>
              <w:jc w:val="left"/>
            </w:pPr>
            <w:r>
              <w:rPr>
                <w:rFonts w:ascii="Times New Roman" w:hAnsi="Times New Roman" w:eastAsia="宋体"/>
                <w:b w:val="0"/>
                <w:color w:val="000000"/>
                <w:sz w:val="21"/>
              </w:rPr>
              <w:t>deleted_by</w:t>
            </w:r>
          </w:p>
        </w:tc>
        <w:tc>
          <w:tcPr>
            <w:tcW w:w="1729" w:type="dxa"/>
            <w:vAlign w:val="center"/>
          </w:tcPr>
          <w:p w14:paraId="0D8CC255">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A96E79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67BC1CD">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6CA80D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9A03E69">
            <w:pPr>
              <w:keepNext w:val="0"/>
              <w:wordWrap/>
              <w:snapToGrid w:val="0"/>
              <w:spacing w:before="0" w:after="0" w:line="264" w:lineRule="auto"/>
              <w:ind w:firstLine="0"/>
              <w:jc w:val="left"/>
            </w:pPr>
            <w:r>
              <w:rPr>
                <w:rFonts w:ascii="Times New Roman" w:hAnsi="Times New Roman" w:eastAsia="宋体"/>
                <w:b w:val="0"/>
                <w:color w:val="000000"/>
                <w:sz w:val="21"/>
              </w:rPr>
              <w:t>删除人</w:t>
            </w:r>
          </w:p>
        </w:tc>
      </w:tr>
      <w:tr w14:paraId="29E11F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A589195">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3EB3EE3A">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ABF036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47140B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A8D1081">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5F88E2B4">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79473D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3036355">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153574C9">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20232F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AD5C3D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33123DD">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61C24DDF">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14BF2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01B5253">
            <w:pPr>
              <w:keepNext w:val="0"/>
              <w:wordWrap/>
              <w:snapToGrid w:val="0"/>
              <w:spacing w:before="0" w:after="0" w:line="264" w:lineRule="auto"/>
              <w:ind w:firstLine="0"/>
              <w:jc w:val="left"/>
            </w:pPr>
            <w:r>
              <w:rPr>
                <w:rFonts w:ascii="Times New Roman" w:hAnsi="Times New Roman" w:eastAsia="宋体"/>
                <w:b w:val="0"/>
                <w:color w:val="000000"/>
                <w:sz w:val="21"/>
              </w:rPr>
              <w:t>deleted_at</w:t>
            </w:r>
          </w:p>
        </w:tc>
        <w:tc>
          <w:tcPr>
            <w:tcW w:w="1729" w:type="dxa"/>
            <w:vAlign w:val="center"/>
          </w:tcPr>
          <w:p w14:paraId="39D70319">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400DED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9BF2AE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4DA158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41CF86A">
            <w:pPr>
              <w:keepNext w:val="0"/>
              <w:wordWrap/>
              <w:snapToGrid w:val="0"/>
              <w:spacing w:before="0" w:after="0" w:line="264" w:lineRule="auto"/>
              <w:ind w:firstLine="0"/>
              <w:jc w:val="left"/>
            </w:pPr>
            <w:r>
              <w:rPr>
                <w:rFonts w:ascii="Times New Roman" w:hAnsi="Times New Roman" w:eastAsia="宋体"/>
                <w:b w:val="0"/>
                <w:color w:val="000000"/>
                <w:sz w:val="21"/>
              </w:rPr>
              <w:t>删除时间</w:t>
            </w:r>
          </w:p>
        </w:tc>
      </w:tr>
    </w:tbl>
    <w:p w14:paraId="1EE98037">
      <w:pPr>
        <w:keepNext w:val="0"/>
        <w:spacing w:line="360" w:lineRule="auto"/>
        <w:ind w:firstLine="480"/>
      </w:pPr>
    </w:p>
    <w:p w14:paraId="4E3FEDE9">
      <w:pPr>
        <w:keepNext w:val="0"/>
        <w:spacing w:line="360" w:lineRule="auto"/>
        <w:ind w:firstLine="0"/>
        <w:jc w:val="both"/>
      </w:pPr>
      <w:r>
        <w:rPr>
          <w:rFonts w:ascii="Times New Roman" w:hAnsi="Times New Roman" w:eastAsia="宋体"/>
          <w:b w:val="0"/>
          <w:color w:val="000000"/>
          <w:sz w:val="21"/>
        </w:rPr>
        <w:t>所属数据库为road_training_training。</w:t>
      </w:r>
    </w:p>
    <w:p w14:paraId="18C9E2E3">
      <w:pPr>
        <w:keepNext w:val="0"/>
        <w:spacing w:line="360" w:lineRule="auto"/>
        <w:ind w:firstLine="480"/>
        <w:jc w:val="left"/>
      </w:pPr>
      <w:r>
        <w:rPr>
          <w:rFonts w:ascii="Times New Roman" w:hAnsi="Times New Roman" w:eastAsia="宋体"/>
          <w:b w:val="0"/>
          <w:color w:val="000000"/>
          <w:sz w:val="21"/>
        </w:rPr>
        <w:t>逻辑关联：enterprise_id→train_org.id；exam_paper_id→exam_paper.id。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513099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51B75AAD">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1E75018B">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7B282F11">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5CE4AD2E">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08CDDA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EDFF6C5">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6E989D7F">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76EE423C">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5F462C79">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719E55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24ACD7A">
            <w:pPr>
              <w:keepNext w:val="0"/>
              <w:wordWrap/>
              <w:snapToGrid w:val="0"/>
              <w:spacing w:before="0" w:after="0" w:line="264" w:lineRule="auto"/>
              <w:ind w:firstLine="0"/>
              <w:jc w:val="left"/>
            </w:pPr>
            <w:r>
              <w:rPr>
                <w:rFonts w:ascii="Times New Roman" w:hAnsi="Times New Roman" w:eastAsia="宋体"/>
                <w:b w:val="0"/>
                <w:color w:val="000000"/>
                <w:sz w:val="21"/>
              </w:rPr>
              <w:t>idx_plan_enterprise_status</w:t>
            </w:r>
          </w:p>
        </w:tc>
        <w:tc>
          <w:tcPr>
            <w:tcW w:w="680" w:type="dxa"/>
            <w:vAlign w:val="center"/>
          </w:tcPr>
          <w:p w14:paraId="00022F31">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C2ECAA4">
            <w:pPr>
              <w:keepNext w:val="0"/>
              <w:wordWrap/>
              <w:snapToGrid w:val="0"/>
              <w:spacing w:before="0" w:after="0" w:line="264" w:lineRule="auto"/>
              <w:ind w:firstLine="0"/>
              <w:jc w:val="left"/>
            </w:pPr>
            <w:r>
              <w:rPr>
                <w:rFonts w:ascii="Times New Roman" w:hAnsi="Times New Roman" w:eastAsia="宋体"/>
                <w:b w:val="0"/>
                <w:color w:val="000000"/>
                <w:sz w:val="21"/>
              </w:rPr>
              <w:t>enterprise_id, status, deleted_at</w:t>
            </w:r>
          </w:p>
        </w:tc>
        <w:tc>
          <w:tcPr>
            <w:tcW w:w="1304" w:type="dxa"/>
            <w:vAlign w:val="center"/>
          </w:tcPr>
          <w:p w14:paraId="6CC75455">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28E96E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19599E8C">
            <w:pPr>
              <w:keepNext w:val="0"/>
              <w:wordWrap/>
              <w:snapToGrid w:val="0"/>
              <w:spacing w:before="0" w:after="0" w:line="264" w:lineRule="auto"/>
              <w:ind w:firstLine="0"/>
              <w:jc w:val="left"/>
            </w:pPr>
            <w:r>
              <w:rPr>
                <w:rFonts w:ascii="Times New Roman" w:hAnsi="Times New Roman" w:eastAsia="宋体"/>
                <w:b w:val="0"/>
                <w:color w:val="000000"/>
                <w:sz w:val="21"/>
              </w:rPr>
              <w:t>idx_plan_enterprise_time</w:t>
            </w:r>
          </w:p>
        </w:tc>
        <w:tc>
          <w:tcPr>
            <w:tcW w:w="680" w:type="dxa"/>
            <w:vAlign w:val="center"/>
          </w:tcPr>
          <w:p w14:paraId="06BDEAAA">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73AEA7CA">
            <w:pPr>
              <w:keepNext w:val="0"/>
              <w:wordWrap/>
              <w:snapToGrid w:val="0"/>
              <w:spacing w:before="0" w:after="0" w:line="264" w:lineRule="auto"/>
              <w:ind w:firstLine="0"/>
              <w:jc w:val="left"/>
            </w:pPr>
            <w:r>
              <w:rPr>
                <w:rFonts w:ascii="Times New Roman" w:hAnsi="Times New Roman" w:eastAsia="宋体"/>
                <w:b w:val="0"/>
                <w:color w:val="000000"/>
                <w:sz w:val="21"/>
              </w:rPr>
              <w:t>enterprise_id, start_at, end_at, deleted_at</w:t>
            </w:r>
          </w:p>
        </w:tc>
        <w:tc>
          <w:tcPr>
            <w:tcW w:w="1304" w:type="dxa"/>
            <w:vAlign w:val="center"/>
          </w:tcPr>
          <w:p w14:paraId="67EC31CE">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0E0BA3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466E4534">
            <w:pPr>
              <w:keepNext w:val="0"/>
              <w:wordWrap/>
              <w:snapToGrid w:val="0"/>
              <w:spacing w:before="0" w:after="0" w:line="264" w:lineRule="auto"/>
              <w:ind w:firstLine="0"/>
              <w:jc w:val="left"/>
            </w:pPr>
            <w:r>
              <w:rPr>
                <w:rFonts w:ascii="Times New Roman" w:hAnsi="Times New Roman" w:eastAsia="宋体"/>
                <w:b w:val="0"/>
                <w:color w:val="000000"/>
                <w:sz w:val="21"/>
              </w:rPr>
              <w:t>idx_plan_exam_paper</w:t>
            </w:r>
          </w:p>
        </w:tc>
        <w:tc>
          <w:tcPr>
            <w:tcW w:w="680" w:type="dxa"/>
            <w:vAlign w:val="center"/>
          </w:tcPr>
          <w:p w14:paraId="3AC81974">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228C051">
            <w:pPr>
              <w:keepNext w:val="0"/>
              <w:wordWrap/>
              <w:snapToGrid w:val="0"/>
              <w:spacing w:before="0" w:after="0" w:line="264" w:lineRule="auto"/>
              <w:ind w:firstLine="0"/>
              <w:jc w:val="left"/>
            </w:pPr>
            <w:r>
              <w:rPr>
                <w:rFonts w:ascii="Times New Roman" w:hAnsi="Times New Roman" w:eastAsia="宋体"/>
                <w:b w:val="0"/>
                <w:color w:val="000000"/>
                <w:sz w:val="21"/>
              </w:rPr>
              <w:t>enterprise_id, exam_paper_id</w:t>
            </w:r>
          </w:p>
        </w:tc>
        <w:tc>
          <w:tcPr>
            <w:tcW w:w="1304" w:type="dxa"/>
            <w:vAlign w:val="center"/>
          </w:tcPr>
          <w:p w14:paraId="21D4F240">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4A643CC0">
      <w:pPr>
        <w:keepNext w:val="0"/>
        <w:spacing w:line="360" w:lineRule="auto"/>
        <w:ind w:firstLine="480"/>
      </w:pPr>
    </w:p>
    <w:p w14:paraId="175AF216">
      <w:pPr>
        <w:keepNext/>
        <w:spacing w:line="360" w:lineRule="auto"/>
        <w:ind w:firstLine="480"/>
        <w:jc w:val="both"/>
      </w:pPr>
      <w:r>
        <w:rPr>
          <w:rFonts w:ascii="Times New Roman" w:hAnsi="Times New Roman" w:eastAsia="宋体"/>
          <w:b w:val="0"/>
          <w:color w:val="000000"/>
          <w:sz w:val="24"/>
        </w:rPr>
        <w:t>参训任务表将计划与学员关联，分别保存分配、学习、考试及结业状态。</w:t>
      </w:r>
    </w:p>
    <w:p w14:paraId="0B04D097">
      <w:pPr>
        <w:pStyle w:val="15"/>
        <w:keepNext/>
        <w:spacing w:before="120" w:after="120"/>
        <w:ind w:firstLine="0"/>
        <w:jc w:val="center"/>
      </w:pPr>
      <w:r>
        <w:rPr>
          <w:rFonts w:ascii="Times New Roman" w:hAnsi="Times New Roman" w:eastAsia="宋体"/>
          <w:b w:val="0"/>
          <w:color w:val="000000"/>
          <w:sz w:val="21"/>
        </w:rPr>
        <w:t>表4-5 train_plan_user表结构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12222A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02C65C8B">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5FF73192">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70B91D9A">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417A1222">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5CB868F6">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12957F50">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7D29EB2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F228ADD">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5F6D5A5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35F91B9">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1D84316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8C3EBD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D33F31B">
            <w:pPr>
              <w:keepNext w:val="0"/>
              <w:wordWrap/>
              <w:snapToGrid w:val="0"/>
              <w:spacing w:before="0" w:after="0" w:line="264" w:lineRule="auto"/>
              <w:ind w:firstLine="0"/>
              <w:jc w:val="left"/>
            </w:pPr>
            <w:r>
              <w:rPr>
                <w:rFonts w:ascii="Times New Roman" w:hAnsi="Times New Roman" w:eastAsia="宋体"/>
                <w:b w:val="0"/>
                <w:color w:val="000000"/>
                <w:sz w:val="21"/>
              </w:rPr>
              <w:t>计划学员任务ID</w:t>
            </w:r>
          </w:p>
        </w:tc>
      </w:tr>
      <w:tr w14:paraId="76417D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85C1459">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0F05FBF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5C9648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1AFB42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96095F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55584DD">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625A17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ABF78D1">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1EAE583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B13DFE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815A19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49851F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7F723AE">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40ECDC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EB3F373">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68A5049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30E80F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7CDC7F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F303C7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8F6BA97">
            <w:pPr>
              <w:keepNext w:val="0"/>
              <w:wordWrap/>
              <w:snapToGrid w:val="0"/>
              <w:spacing w:before="0" w:after="0" w:line="264" w:lineRule="auto"/>
              <w:ind w:firstLine="0"/>
              <w:jc w:val="left"/>
            </w:pPr>
            <w:r>
              <w:rPr>
                <w:rFonts w:ascii="Times New Roman" w:hAnsi="Times New Roman" w:eastAsia="宋体"/>
                <w:b w:val="0"/>
                <w:color w:val="000000"/>
                <w:sz w:val="21"/>
              </w:rPr>
              <w:t>学员用户ID</w:t>
            </w:r>
          </w:p>
        </w:tc>
      </w:tr>
      <w:tr w14:paraId="26B4C2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7F851F1">
            <w:pPr>
              <w:keepNext w:val="0"/>
              <w:wordWrap/>
              <w:snapToGrid w:val="0"/>
              <w:spacing w:before="0" w:after="0" w:line="264" w:lineRule="auto"/>
              <w:ind w:firstLine="0"/>
              <w:jc w:val="left"/>
            </w:pPr>
            <w:r>
              <w:rPr>
                <w:rFonts w:ascii="Times New Roman" w:hAnsi="Times New Roman" w:eastAsia="宋体"/>
                <w:b w:val="0"/>
                <w:color w:val="000000"/>
                <w:sz w:val="21"/>
              </w:rPr>
              <w:t>org_id</w:t>
            </w:r>
          </w:p>
        </w:tc>
        <w:tc>
          <w:tcPr>
            <w:tcW w:w="1729" w:type="dxa"/>
            <w:vAlign w:val="center"/>
          </w:tcPr>
          <w:p w14:paraId="3A30F66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70540E5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6B86BAE">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2ED3F6B">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0681E1B">
            <w:pPr>
              <w:keepNext w:val="0"/>
              <w:wordWrap/>
              <w:snapToGrid w:val="0"/>
              <w:spacing w:before="0" w:after="0" w:line="264" w:lineRule="auto"/>
              <w:ind w:firstLine="0"/>
              <w:jc w:val="left"/>
            </w:pPr>
            <w:r>
              <w:rPr>
                <w:rFonts w:ascii="Times New Roman" w:hAnsi="Times New Roman" w:eastAsia="宋体"/>
                <w:b w:val="0"/>
                <w:color w:val="000000"/>
                <w:sz w:val="21"/>
              </w:rPr>
              <w:t>分配时部门ID快照</w:t>
            </w:r>
          </w:p>
        </w:tc>
      </w:tr>
      <w:tr w14:paraId="37E7F8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CD9A637">
            <w:pPr>
              <w:keepNext w:val="0"/>
              <w:wordWrap/>
              <w:snapToGrid w:val="0"/>
              <w:spacing w:before="0" w:after="0" w:line="264" w:lineRule="auto"/>
              <w:ind w:firstLine="0"/>
              <w:jc w:val="left"/>
            </w:pPr>
            <w:r>
              <w:rPr>
                <w:rFonts w:ascii="Times New Roman" w:hAnsi="Times New Roman" w:eastAsia="宋体"/>
                <w:b w:val="0"/>
                <w:color w:val="000000"/>
                <w:sz w:val="21"/>
              </w:rPr>
              <w:t>org_name</w:t>
            </w:r>
          </w:p>
        </w:tc>
        <w:tc>
          <w:tcPr>
            <w:tcW w:w="1729" w:type="dxa"/>
            <w:vAlign w:val="center"/>
          </w:tcPr>
          <w:p w14:paraId="34DD1C3B">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42B54BD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6E89CA7">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6AB6005">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7C580BE">
            <w:pPr>
              <w:keepNext w:val="0"/>
              <w:wordWrap/>
              <w:snapToGrid w:val="0"/>
              <w:spacing w:before="0" w:after="0" w:line="264" w:lineRule="auto"/>
              <w:ind w:firstLine="0"/>
              <w:jc w:val="left"/>
            </w:pPr>
            <w:r>
              <w:rPr>
                <w:rFonts w:ascii="Times New Roman" w:hAnsi="Times New Roman" w:eastAsia="宋体"/>
                <w:b w:val="0"/>
                <w:color w:val="000000"/>
                <w:sz w:val="21"/>
              </w:rPr>
              <w:t>分配时部门名称快照</w:t>
            </w:r>
          </w:p>
        </w:tc>
      </w:tr>
      <w:tr w14:paraId="359E42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19B3DE7">
            <w:pPr>
              <w:keepNext w:val="0"/>
              <w:wordWrap/>
              <w:snapToGrid w:val="0"/>
              <w:spacing w:before="0" w:after="0" w:line="264" w:lineRule="auto"/>
              <w:ind w:firstLine="0"/>
              <w:jc w:val="left"/>
            </w:pPr>
            <w:r>
              <w:rPr>
                <w:rFonts w:ascii="Times New Roman" w:hAnsi="Times New Roman" w:eastAsia="宋体"/>
                <w:b w:val="0"/>
                <w:color w:val="000000"/>
                <w:sz w:val="21"/>
              </w:rPr>
              <w:t>username</w:t>
            </w:r>
          </w:p>
        </w:tc>
        <w:tc>
          <w:tcPr>
            <w:tcW w:w="1729" w:type="dxa"/>
            <w:vAlign w:val="center"/>
          </w:tcPr>
          <w:p w14:paraId="3D3D68D4">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69D7011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BC37E4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6C6AE1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AE606FA">
            <w:pPr>
              <w:keepNext w:val="0"/>
              <w:wordWrap/>
              <w:snapToGrid w:val="0"/>
              <w:spacing w:before="0" w:after="0" w:line="264" w:lineRule="auto"/>
              <w:ind w:firstLine="0"/>
              <w:jc w:val="left"/>
            </w:pPr>
            <w:r>
              <w:rPr>
                <w:rFonts w:ascii="Times New Roman" w:hAnsi="Times New Roman" w:eastAsia="宋体"/>
                <w:b w:val="0"/>
                <w:color w:val="000000"/>
                <w:sz w:val="21"/>
              </w:rPr>
              <w:t>分配时用户名快照</w:t>
            </w:r>
          </w:p>
        </w:tc>
      </w:tr>
      <w:tr w14:paraId="504405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6A69CEB">
            <w:pPr>
              <w:keepNext w:val="0"/>
              <w:wordWrap/>
              <w:snapToGrid w:val="0"/>
              <w:spacing w:before="0" w:after="0" w:line="264" w:lineRule="auto"/>
              <w:ind w:firstLine="0"/>
              <w:jc w:val="left"/>
            </w:pPr>
            <w:r>
              <w:rPr>
                <w:rFonts w:ascii="Times New Roman" w:hAnsi="Times New Roman" w:eastAsia="宋体"/>
                <w:b w:val="0"/>
                <w:color w:val="000000"/>
                <w:sz w:val="21"/>
              </w:rPr>
              <w:t>display_name</w:t>
            </w:r>
          </w:p>
        </w:tc>
        <w:tc>
          <w:tcPr>
            <w:tcW w:w="1729" w:type="dxa"/>
            <w:vAlign w:val="center"/>
          </w:tcPr>
          <w:p w14:paraId="1C1B3535">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2ECE13F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935816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DA1A2F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1A08A21">
            <w:pPr>
              <w:keepNext w:val="0"/>
              <w:wordWrap/>
              <w:snapToGrid w:val="0"/>
              <w:spacing w:before="0" w:after="0" w:line="264" w:lineRule="auto"/>
              <w:ind w:firstLine="0"/>
              <w:jc w:val="left"/>
            </w:pPr>
            <w:r>
              <w:rPr>
                <w:rFonts w:ascii="Times New Roman" w:hAnsi="Times New Roman" w:eastAsia="宋体"/>
                <w:b w:val="0"/>
                <w:color w:val="000000"/>
                <w:sz w:val="21"/>
              </w:rPr>
              <w:t>分配时姓名快照</w:t>
            </w:r>
          </w:p>
        </w:tc>
      </w:tr>
      <w:tr w14:paraId="4C91E0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B233838">
            <w:pPr>
              <w:keepNext w:val="0"/>
              <w:wordWrap/>
              <w:snapToGrid w:val="0"/>
              <w:spacing w:before="0" w:after="0" w:line="264" w:lineRule="auto"/>
              <w:ind w:firstLine="0"/>
              <w:jc w:val="left"/>
            </w:pPr>
            <w:r>
              <w:rPr>
                <w:rFonts w:ascii="Times New Roman" w:hAnsi="Times New Roman" w:eastAsia="宋体"/>
                <w:b w:val="0"/>
                <w:color w:val="000000"/>
                <w:sz w:val="21"/>
              </w:rPr>
              <w:t>assignment_status</w:t>
            </w:r>
          </w:p>
        </w:tc>
        <w:tc>
          <w:tcPr>
            <w:tcW w:w="1729" w:type="dxa"/>
            <w:vAlign w:val="center"/>
          </w:tcPr>
          <w:p w14:paraId="2E5B0D4F">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4E2DBE3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929813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7D3D4FF">
            <w:pPr>
              <w:keepNext w:val="0"/>
              <w:wordWrap/>
              <w:snapToGrid w:val="0"/>
              <w:spacing w:before="0" w:after="0" w:line="264" w:lineRule="auto"/>
              <w:ind w:firstLine="0"/>
              <w:jc w:val="left"/>
            </w:pPr>
            <w:r>
              <w:rPr>
                <w:rFonts w:ascii="Times New Roman" w:hAnsi="Times New Roman" w:eastAsia="宋体"/>
                <w:b w:val="0"/>
                <w:color w:val="000000"/>
                <w:sz w:val="21"/>
              </w:rPr>
              <w:t>'ASSIGNED'</w:t>
            </w:r>
          </w:p>
        </w:tc>
        <w:tc>
          <w:tcPr>
            <w:tcW w:w="2494" w:type="dxa"/>
            <w:vAlign w:val="center"/>
          </w:tcPr>
          <w:p w14:paraId="62A92314">
            <w:pPr>
              <w:keepNext w:val="0"/>
              <w:wordWrap/>
              <w:snapToGrid w:val="0"/>
              <w:spacing w:before="0" w:after="0" w:line="264" w:lineRule="auto"/>
              <w:ind w:firstLine="0"/>
              <w:jc w:val="left"/>
            </w:pPr>
            <w:r>
              <w:rPr>
                <w:rFonts w:ascii="Times New Roman" w:hAnsi="Times New Roman" w:eastAsia="宋体"/>
                <w:b w:val="0"/>
                <w:color w:val="000000"/>
                <w:sz w:val="21"/>
              </w:rPr>
              <w:t>ASSIGNED或CANCELLED</w:t>
            </w:r>
          </w:p>
        </w:tc>
      </w:tr>
      <w:tr w14:paraId="530D95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212EDB2">
            <w:pPr>
              <w:keepNext w:val="0"/>
              <w:wordWrap/>
              <w:snapToGrid w:val="0"/>
              <w:spacing w:before="0" w:after="0" w:line="264" w:lineRule="auto"/>
              <w:ind w:firstLine="0"/>
              <w:jc w:val="left"/>
            </w:pPr>
            <w:r>
              <w:rPr>
                <w:rFonts w:ascii="Times New Roman" w:hAnsi="Times New Roman" w:eastAsia="宋体"/>
                <w:b w:val="0"/>
                <w:color w:val="000000"/>
                <w:sz w:val="21"/>
              </w:rPr>
              <w:t>study_status</w:t>
            </w:r>
          </w:p>
        </w:tc>
        <w:tc>
          <w:tcPr>
            <w:tcW w:w="1729" w:type="dxa"/>
            <w:vAlign w:val="center"/>
          </w:tcPr>
          <w:p w14:paraId="40D0D345">
            <w:pPr>
              <w:keepNext w:val="0"/>
              <w:wordWrap/>
              <w:snapToGrid w:val="0"/>
              <w:spacing w:before="0" w:after="0" w:line="264" w:lineRule="auto"/>
              <w:ind w:firstLine="0"/>
              <w:jc w:val="left"/>
            </w:pPr>
            <w:r>
              <w:rPr>
                <w:rFonts w:ascii="Times New Roman" w:hAnsi="Times New Roman" w:eastAsia="宋体"/>
                <w:b w:val="0"/>
                <w:color w:val="000000"/>
                <w:sz w:val="21"/>
              </w:rPr>
              <w:t>VARCHAR(24)</w:t>
            </w:r>
          </w:p>
        </w:tc>
        <w:tc>
          <w:tcPr>
            <w:tcW w:w="765" w:type="dxa"/>
            <w:vAlign w:val="center"/>
          </w:tcPr>
          <w:p w14:paraId="03D6C2F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983097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CFA47C6">
            <w:pPr>
              <w:keepNext w:val="0"/>
              <w:wordWrap/>
              <w:snapToGrid w:val="0"/>
              <w:spacing w:before="0" w:after="0" w:line="264" w:lineRule="auto"/>
              <w:ind w:firstLine="0"/>
              <w:jc w:val="left"/>
            </w:pPr>
            <w:r>
              <w:rPr>
                <w:rFonts w:ascii="Times New Roman" w:hAnsi="Times New Roman" w:eastAsia="宋体"/>
                <w:b w:val="0"/>
                <w:color w:val="000000"/>
                <w:sz w:val="21"/>
              </w:rPr>
              <w:t>'NOT_STARTED'</w:t>
            </w:r>
          </w:p>
        </w:tc>
        <w:tc>
          <w:tcPr>
            <w:tcW w:w="2494" w:type="dxa"/>
            <w:vAlign w:val="center"/>
          </w:tcPr>
          <w:p w14:paraId="3369F98C">
            <w:pPr>
              <w:keepNext w:val="0"/>
              <w:wordWrap/>
              <w:snapToGrid w:val="0"/>
              <w:spacing w:before="0" w:after="0" w:line="264" w:lineRule="auto"/>
              <w:ind w:firstLine="0"/>
              <w:jc w:val="left"/>
            </w:pPr>
            <w:r>
              <w:rPr>
                <w:rFonts w:ascii="Times New Roman" w:hAnsi="Times New Roman" w:eastAsia="宋体"/>
                <w:b w:val="0"/>
                <w:color w:val="000000"/>
                <w:sz w:val="21"/>
              </w:rPr>
              <w:t>学习状态</w:t>
            </w:r>
          </w:p>
        </w:tc>
      </w:tr>
      <w:tr w14:paraId="3F2169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6C79A0E">
            <w:pPr>
              <w:keepNext w:val="0"/>
              <w:wordWrap/>
              <w:snapToGrid w:val="0"/>
              <w:spacing w:before="0" w:after="0" w:line="264" w:lineRule="auto"/>
              <w:ind w:firstLine="0"/>
              <w:jc w:val="left"/>
            </w:pPr>
            <w:r>
              <w:rPr>
                <w:rFonts w:ascii="Times New Roman" w:hAnsi="Times New Roman" w:eastAsia="宋体"/>
                <w:b w:val="0"/>
                <w:color w:val="000000"/>
                <w:sz w:val="21"/>
              </w:rPr>
              <w:t>exam_status</w:t>
            </w:r>
          </w:p>
        </w:tc>
        <w:tc>
          <w:tcPr>
            <w:tcW w:w="1729" w:type="dxa"/>
            <w:vAlign w:val="center"/>
          </w:tcPr>
          <w:p w14:paraId="6B92B637">
            <w:pPr>
              <w:keepNext w:val="0"/>
              <w:wordWrap/>
              <w:snapToGrid w:val="0"/>
              <w:spacing w:before="0" w:after="0" w:line="264" w:lineRule="auto"/>
              <w:ind w:firstLine="0"/>
              <w:jc w:val="left"/>
            </w:pPr>
            <w:r>
              <w:rPr>
                <w:rFonts w:ascii="Times New Roman" w:hAnsi="Times New Roman" w:eastAsia="宋体"/>
                <w:b w:val="0"/>
                <w:color w:val="000000"/>
                <w:sz w:val="21"/>
              </w:rPr>
              <w:t>VARCHAR(24)</w:t>
            </w:r>
          </w:p>
        </w:tc>
        <w:tc>
          <w:tcPr>
            <w:tcW w:w="765" w:type="dxa"/>
            <w:vAlign w:val="center"/>
          </w:tcPr>
          <w:p w14:paraId="49F3945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DC318E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4DECBBD">
            <w:pPr>
              <w:keepNext w:val="0"/>
              <w:wordWrap/>
              <w:snapToGrid w:val="0"/>
              <w:spacing w:before="0" w:after="0" w:line="264" w:lineRule="auto"/>
              <w:ind w:firstLine="0"/>
              <w:jc w:val="left"/>
            </w:pPr>
            <w:r>
              <w:rPr>
                <w:rFonts w:ascii="Times New Roman" w:hAnsi="Times New Roman" w:eastAsia="宋体"/>
                <w:b w:val="0"/>
                <w:color w:val="000000"/>
                <w:sz w:val="21"/>
              </w:rPr>
              <w:t>'NOT_REQUIRED'</w:t>
            </w:r>
          </w:p>
        </w:tc>
        <w:tc>
          <w:tcPr>
            <w:tcW w:w="2494" w:type="dxa"/>
            <w:vAlign w:val="center"/>
          </w:tcPr>
          <w:p w14:paraId="2DE3BD9C">
            <w:pPr>
              <w:keepNext w:val="0"/>
              <w:wordWrap/>
              <w:snapToGrid w:val="0"/>
              <w:spacing w:before="0" w:after="0" w:line="264" w:lineRule="auto"/>
              <w:ind w:firstLine="0"/>
              <w:jc w:val="left"/>
            </w:pPr>
            <w:r>
              <w:rPr>
                <w:rFonts w:ascii="Times New Roman" w:hAnsi="Times New Roman" w:eastAsia="宋体"/>
                <w:b w:val="0"/>
                <w:color w:val="000000"/>
                <w:sz w:val="21"/>
              </w:rPr>
              <w:t>考试状态</w:t>
            </w:r>
          </w:p>
        </w:tc>
      </w:tr>
      <w:tr w14:paraId="627902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C90D6DD">
            <w:pPr>
              <w:keepNext w:val="0"/>
              <w:wordWrap/>
              <w:snapToGrid w:val="0"/>
              <w:spacing w:before="0" w:after="0" w:line="264" w:lineRule="auto"/>
              <w:ind w:firstLine="0"/>
              <w:jc w:val="left"/>
            </w:pPr>
            <w:r>
              <w:rPr>
                <w:rFonts w:ascii="Times New Roman" w:hAnsi="Times New Roman" w:eastAsia="宋体"/>
                <w:b w:val="0"/>
                <w:color w:val="000000"/>
                <w:sz w:val="21"/>
              </w:rPr>
              <w:t>completion_status</w:t>
            </w:r>
          </w:p>
        </w:tc>
        <w:tc>
          <w:tcPr>
            <w:tcW w:w="1729" w:type="dxa"/>
            <w:vAlign w:val="center"/>
          </w:tcPr>
          <w:p w14:paraId="341EFA4F">
            <w:pPr>
              <w:keepNext w:val="0"/>
              <w:wordWrap/>
              <w:snapToGrid w:val="0"/>
              <w:spacing w:before="0" w:after="0" w:line="264" w:lineRule="auto"/>
              <w:ind w:firstLine="0"/>
              <w:jc w:val="left"/>
            </w:pPr>
            <w:r>
              <w:rPr>
                <w:rFonts w:ascii="Times New Roman" w:hAnsi="Times New Roman" w:eastAsia="宋体"/>
                <w:b w:val="0"/>
                <w:color w:val="000000"/>
                <w:sz w:val="21"/>
              </w:rPr>
              <w:t>VARCHAR(24)</w:t>
            </w:r>
          </w:p>
        </w:tc>
        <w:tc>
          <w:tcPr>
            <w:tcW w:w="765" w:type="dxa"/>
            <w:vAlign w:val="center"/>
          </w:tcPr>
          <w:p w14:paraId="33CD2E4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570870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9A486F4">
            <w:pPr>
              <w:keepNext w:val="0"/>
              <w:wordWrap/>
              <w:snapToGrid w:val="0"/>
              <w:spacing w:before="0" w:after="0" w:line="264" w:lineRule="auto"/>
              <w:ind w:firstLine="0"/>
              <w:jc w:val="left"/>
            </w:pPr>
            <w:r>
              <w:rPr>
                <w:rFonts w:ascii="Times New Roman" w:hAnsi="Times New Roman" w:eastAsia="宋体"/>
                <w:b w:val="0"/>
                <w:color w:val="000000"/>
                <w:sz w:val="21"/>
              </w:rPr>
              <w:t>'NOT_COMPLETED'</w:t>
            </w:r>
          </w:p>
        </w:tc>
        <w:tc>
          <w:tcPr>
            <w:tcW w:w="2494" w:type="dxa"/>
            <w:vAlign w:val="center"/>
          </w:tcPr>
          <w:p w14:paraId="26A75C80">
            <w:pPr>
              <w:keepNext w:val="0"/>
              <w:wordWrap/>
              <w:snapToGrid w:val="0"/>
              <w:spacing w:before="0" w:after="0" w:line="264" w:lineRule="auto"/>
              <w:ind w:firstLine="0"/>
              <w:jc w:val="left"/>
            </w:pPr>
            <w:r>
              <w:rPr>
                <w:rFonts w:ascii="Times New Roman" w:hAnsi="Times New Roman" w:eastAsia="宋体"/>
                <w:b w:val="0"/>
                <w:color w:val="000000"/>
                <w:sz w:val="21"/>
              </w:rPr>
              <w:t>完成状态</w:t>
            </w:r>
          </w:p>
        </w:tc>
      </w:tr>
      <w:tr w14:paraId="721B1E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EA45091">
            <w:pPr>
              <w:keepNext w:val="0"/>
              <w:wordWrap/>
              <w:snapToGrid w:val="0"/>
              <w:spacing w:before="0" w:after="0" w:line="264" w:lineRule="auto"/>
              <w:ind w:firstLine="0"/>
              <w:jc w:val="left"/>
            </w:pPr>
            <w:r>
              <w:rPr>
                <w:rFonts w:ascii="Times New Roman" w:hAnsi="Times New Roman" w:eastAsia="宋体"/>
                <w:b w:val="0"/>
                <w:color w:val="000000"/>
                <w:sz w:val="21"/>
              </w:rPr>
              <w:t>completed_at</w:t>
            </w:r>
          </w:p>
        </w:tc>
        <w:tc>
          <w:tcPr>
            <w:tcW w:w="1729" w:type="dxa"/>
            <w:vAlign w:val="center"/>
          </w:tcPr>
          <w:p w14:paraId="19D879C9">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C192B7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E39A79B">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AAEC51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FB386F6">
            <w:pPr>
              <w:keepNext w:val="0"/>
              <w:wordWrap/>
              <w:snapToGrid w:val="0"/>
              <w:spacing w:before="0" w:after="0" w:line="264" w:lineRule="auto"/>
              <w:ind w:firstLine="0"/>
              <w:jc w:val="left"/>
            </w:pPr>
            <w:r>
              <w:rPr>
                <w:rFonts w:ascii="Times New Roman" w:hAnsi="Times New Roman" w:eastAsia="宋体"/>
                <w:b w:val="0"/>
                <w:color w:val="000000"/>
                <w:sz w:val="21"/>
              </w:rPr>
              <w:t>完成时间</w:t>
            </w:r>
          </w:p>
        </w:tc>
      </w:tr>
      <w:tr w14:paraId="1191CC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A55698D">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6CDE058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68942F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E9F3AC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201CD2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A2116CB">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009D84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B1D40F7">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44BEC95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374562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831489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805884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236FEAD">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0BED5A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828A6C3">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325D61C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97F146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0F37EE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2610674">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1AC90FBA">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17D7AB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97A6A5">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2834405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6F39264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FF3F8B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621C2CA">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4F71DF44">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6825432B">
      <w:pPr>
        <w:keepNext w:val="0"/>
        <w:spacing w:line="360" w:lineRule="auto"/>
        <w:ind w:firstLine="480"/>
      </w:pPr>
    </w:p>
    <w:p w14:paraId="2B920945">
      <w:pPr>
        <w:keepNext w:val="0"/>
        <w:spacing w:line="360" w:lineRule="auto"/>
        <w:ind w:firstLine="0"/>
        <w:jc w:val="both"/>
      </w:pPr>
      <w:r>
        <w:rPr>
          <w:rFonts w:ascii="Times New Roman" w:hAnsi="Times New Roman" w:eastAsia="宋体"/>
          <w:b w:val="0"/>
          <w:color w:val="000000"/>
          <w:sz w:val="21"/>
        </w:rPr>
        <w:t>所属数据库为road_training_training。</w:t>
      </w:r>
    </w:p>
    <w:p w14:paraId="595B2EDF">
      <w:pPr>
        <w:keepNext w:val="0"/>
        <w:spacing w:line="360" w:lineRule="auto"/>
        <w:ind w:firstLine="480"/>
        <w:jc w:val="left"/>
      </w:pPr>
      <w:r>
        <w:rPr>
          <w:rFonts w:ascii="Times New Roman" w:hAnsi="Times New Roman" w:eastAsia="宋体"/>
          <w:b w:val="0"/>
          <w:color w:val="000000"/>
          <w:sz w:val="21"/>
        </w:rPr>
        <w:t>逻辑关联：enterprise_id→train_org.id；plan_id→train_plan.id；user_id→sys_user.id；org_id→train_org.id。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226C7E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1D335E4F">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6EA723B1">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2DE34C53">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5E5759FB">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5D7DDB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287DA041">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6772FA8C">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5469E4C1">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5DD529AD">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0B8CFF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4EA0A721">
            <w:pPr>
              <w:keepNext w:val="0"/>
              <w:wordWrap/>
              <w:snapToGrid w:val="0"/>
              <w:spacing w:before="0" w:after="0" w:line="264" w:lineRule="auto"/>
              <w:ind w:firstLine="0"/>
              <w:jc w:val="left"/>
            </w:pPr>
            <w:r>
              <w:rPr>
                <w:rFonts w:ascii="Times New Roman" w:hAnsi="Times New Roman" w:eastAsia="宋体"/>
                <w:b w:val="0"/>
                <w:color w:val="000000"/>
                <w:sz w:val="21"/>
              </w:rPr>
              <w:t>uk_plan_user</w:t>
            </w:r>
          </w:p>
        </w:tc>
        <w:tc>
          <w:tcPr>
            <w:tcW w:w="680" w:type="dxa"/>
            <w:vAlign w:val="center"/>
          </w:tcPr>
          <w:p w14:paraId="46F5434D">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398CD1B8">
            <w:pPr>
              <w:keepNext w:val="0"/>
              <w:wordWrap/>
              <w:snapToGrid w:val="0"/>
              <w:spacing w:before="0" w:after="0" w:line="264" w:lineRule="auto"/>
              <w:ind w:firstLine="0"/>
              <w:jc w:val="left"/>
            </w:pPr>
            <w:r>
              <w:rPr>
                <w:rFonts w:ascii="Times New Roman" w:hAnsi="Times New Roman" w:eastAsia="宋体"/>
                <w:b w:val="0"/>
                <w:color w:val="000000"/>
                <w:sz w:val="21"/>
              </w:rPr>
              <w:t>enterprise_id, plan_id, user_id</w:t>
            </w:r>
          </w:p>
        </w:tc>
        <w:tc>
          <w:tcPr>
            <w:tcW w:w="1304" w:type="dxa"/>
            <w:vAlign w:val="center"/>
          </w:tcPr>
          <w:p w14:paraId="026D9178">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637B08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7F5DAA3B">
            <w:pPr>
              <w:keepNext w:val="0"/>
              <w:wordWrap/>
              <w:snapToGrid w:val="0"/>
              <w:spacing w:before="0" w:after="0" w:line="264" w:lineRule="auto"/>
              <w:ind w:firstLine="0"/>
              <w:jc w:val="left"/>
            </w:pPr>
            <w:r>
              <w:rPr>
                <w:rFonts w:ascii="Times New Roman" w:hAnsi="Times New Roman" w:eastAsia="宋体"/>
                <w:b w:val="0"/>
                <w:color w:val="000000"/>
                <w:sz w:val="21"/>
              </w:rPr>
              <w:t>idx_plan_user_student</w:t>
            </w:r>
          </w:p>
        </w:tc>
        <w:tc>
          <w:tcPr>
            <w:tcW w:w="680" w:type="dxa"/>
            <w:vAlign w:val="center"/>
          </w:tcPr>
          <w:p w14:paraId="7488E988">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8CEAF10">
            <w:pPr>
              <w:keepNext w:val="0"/>
              <w:wordWrap/>
              <w:snapToGrid w:val="0"/>
              <w:spacing w:before="0" w:after="0" w:line="264" w:lineRule="auto"/>
              <w:ind w:firstLine="0"/>
              <w:jc w:val="left"/>
            </w:pPr>
            <w:r>
              <w:rPr>
                <w:rFonts w:ascii="Times New Roman" w:hAnsi="Times New Roman" w:eastAsia="宋体"/>
                <w:b w:val="0"/>
                <w:color w:val="000000"/>
                <w:sz w:val="21"/>
              </w:rPr>
              <w:t>enterprise_id, user_id, assignment_status</w:t>
            </w:r>
          </w:p>
        </w:tc>
        <w:tc>
          <w:tcPr>
            <w:tcW w:w="1304" w:type="dxa"/>
            <w:vAlign w:val="center"/>
          </w:tcPr>
          <w:p w14:paraId="43305893">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6228E1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5798C628">
            <w:pPr>
              <w:keepNext w:val="0"/>
              <w:wordWrap/>
              <w:snapToGrid w:val="0"/>
              <w:spacing w:before="0" w:after="0" w:line="264" w:lineRule="auto"/>
              <w:ind w:firstLine="0"/>
              <w:jc w:val="left"/>
            </w:pPr>
            <w:r>
              <w:rPr>
                <w:rFonts w:ascii="Times New Roman" w:hAnsi="Times New Roman" w:eastAsia="宋体"/>
                <w:b w:val="0"/>
                <w:color w:val="000000"/>
                <w:sz w:val="21"/>
              </w:rPr>
              <w:t>idx_plan_user_status</w:t>
            </w:r>
          </w:p>
        </w:tc>
        <w:tc>
          <w:tcPr>
            <w:tcW w:w="680" w:type="dxa"/>
            <w:vAlign w:val="center"/>
          </w:tcPr>
          <w:p w14:paraId="0A1BE29A">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356F497E">
            <w:pPr>
              <w:keepNext w:val="0"/>
              <w:wordWrap/>
              <w:snapToGrid w:val="0"/>
              <w:spacing w:before="0" w:after="0" w:line="264" w:lineRule="auto"/>
              <w:ind w:firstLine="0"/>
              <w:jc w:val="left"/>
            </w:pPr>
            <w:r>
              <w:rPr>
                <w:rFonts w:ascii="Times New Roman" w:hAnsi="Times New Roman" w:eastAsia="宋体"/>
                <w:b w:val="0"/>
                <w:color w:val="000000"/>
                <w:sz w:val="21"/>
              </w:rPr>
              <w:t>enterprise_id, plan_id, completion_status</w:t>
            </w:r>
          </w:p>
        </w:tc>
        <w:tc>
          <w:tcPr>
            <w:tcW w:w="1304" w:type="dxa"/>
            <w:vAlign w:val="center"/>
          </w:tcPr>
          <w:p w14:paraId="4AB89834">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4CA588FC">
      <w:pPr>
        <w:keepNext w:val="0"/>
        <w:spacing w:line="360" w:lineRule="auto"/>
        <w:ind w:firstLine="480"/>
      </w:pPr>
    </w:p>
    <w:p w14:paraId="2731D70A">
      <w:pPr>
        <w:keepNext/>
        <w:spacing w:line="360" w:lineRule="auto"/>
        <w:ind w:firstLine="480"/>
        <w:jc w:val="both"/>
      </w:pPr>
      <w:r>
        <w:rPr>
          <w:rFonts w:ascii="Times New Roman" w:hAnsi="Times New Roman" w:eastAsia="宋体"/>
          <w:b w:val="0"/>
          <w:color w:val="000000"/>
          <w:sz w:val="24"/>
        </w:rPr>
        <w:t>学习会话表保存顺序、状态、当次核验凭据及照片引用，活动会话唯一约束由生成列实现。</w:t>
      </w:r>
    </w:p>
    <w:p w14:paraId="23DDA394">
      <w:pPr>
        <w:pStyle w:val="15"/>
        <w:keepNext/>
        <w:spacing w:before="120" w:after="120"/>
        <w:ind w:firstLine="0"/>
        <w:jc w:val="center"/>
      </w:pPr>
      <w:r>
        <w:rPr>
          <w:rFonts w:ascii="Times New Roman" w:hAnsi="Times New Roman" w:eastAsia="宋体"/>
          <w:b w:val="0"/>
          <w:color w:val="000000"/>
          <w:sz w:val="21"/>
        </w:rPr>
        <w:t>表4-6 study_session表结构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756856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6C31D9D3">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55396ADD">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42D4BBBD">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49EE9E7C">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460B0512">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232FF682">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008C42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E1E35AF">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7B836347">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F765990">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2D6E07E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C6B253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FBB7A2A">
            <w:pPr>
              <w:keepNext w:val="0"/>
              <w:wordWrap/>
              <w:snapToGrid w:val="0"/>
              <w:spacing w:before="0" w:after="0" w:line="264" w:lineRule="auto"/>
              <w:ind w:firstLine="0"/>
              <w:jc w:val="left"/>
            </w:pPr>
            <w:r>
              <w:rPr>
                <w:rFonts w:ascii="Times New Roman" w:hAnsi="Times New Roman" w:eastAsia="宋体"/>
                <w:b w:val="0"/>
                <w:color w:val="000000"/>
                <w:sz w:val="21"/>
              </w:rPr>
              <w:t>学习会话ID</w:t>
            </w:r>
          </w:p>
        </w:tc>
      </w:tr>
      <w:tr w14:paraId="6BAE0A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04EF69C">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19F7F6E8">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508F59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865E5B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C2DAE4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3B56F47">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48CC2D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F0BC968">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6443F42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2B8989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D8339D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96DE5D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347551D">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0918E3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899C18D">
            <w:pPr>
              <w:keepNext w:val="0"/>
              <w:wordWrap/>
              <w:snapToGrid w:val="0"/>
              <w:spacing w:before="0" w:after="0" w:line="264" w:lineRule="auto"/>
              <w:ind w:firstLine="0"/>
              <w:jc w:val="left"/>
            </w:pPr>
            <w:r>
              <w:rPr>
                <w:rFonts w:ascii="Times New Roman" w:hAnsi="Times New Roman" w:eastAsia="宋体"/>
                <w:b w:val="0"/>
                <w:color w:val="000000"/>
                <w:sz w:val="21"/>
              </w:rPr>
              <w:t>task_id</w:t>
            </w:r>
          </w:p>
        </w:tc>
        <w:tc>
          <w:tcPr>
            <w:tcW w:w="1729" w:type="dxa"/>
            <w:vAlign w:val="center"/>
          </w:tcPr>
          <w:p w14:paraId="12CE475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D258E0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792E65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F506C7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2240EB3">
            <w:pPr>
              <w:keepNext w:val="0"/>
              <w:wordWrap/>
              <w:snapToGrid w:val="0"/>
              <w:spacing w:before="0" w:after="0" w:line="264" w:lineRule="auto"/>
              <w:ind w:firstLine="0"/>
              <w:jc w:val="left"/>
            </w:pPr>
            <w:r>
              <w:rPr>
                <w:rFonts w:ascii="Times New Roman" w:hAnsi="Times New Roman" w:eastAsia="宋体"/>
                <w:b w:val="0"/>
                <w:color w:val="000000"/>
                <w:sz w:val="21"/>
              </w:rPr>
              <w:t>培训任务ID</w:t>
            </w:r>
          </w:p>
        </w:tc>
      </w:tr>
      <w:tr w14:paraId="590645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9383C41">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117D98F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D6F801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549886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CDDE59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82275A7">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5D30FD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5502137">
            <w:pPr>
              <w:keepNext w:val="0"/>
              <w:wordWrap/>
              <w:snapToGrid w:val="0"/>
              <w:spacing w:before="0" w:after="0" w:line="264" w:lineRule="auto"/>
              <w:ind w:firstLine="0"/>
              <w:jc w:val="left"/>
            </w:pPr>
            <w:r>
              <w:rPr>
                <w:rFonts w:ascii="Times New Roman" w:hAnsi="Times New Roman" w:eastAsia="宋体"/>
                <w:b w:val="0"/>
                <w:color w:val="000000"/>
                <w:sz w:val="21"/>
              </w:rPr>
              <w:t>plan_course_id</w:t>
            </w:r>
          </w:p>
        </w:tc>
        <w:tc>
          <w:tcPr>
            <w:tcW w:w="1729" w:type="dxa"/>
            <w:vAlign w:val="center"/>
          </w:tcPr>
          <w:p w14:paraId="2B845CC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967BB8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C52BF7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C1E6552">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19E2280">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74129A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49C7A08">
            <w:pPr>
              <w:keepNext w:val="0"/>
              <w:wordWrap/>
              <w:snapToGrid w:val="0"/>
              <w:spacing w:before="0" w:after="0" w:line="264" w:lineRule="auto"/>
              <w:ind w:firstLine="0"/>
              <w:jc w:val="left"/>
            </w:pPr>
            <w:r>
              <w:rPr>
                <w:rFonts w:ascii="Times New Roman" w:hAnsi="Times New Roman" w:eastAsia="宋体"/>
                <w:b w:val="0"/>
                <w:color w:val="000000"/>
                <w:sz w:val="21"/>
              </w:rPr>
              <w:t>client_instance_id</w:t>
            </w:r>
          </w:p>
        </w:tc>
        <w:tc>
          <w:tcPr>
            <w:tcW w:w="1729" w:type="dxa"/>
            <w:vAlign w:val="center"/>
          </w:tcPr>
          <w:p w14:paraId="588E9403">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2AED616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4AC0BC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F75CFA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97A61BB">
            <w:pPr>
              <w:keepNext w:val="0"/>
              <w:wordWrap/>
              <w:snapToGrid w:val="0"/>
              <w:spacing w:before="0" w:after="0" w:line="264" w:lineRule="auto"/>
              <w:ind w:firstLine="0"/>
              <w:jc w:val="left"/>
            </w:pPr>
            <w:r>
              <w:rPr>
                <w:rFonts w:ascii="Times New Roman" w:hAnsi="Times New Roman" w:eastAsia="宋体"/>
                <w:b w:val="0"/>
                <w:color w:val="000000"/>
                <w:sz w:val="21"/>
              </w:rPr>
              <w:t>浏览器实例ID</w:t>
            </w:r>
          </w:p>
        </w:tc>
      </w:tr>
      <w:tr w14:paraId="70A333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6A2F54D">
            <w:pPr>
              <w:keepNext w:val="0"/>
              <w:wordWrap/>
              <w:snapToGrid w:val="0"/>
              <w:spacing w:before="0" w:after="0" w:line="264" w:lineRule="auto"/>
              <w:ind w:firstLine="0"/>
              <w:jc w:val="left"/>
            </w:pPr>
            <w:r>
              <w:rPr>
                <w:rFonts w:ascii="Times New Roman" w:hAnsi="Times New Roman" w:eastAsia="宋体"/>
                <w:b w:val="0"/>
                <w:color w:val="000000"/>
                <w:sz w:val="21"/>
              </w:rPr>
              <w:t>course_name</w:t>
            </w:r>
          </w:p>
        </w:tc>
        <w:tc>
          <w:tcPr>
            <w:tcW w:w="1729" w:type="dxa"/>
            <w:vAlign w:val="center"/>
          </w:tcPr>
          <w:p w14:paraId="514E815E">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3D66FC2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95FFC2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E9C100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6F1B0B5">
            <w:pPr>
              <w:keepNext w:val="0"/>
              <w:wordWrap/>
              <w:snapToGrid w:val="0"/>
              <w:spacing w:before="0" w:after="0" w:line="264" w:lineRule="auto"/>
              <w:ind w:firstLine="0"/>
              <w:jc w:val="left"/>
            </w:pPr>
            <w:r>
              <w:rPr>
                <w:rFonts w:ascii="Times New Roman" w:hAnsi="Times New Roman" w:eastAsia="宋体"/>
                <w:b w:val="0"/>
                <w:color w:val="000000"/>
                <w:sz w:val="21"/>
              </w:rPr>
              <w:t>课程名称快照</w:t>
            </w:r>
          </w:p>
        </w:tc>
      </w:tr>
      <w:tr w14:paraId="3477B8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2548A72">
            <w:pPr>
              <w:keepNext w:val="0"/>
              <w:wordWrap/>
              <w:snapToGrid w:val="0"/>
              <w:spacing w:before="0" w:after="0" w:line="264" w:lineRule="auto"/>
              <w:ind w:firstLine="0"/>
              <w:jc w:val="left"/>
            </w:pPr>
            <w:r>
              <w:rPr>
                <w:rFonts w:ascii="Times New Roman" w:hAnsi="Times New Roman" w:eastAsia="宋体"/>
                <w:b w:val="0"/>
                <w:color w:val="000000"/>
                <w:sz w:val="21"/>
              </w:rPr>
              <w:t>sort_order</w:t>
            </w:r>
          </w:p>
        </w:tc>
        <w:tc>
          <w:tcPr>
            <w:tcW w:w="1729" w:type="dxa"/>
            <w:vAlign w:val="center"/>
          </w:tcPr>
          <w:p w14:paraId="63286BD6">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35EFE03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3126ED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0020D9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7DFAE6A">
            <w:pPr>
              <w:keepNext w:val="0"/>
              <w:wordWrap/>
              <w:snapToGrid w:val="0"/>
              <w:spacing w:before="0" w:after="0" w:line="264" w:lineRule="auto"/>
              <w:ind w:firstLine="0"/>
              <w:jc w:val="left"/>
            </w:pPr>
            <w:r>
              <w:rPr>
                <w:rFonts w:ascii="Times New Roman" w:hAnsi="Times New Roman" w:eastAsia="宋体"/>
                <w:b w:val="0"/>
                <w:color w:val="000000"/>
                <w:sz w:val="21"/>
              </w:rPr>
              <w:t>课程顺序快照</w:t>
            </w:r>
          </w:p>
        </w:tc>
      </w:tr>
      <w:tr w14:paraId="2A504B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00A0413">
            <w:pPr>
              <w:keepNext w:val="0"/>
              <w:wordWrap/>
              <w:snapToGrid w:val="0"/>
              <w:spacing w:before="0" w:after="0" w:line="264" w:lineRule="auto"/>
              <w:ind w:firstLine="0"/>
              <w:jc w:val="left"/>
            </w:pPr>
            <w:r>
              <w:rPr>
                <w:rFonts w:ascii="Times New Roman" w:hAnsi="Times New Roman" w:eastAsia="宋体"/>
                <w:b w:val="0"/>
                <w:color w:val="000000"/>
                <w:sz w:val="21"/>
              </w:rPr>
              <w:t>plan_end_at</w:t>
            </w:r>
          </w:p>
        </w:tc>
        <w:tc>
          <w:tcPr>
            <w:tcW w:w="1729" w:type="dxa"/>
            <w:vAlign w:val="center"/>
          </w:tcPr>
          <w:p w14:paraId="365B2B34">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DC26D2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81B82A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FB4545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9807EDA">
            <w:pPr>
              <w:keepNext w:val="0"/>
              <w:wordWrap/>
              <w:snapToGrid w:val="0"/>
              <w:spacing w:before="0" w:after="0" w:line="264" w:lineRule="auto"/>
              <w:ind w:firstLine="0"/>
              <w:jc w:val="left"/>
            </w:pPr>
            <w:r>
              <w:rPr>
                <w:rFonts w:ascii="Times New Roman" w:hAnsi="Times New Roman" w:eastAsia="宋体"/>
                <w:b w:val="0"/>
                <w:color w:val="000000"/>
                <w:sz w:val="21"/>
              </w:rPr>
              <w:t>计划结束时间快照</w:t>
            </w:r>
          </w:p>
        </w:tc>
      </w:tr>
      <w:tr w14:paraId="76B004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3C76066">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421B8554">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73299E1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2EBB80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3A880E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EAC1586">
            <w:pPr>
              <w:keepNext w:val="0"/>
              <w:wordWrap/>
              <w:snapToGrid w:val="0"/>
              <w:spacing w:before="0" w:after="0" w:line="264" w:lineRule="auto"/>
              <w:ind w:firstLine="0"/>
              <w:jc w:val="left"/>
            </w:pPr>
            <w:r>
              <w:rPr>
                <w:rFonts w:ascii="Times New Roman" w:hAnsi="Times New Roman" w:eastAsia="宋体"/>
                <w:b w:val="0"/>
                <w:color w:val="000000"/>
                <w:sz w:val="21"/>
              </w:rPr>
              <w:t>会话状态</w:t>
            </w:r>
          </w:p>
        </w:tc>
      </w:tr>
      <w:tr w14:paraId="1D4491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42F237F">
            <w:pPr>
              <w:keepNext w:val="0"/>
              <w:wordWrap/>
              <w:snapToGrid w:val="0"/>
              <w:spacing w:before="0" w:after="0" w:line="264" w:lineRule="auto"/>
              <w:ind w:firstLine="0"/>
              <w:jc w:val="left"/>
            </w:pPr>
            <w:r>
              <w:rPr>
                <w:rFonts w:ascii="Times New Roman" w:hAnsi="Times New Roman" w:eastAsia="宋体"/>
                <w:b w:val="0"/>
                <w:color w:val="000000"/>
                <w:sz w:val="21"/>
              </w:rPr>
              <w:t>current_courseware_snapshot_id</w:t>
            </w:r>
          </w:p>
        </w:tc>
        <w:tc>
          <w:tcPr>
            <w:tcW w:w="1729" w:type="dxa"/>
            <w:vAlign w:val="center"/>
          </w:tcPr>
          <w:p w14:paraId="34F077D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28C6D0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50344B5">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C5CA10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ADF09DF">
            <w:pPr>
              <w:keepNext w:val="0"/>
              <w:wordWrap/>
              <w:snapToGrid w:val="0"/>
              <w:spacing w:before="0" w:after="0" w:line="264" w:lineRule="auto"/>
              <w:ind w:firstLine="0"/>
              <w:jc w:val="left"/>
            </w:pPr>
            <w:r>
              <w:rPr>
                <w:rFonts w:ascii="Times New Roman" w:hAnsi="Times New Roman" w:eastAsia="宋体"/>
                <w:b w:val="0"/>
                <w:color w:val="000000"/>
                <w:sz w:val="21"/>
              </w:rPr>
              <w:t>当前课件快照ID</w:t>
            </w:r>
          </w:p>
        </w:tc>
      </w:tr>
      <w:tr w14:paraId="33BBF1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E0FB34B">
            <w:pPr>
              <w:keepNext w:val="0"/>
              <w:wordWrap/>
              <w:snapToGrid w:val="0"/>
              <w:spacing w:before="0" w:after="0" w:line="264" w:lineRule="auto"/>
              <w:ind w:firstLine="0"/>
              <w:jc w:val="left"/>
            </w:pPr>
            <w:r>
              <w:rPr>
                <w:rFonts w:ascii="Times New Roman" w:hAnsi="Times New Roman" w:eastAsia="宋体"/>
                <w:b w:val="0"/>
                <w:color w:val="000000"/>
                <w:sz w:val="21"/>
              </w:rPr>
              <w:t>last_sequence</w:t>
            </w:r>
          </w:p>
        </w:tc>
        <w:tc>
          <w:tcPr>
            <w:tcW w:w="1729" w:type="dxa"/>
            <w:vAlign w:val="center"/>
          </w:tcPr>
          <w:p w14:paraId="0B9949B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BE34D3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9E078D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E982F6C">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027F5A60">
            <w:pPr>
              <w:keepNext w:val="0"/>
              <w:wordWrap/>
              <w:snapToGrid w:val="0"/>
              <w:spacing w:before="0" w:after="0" w:line="264" w:lineRule="auto"/>
              <w:ind w:firstLine="0"/>
              <w:jc w:val="left"/>
            </w:pPr>
            <w:r>
              <w:rPr>
                <w:rFonts w:ascii="Times New Roman" w:hAnsi="Times New Roman" w:eastAsia="宋体"/>
                <w:b w:val="0"/>
                <w:color w:val="000000"/>
                <w:sz w:val="21"/>
              </w:rPr>
              <w:t>最后接受事件序号</w:t>
            </w:r>
          </w:p>
        </w:tc>
      </w:tr>
      <w:tr w14:paraId="15405E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6FE29E1">
            <w:pPr>
              <w:keepNext w:val="0"/>
              <w:wordWrap/>
              <w:snapToGrid w:val="0"/>
              <w:spacing w:before="0" w:after="0" w:line="264" w:lineRule="auto"/>
              <w:ind w:firstLine="0"/>
              <w:jc w:val="left"/>
            </w:pPr>
            <w:r>
              <w:rPr>
                <w:rFonts w:ascii="Times New Roman" w:hAnsi="Times New Roman" w:eastAsia="宋体"/>
                <w:b w:val="0"/>
                <w:color w:val="000000"/>
                <w:sz w:val="21"/>
              </w:rPr>
              <w:t>last_confirmed_position_ms</w:t>
            </w:r>
          </w:p>
        </w:tc>
        <w:tc>
          <w:tcPr>
            <w:tcW w:w="1729" w:type="dxa"/>
            <w:vAlign w:val="center"/>
          </w:tcPr>
          <w:p w14:paraId="1BFAB23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F8B644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B1A57C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C33F5BF">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4B9450D9">
            <w:pPr>
              <w:keepNext w:val="0"/>
              <w:wordWrap/>
              <w:snapToGrid w:val="0"/>
              <w:spacing w:before="0" w:after="0" w:line="264" w:lineRule="auto"/>
              <w:ind w:firstLine="0"/>
              <w:jc w:val="left"/>
            </w:pPr>
            <w:r>
              <w:rPr>
                <w:rFonts w:ascii="Times New Roman" w:hAnsi="Times New Roman" w:eastAsia="宋体"/>
                <w:b w:val="0"/>
                <w:color w:val="000000"/>
                <w:sz w:val="21"/>
              </w:rPr>
              <w:t>当前课件确认位置</w:t>
            </w:r>
          </w:p>
        </w:tc>
      </w:tr>
      <w:tr w14:paraId="292068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8554712">
            <w:pPr>
              <w:keepNext w:val="0"/>
              <w:wordWrap/>
              <w:snapToGrid w:val="0"/>
              <w:spacing w:before="0" w:after="0" w:line="264" w:lineRule="auto"/>
              <w:ind w:firstLine="0"/>
              <w:jc w:val="left"/>
            </w:pPr>
            <w:r>
              <w:rPr>
                <w:rFonts w:ascii="Times New Roman" w:hAnsi="Times New Roman" w:eastAsia="宋体"/>
                <w:b w:val="0"/>
                <w:color w:val="000000"/>
                <w:sz w:val="21"/>
              </w:rPr>
              <w:t>last_event_at</w:t>
            </w:r>
          </w:p>
        </w:tc>
        <w:tc>
          <w:tcPr>
            <w:tcW w:w="1729" w:type="dxa"/>
            <w:vAlign w:val="center"/>
          </w:tcPr>
          <w:p w14:paraId="3D883186">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454012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DE64D24">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68B497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72F8E6E1">
            <w:pPr>
              <w:keepNext w:val="0"/>
              <w:wordWrap/>
              <w:snapToGrid w:val="0"/>
              <w:spacing w:before="0" w:after="0" w:line="264" w:lineRule="auto"/>
              <w:ind w:firstLine="0"/>
              <w:jc w:val="left"/>
            </w:pPr>
            <w:r>
              <w:rPr>
                <w:rFonts w:ascii="Times New Roman" w:hAnsi="Times New Roman" w:eastAsia="宋体"/>
                <w:b w:val="0"/>
                <w:color w:val="000000"/>
                <w:sz w:val="21"/>
              </w:rPr>
              <w:t>最后事件时间</w:t>
            </w:r>
          </w:p>
        </w:tc>
      </w:tr>
      <w:tr w14:paraId="4100B9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59A4A14">
            <w:pPr>
              <w:keepNext w:val="0"/>
              <w:wordWrap/>
              <w:snapToGrid w:val="0"/>
              <w:spacing w:before="0" w:after="0" w:line="264" w:lineRule="auto"/>
              <w:ind w:firstLine="0"/>
              <w:jc w:val="left"/>
            </w:pPr>
            <w:r>
              <w:rPr>
                <w:rFonts w:ascii="Times New Roman" w:hAnsi="Times New Roman" w:eastAsia="宋体"/>
                <w:b w:val="0"/>
                <w:color w:val="000000"/>
                <w:sz w:val="21"/>
              </w:rPr>
              <w:t>signed_in_at</w:t>
            </w:r>
          </w:p>
        </w:tc>
        <w:tc>
          <w:tcPr>
            <w:tcW w:w="1729" w:type="dxa"/>
            <w:vAlign w:val="center"/>
          </w:tcPr>
          <w:p w14:paraId="4240170A">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6C611C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F1E213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D5FAA01">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22DBDA3">
            <w:pPr>
              <w:keepNext w:val="0"/>
              <w:wordWrap/>
              <w:snapToGrid w:val="0"/>
              <w:spacing w:before="0" w:after="0" w:line="264" w:lineRule="auto"/>
              <w:ind w:firstLine="0"/>
              <w:jc w:val="left"/>
            </w:pPr>
            <w:r>
              <w:rPr>
                <w:rFonts w:ascii="Times New Roman" w:hAnsi="Times New Roman" w:eastAsia="宋体"/>
                <w:b w:val="0"/>
                <w:color w:val="000000"/>
                <w:sz w:val="21"/>
              </w:rPr>
              <w:t>签到时间</w:t>
            </w:r>
          </w:p>
        </w:tc>
      </w:tr>
      <w:tr w14:paraId="4AFA6E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A6ED447">
            <w:pPr>
              <w:keepNext w:val="0"/>
              <w:wordWrap/>
              <w:snapToGrid w:val="0"/>
              <w:spacing w:before="0" w:after="0" w:line="264" w:lineRule="auto"/>
              <w:ind w:firstLine="0"/>
              <w:jc w:val="left"/>
            </w:pPr>
            <w:r>
              <w:rPr>
                <w:rFonts w:ascii="Times New Roman" w:hAnsi="Times New Roman" w:eastAsia="宋体"/>
                <w:b w:val="0"/>
                <w:color w:val="000000"/>
                <w:sz w:val="21"/>
              </w:rPr>
              <w:t>started_at</w:t>
            </w:r>
          </w:p>
        </w:tc>
        <w:tc>
          <w:tcPr>
            <w:tcW w:w="1729" w:type="dxa"/>
            <w:vAlign w:val="center"/>
          </w:tcPr>
          <w:p w14:paraId="5DF71628">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DF5E85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B73FE59">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9FDF6D1">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A09BBCA">
            <w:pPr>
              <w:keepNext w:val="0"/>
              <w:wordWrap/>
              <w:snapToGrid w:val="0"/>
              <w:spacing w:before="0" w:after="0" w:line="264" w:lineRule="auto"/>
              <w:ind w:firstLine="0"/>
              <w:jc w:val="left"/>
            </w:pPr>
            <w:r>
              <w:rPr>
                <w:rFonts w:ascii="Times New Roman" w:hAnsi="Times New Roman" w:eastAsia="宋体"/>
                <w:b w:val="0"/>
                <w:color w:val="000000"/>
                <w:sz w:val="21"/>
              </w:rPr>
              <w:t>首次学习时间</w:t>
            </w:r>
          </w:p>
        </w:tc>
      </w:tr>
      <w:tr w14:paraId="5E9044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78E772F">
            <w:pPr>
              <w:keepNext w:val="0"/>
              <w:wordWrap/>
              <w:snapToGrid w:val="0"/>
              <w:spacing w:before="0" w:after="0" w:line="264" w:lineRule="auto"/>
              <w:ind w:firstLine="0"/>
              <w:jc w:val="left"/>
            </w:pPr>
            <w:r>
              <w:rPr>
                <w:rFonts w:ascii="Times New Roman" w:hAnsi="Times New Roman" w:eastAsia="宋体"/>
                <w:b w:val="0"/>
                <w:color w:val="000000"/>
                <w:sz w:val="21"/>
              </w:rPr>
              <w:t>paused_at</w:t>
            </w:r>
          </w:p>
        </w:tc>
        <w:tc>
          <w:tcPr>
            <w:tcW w:w="1729" w:type="dxa"/>
            <w:vAlign w:val="center"/>
          </w:tcPr>
          <w:p w14:paraId="54846E52">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867EE1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B7D335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DEAC6A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6114B9D">
            <w:pPr>
              <w:keepNext w:val="0"/>
              <w:wordWrap/>
              <w:snapToGrid w:val="0"/>
              <w:spacing w:before="0" w:after="0" w:line="264" w:lineRule="auto"/>
              <w:ind w:firstLine="0"/>
              <w:jc w:val="left"/>
            </w:pPr>
            <w:r>
              <w:rPr>
                <w:rFonts w:ascii="Times New Roman" w:hAnsi="Times New Roman" w:eastAsia="宋体"/>
                <w:b w:val="0"/>
                <w:color w:val="000000"/>
                <w:sz w:val="21"/>
              </w:rPr>
              <w:t>暂停时间</w:t>
            </w:r>
          </w:p>
        </w:tc>
      </w:tr>
      <w:tr w14:paraId="10A7F1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40C7F8C">
            <w:pPr>
              <w:keepNext w:val="0"/>
              <w:wordWrap/>
              <w:snapToGrid w:val="0"/>
              <w:spacing w:before="0" w:after="0" w:line="264" w:lineRule="auto"/>
              <w:ind w:firstLine="0"/>
              <w:jc w:val="left"/>
            </w:pPr>
            <w:r>
              <w:rPr>
                <w:rFonts w:ascii="Times New Roman" w:hAnsi="Times New Roman" w:eastAsia="宋体"/>
                <w:b w:val="0"/>
                <w:color w:val="000000"/>
                <w:sz w:val="21"/>
              </w:rPr>
              <w:t>completed_at</w:t>
            </w:r>
          </w:p>
        </w:tc>
        <w:tc>
          <w:tcPr>
            <w:tcW w:w="1729" w:type="dxa"/>
            <w:vAlign w:val="center"/>
          </w:tcPr>
          <w:p w14:paraId="6D7F913E">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200B829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6B6D13C">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EC97919">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EDD13C6">
            <w:pPr>
              <w:keepNext w:val="0"/>
              <w:wordWrap/>
              <w:snapToGrid w:val="0"/>
              <w:spacing w:before="0" w:after="0" w:line="264" w:lineRule="auto"/>
              <w:ind w:firstLine="0"/>
              <w:jc w:val="left"/>
            </w:pPr>
            <w:r>
              <w:rPr>
                <w:rFonts w:ascii="Times New Roman" w:hAnsi="Times New Roman" w:eastAsia="宋体"/>
                <w:b w:val="0"/>
                <w:color w:val="000000"/>
                <w:sz w:val="21"/>
              </w:rPr>
              <w:t>课程完成时间</w:t>
            </w:r>
          </w:p>
        </w:tc>
      </w:tr>
      <w:tr w14:paraId="720BEF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DF5C291">
            <w:pPr>
              <w:keepNext w:val="0"/>
              <w:wordWrap/>
              <w:snapToGrid w:val="0"/>
              <w:spacing w:before="0" w:after="0" w:line="264" w:lineRule="auto"/>
              <w:ind w:firstLine="0"/>
              <w:jc w:val="left"/>
            </w:pPr>
            <w:r>
              <w:rPr>
                <w:rFonts w:ascii="Times New Roman" w:hAnsi="Times New Roman" w:eastAsia="宋体"/>
                <w:b w:val="0"/>
                <w:color w:val="000000"/>
                <w:sz w:val="21"/>
              </w:rPr>
              <w:t>signed_out_at</w:t>
            </w:r>
          </w:p>
        </w:tc>
        <w:tc>
          <w:tcPr>
            <w:tcW w:w="1729" w:type="dxa"/>
            <w:vAlign w:val="center"/>
          </w:tcPr>
          <w:p w14:paraId="5EEE67FA">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4251D8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E85BF09">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55AFD98">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58D8AE4">
            <w:pPr>
              <w:keepNext w:val="0"/>
              <w:wordWrap/>
              <w:snapToGrid w:val="0"/>
              <w:spacing w:before="0" w:after="0" w:line="264" w:lineRule="auto"/>
              <w:ind w:firstLine="0"/>
              <w:jc w:val="left"/>
            </w:pPr>
            <w:r>
              <w:rPr>
                <w:rFonts w:ascii="Times New Roman" w:hAnsi="Times New Roman" w:eastAsia="宋体"/>
                <w:b w:val="0"/>
                <w:color w:val="000000"/>
                <w:sz w:val="21"/>
              </w:rPr>
              <w:t>签退时间</w:t>
            </w:r>
          </w:p>
        </w:tc>
      </w:tr>
      <w:tr w14:paraId="162958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C262540">
            <w:pPr>
              <w:keepNext w:val="0"/>
              <w:wordWrap/>
              <w:snapToGrid w:val="0"/>
              <w:spacing w:before="0" w:after="0" w:line="264" w:lineRule="auto"/>
              <w:ind w:firstLine="0"/>
              <w:jc w:val="left"/>
            </w:pPr>
            <w:r>
              <w:rPr>
                <w:rFonts w:ascii="Times New Roman" w:hAnsi="Times New Roman" w:eastAsia="宋体"/>
                <w:b w:val="0"/>
                <w:color w:val="000000"/>
                <w:sz w:val="21"/>
              </w:rPr>
              <w:t>terminated_at</w:t>
            </w:r>
          </w:p>
        </w:tc>
        <w:tc>
          <w:tcPr>
            <w:tcW w:w="1729" w:type="dxa"/>
            <w:vAlign w:val="center"/>
          </w:tcPr>
          <w:p w14:paraId="42018CE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DB6CBA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BE6AE8A">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C51148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57A297B">
            <w:pPr>
              <w:keepNext w:val="0"/>
              <w:wordWrap/>
              <w:snapToGrid w:val="0"/>
              <w:spacing w:before="0" w:after="0" w:line="264" w:lineRule="auto"/>
              <w:ind w:firstLine="0"/>
              <w:jc w:val="left"/>
            </w:pPr>
            <w:r>
              <w:rPr>
                <w:rFonts w:ascii="Times New Roman" w:hAnsi="Times New Roman" w:eastAsia="宋体"/>
                <w:b w:val="0"/>
                <w:color w:val="000000"/>
                <w:sz w:val="21"/>
              </w:rPr>
              <w:t>终止时间</w:t>
            </w:r>
          </w:p>
        </w:tc>
      </w:tr>
      <w:tr w14:paraId="2AA3AC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DDB52AD">
            <w:pPr>
              <w:keepNext w:val="0"/>
              <w:wordWrap/>
              <w:snapToGrid w:val="0"/>
              <w:spacing w:before="0" w:after="0" w:line="264" w:lineRule="auto"/>
              <w:ind w:firstLine="0"/>
              <w:jc w:val="left"/>
            </w:pPr>
            <w:r>
              <w:rPr>
                <w:rFonts w:ascii="Times New Roman" w:hAnsi="Times New Roman" w:eastAsia="宋体"/>
                <w:b w:val="0"/>
                <w:color w:val="000000"/>
                <w:sz w:val="21"/>
              </w:rPr>
              <w:t>termination_reason</w:t>
            </w:r>
          </w:p>
        </w:tc>
        <w:tc>
          <w:tcPr>
            <w:tcW w:w="1729" w:type="dxa"/>
            <w:vAlign w:val="center"/>
          </w:tcPr>
          <w:p w14:paraId="19F596DD">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4C44742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DF580F2">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8FF3C78">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1C7FF93F">
            <w:pPr>
              <w:keepNext w:val="0"/>
              <w:wordWrap/>
              <w:snapToGrid w:val="0"/>
              <w:spacing w:before="0" w:after="0" w:line="264" w:lineRule="auto"/>
              <w:ind w:firstLine="0"/>
              <w:jc w:val="left"/>
            </w:pPr>
            <w:r>
              <w:rPr>
                <w:rFonts w:ascii="Times New Roman" w:hAnsi="Times New Roman" w:eastAsia="宋体"/>
                <w:b w:val="0"/>
                <w:color w:val="000000"/>
                <w:sz w:val="21"/>
              </w:rPr>
              <w:t>终止原因</w:t>
            </w:r>
          </w:p>
        </w:tc>
      </w:tr>
      <w:tr w14:paraId="40DB64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228B0B0">
            <w:pPr>
              <w:keepNext w:val="0"/>
              <w:wordWrap/>
              <w:snapToGrid w:val="0"/>
              <w:spacing w:before="0" w:after="0" w:line="264" w:lineRule="auto"/>
              <w:ind w:firstLine="0"/>
              <w:jc w:val="left"/>
            </w:pPr>
            <w:r>
              <w:rPr>
                <w:rFonts w:ascii="Times New Roman" w:hAnsi="Times New Roman" w:eastAsia="宋体"/>
                <w:b w:val="0"/>
                <w:color w:val="000000"/>
                <w:sz w:val="21"/>
              </w:rPr>
              <w:t>face_check_enabled</w:t>
            </w:r>
          </w:p>
        </w:tc>
        <w:tc>
          <w:tcPr>
            <w:tcW w:w="1729" w:type="dxa"/>
            <w:vAlign w:val="center"/>
          </w:tcPr>
          <w:p w14:paraId="369696A4">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611D652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F196CD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D545994">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7DBF055B">
            <w:pPr>
              <w:keepNext w:val="0"/>
              <w:wordWrap/>
              <w:snapToGrid w:val="0"/>
              <w:spacing w:before="0" w:after="0" w:line="264" w:lineRule="auto"/>
              <w:ind w:firstLine="0"/>
              <w:jc w:val="left"/>
            </w:pPr>
            <w:r>
              <w:rPr>
                <w:rFonts w:ascii="Times New Roman" w:hAnsi="Times New Roman" w:eastAsia="宋体"/>
                <w:b w:val="0"/>
                <w:color w:val="000000"/>
                <w:sz w:val="21"/>
              </w:rPr>
              <w:t>是否启用人脸抽验</w:t>
            </w:r>
          </w:p>
        </w:tc>
      </w:tr>
      <w:tr w14:paraId="46A190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AFA1750">
            <w:pPr>
              <w:keepNext w:val="0"/>
              <w:wordWrap/>
              <w:snapToGrid w:val="0"/>
              <w:spacing w:before="0" w:after="0" w:line="264" w:lineRule="auto"/>
              <w:ind w:firstLine="0"/>
              <w:jc w:val="left"/>
            </w:pPr>
            <w:r>
              <w:rPr>
                <w:rFonts w:ascii="Times New Roman" w:hAnsi="Times New Roman" w:eastAsia="宋体"/>
                <w:b w:val="0"/>
                <w:color w:val="000000"/>
                <w:sz w:val="21"/>
              </w:rPr>
              <w:t>face_check_min_interval_seconds</w:t>
            </w:r>
          </w:p>
        </w:tc>
        <w:tc>
          <w:tcPr>
            <w:tcW w:w="1729" w:type="dxa"/>
            <w:vAlign w:val="center"/>
          </w:tcPr>
          <w:p w14:paraId="1B90A73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0094CE2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73921F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8370406">
            <w:pPr>
              <w:keepNext w:val="0"/>
              <w:wordWrap/>
              <w:snapToGrid w:val="0"/>
              <w:spacing w:before="0" w:after="0" w:line="264" w:lineRule="auto"/>
              <w:ind w:firstLine="0"/>
              <w:jc w:val="left"/>
            </w:pPr>
            <w:r>
              <w:rPr>
                <w:rFonts w:ascii="Times New Roman" w:hAnsi="Times New Roman" w:eastAsia="宋体"/>
                <w:b w:val="0"/>
                <w:color w:val="000000"/>
                <w:sz w:val="21"/>
              </w:rPr>
              <w:t>300</w:t>
            </w:r>
          </w:p>
        </w:tc>
        <w:tc>
          <w:tcPr>
            <w:tcW w:w="2494" w:type="dxa"/>
            <w:vAlign w:val="center"/>
          </w:tcPr>
          <w:p w14:paraId="6AEBC4CD">
            <w:pPr>
              <w:keepNext w:val="0"/>
              <w:wordWrap/>
              <w:snapToGrid w:val="0"/>
              <w:spacing w:before="0" w:after="0" w:line="264" w:lineRule="auto"/>
              <w:ind w:firstLine="0"/>
              <w:jc w:val="left"/>
            </w:pPr>
            <w:r>
              <w:rPr>
                <w:rFonts w:ascii="Times New Roman" w:hAnsi="Times New Roman" w:eastAsia="宋体"/>
                <w:b w:val="0"/>
                <w:color w:val="000000"/>
                <w:sz w:val="21"/>
              </w:rPr>
              <w:t>最小抽验间隔秒数快照</w:t>
            </w:r>
          </w:p>
        </w:tc>
      </w:tr>
      <w:tr w14:paraId="1A9F6B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254D223">
            <w:pPr>
              <w:keepNext w:val="0"/>
              <w:wordWrap/>
              <w:snapToGrid w:val="0"/>
              <w:spacing w:before="0" w:after="0" w:line="264" w:lineRule="auto"/>
              <w:ind w:firstLine="0"/>
              <w:jc w:val="left"/>
            </w:pPr>
            <w:r>
              <w:rPr>
                <w:rFonts w:ascii="Times New Roman" w:hAnsi="Times New Roman" w:eastAsia="宋体"/>
                <w:b w:val="0"/>
                <w:color w:val="000000"/>
                <w:sz w:val="21"/>
              </w:rPr>
              <w:t>face_check_max_interval_seconds</w:t>
            </w:r>
          </w:p>
        </w:tc>
        <w:tc>
          <w:tcPr>
            <w:tcW w:w="1729" w:type="dxa"/>
            <w:vAlign w:val="center"/>
          </w:tcPr>
          <w:p w14:paraId="47344BE5">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77C81E4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F85FCA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B684CF5">
            <w:pPr>
              <w:keepNext w:val="0"/>
              <w:wordWrap/>
              <w:snapToGrid w:val="0"/>
              <w:spacing w:before="0" w:after="0" w:line="264" w:lineRule="auto"/>
              <w:ind w:firstLine="0"/>
              <w:jc w:val="left"/>
            </w:pPr>
            <w:r>
              <w:rPr>
                <w:rFonts w:ascii="Times New Roman" w:hAnsi="Times New Roman" w:eastAsia="宋体"/>
                <w:b w:val="0"/>
                <w:color w:val="000000"/>
                <w:sz w:val="21"/>
              </w:rPr>
              <w:t>600</w:t>
            </w:r>
          </w:p>
        </w:tc>
        <w:tc>
          <w:tcPr>
            <w:tcW w:w="2494" w:type="dxa"/>
            <w:vAlign w:val="center"/>
          </w:tcPr>
          <w:p w14:paraId="72A0ADE3">
            <w:pPr>
              <w:keepNext w:val="0"/>
              <w:wordWrap/>
              <w:snapToGrid w:val="0"/>
              <w:spacing w:before="0" w:after="0" w:line="264" w:lineRule="auto"/>
              <w:ind w:firstLine="0"/>
              <w:jc w:val="left"/>
            </w:pPr>
            <w:r>
              <w:rPr>
                <w:rFonts w:ascii="Times New Roman" w:hAnsi="Times New Roman" w:eastAsia="宋体"/>
                <w:b w:val="0"/>
                <w:color w:val="000000"/>
                <w:sz w:val="21"/>
              </w:rPr>
              <w:t>最大抽验间隔秒数快照</w:t>
            </w:r>
          </w:p>
        </w:tc>
      </w:tr>
      <w:tr w14:paraId="500ADE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2F81214">
            <w:pPr>
              <w:keepNext w:val="0"/>
              <w:wordWrap/>
              <w:snapToGrid w:val="0"/>
              <w:spacing w:before="0" w:after="0" w:line="264" w:lineRule="auto"/>
              <w:ind w:firstLine="0"/>
              <w:jc w:val="left"/>
            </w:pPr>
            <w:r>
              <w:rPr>
                <w:rFonts w:ascii="Times New Roman" w:hAnsi="Times New Roman" w:eastAsia="宋体"/>
                <w:b w:val="0"/>
                <w:color w:val="000000"/>
                <w:sz w:val="21"/>
              </w:rPr>
              <w:t>face_check_timeout_seconds</w:t>
            </w:r>
          </w:p>
        </w:tc>
        <w:tc>
          <w:tcPr>
            <w:tcW w:w="1729" w:type="dxa"/>
            <w:vAlign w:val="center"/>
          </w:tcPr>
          <w:p w14:paraId="77B9AA7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327992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E23467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740DE1D">
            <w:pPr>
              <w:keepNext w:val="0"/>
              <w:wordWrap/>
              <w:snapToGrid w:val="0"/>
              <w:spacing w:before="0" w:after="0" w:line="264" w:lineRule="auto"/>
              <w:ind w:firstLine="0"/>
              <w:jc w:val="left"/>
            </w:pPr>
            <w:r>
              <w:rPr>
                <w:rFonts w:ascii="Times New Roman" w:hAnsi="Times New Roman" w:eastAsia="宋体"/>
                <w:b w:val="0"/>
                <w:color w:val="000000"/>
                <w:sz w:val="21"/>
              </w:rPr>
              <w:t>60</w:t>
            </w:r>
          </w:p>
        </w:tc>
        <w:tc>
          <w:tcPr>
            <w:tcW w:w="2494" w:type="dxa"/>
            <w:vAlign w:val="center"/>
          </w:tcPr>
          <w:p w14:paraId="484F3A61">
            <w:pPr>
              <w:keepNext w:val="0"/>
              <w:wordWrap/>
              <w:snapToGrid w:val="0"/>
              <w:spacing w:before="0" w:after="0" w:line="264" w:lineRule="auto"/>
              <w:ind w:firstLine="0"/>
              <w:jc w:val="left"/>
            </w:pPr>
            <w:r>
              <w:rPr>
                <w:rFonts w:ascii="Times New Roman" w:hAnsi="Times New Roman" w:eastAsia="宋体"/>
                <w:b w:val="0"/>
                <w:color w:val="000000"/>
                <w:sz w:val="21"/>
              </w:rPr>
              <w:t>单次抽验响应超时秒数快照</w:t>
            </w:r>
          </w:p>
        </w:tc>
      </w:tr>
      <w:tr w14:paraId="578B89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552B6A0">
            <w:pPr>
              <w:keepNext w:val="0"/>
              <w:wordWrap/>
              <w:snapToGrid w:val="0"/>
              <w:spacing w:before="0" w:after="0" w:line="264" w:lineRule="auto"/>
              <w:ind w:firstLine="0"/>
              <w:jc w:val="left"/>
            </w:pPr>
            <w:r>
              <w:rPr>
                <w:rFonts w:ascii="Times New Roman" w:hAnsi="Times New Roman" w:eastAsia="宋体"/>
                <w:b w:val="0"/>
                <w:color w:val="000000"/>
                <w:sz w:val="21"/>
              </w:rPr>
              <w:t>face_check_max_attempts</w:t>
            </w:r>
          </w:p>
        </w:tc>
        <w:tc>
          <w:tcPr>
            <w:tcW w:w="1729" w:type="dxa"/>
            <w:vAlign w:val="center"/>
          </w:tcPr>
          <w:p w14:paraId="2F2C694C">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1366DE0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E0B578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9153C13">
            <w:pPr>
              <w:keepNext w:val="0"/>
              <w:wordWrap/>
              <w:snapToGrid w:val="0"/>
              <w:spacing w:before="0" w:after="0" w:line="264" w:lineRule="auto"/>
              <w:ind w:firstLine="0"/>
              <w:jc w:val="left"/>
            </w:pPr>
            <w:r>
              <w:rPr>
                <w:rFonts w:ascii="Times New Roman" w:hAnsi="Times New Roman" w:eastAsia="宋体"/>
                <w:b w:val="0"/>
                <w:color w:val="000000"/>
                <w:sz w:val="21"/>
              </w:rPr>
              <w:t>3</w:t>
            </w:r>
          </w:p>
        </w:tc>
        <w:tc>
          <w:tcPr>
            <w:tcW w:w="2494" w:type="dxa"/>
            <w:vAlign w:val="center"/>
          </w:tcPr>
          <w:p w14:paraId="75E25BAA">
            <w:pPr>
              <w:keepNext w:val="0"/>
              <w:wordWrap/>
              <w:snapToGrid w:val="0"/>
              <w:spacing w:before="0" w:after="0" w:line="264" w:lineRule="auto"/>
              <w:ind w:firstLine="0"/>
              <w:jc w:val="left"/>
            </w:pPr>
            <w:r>
              <w:rPr>
                <w:rFonts w:ascii="Times New Roman" w:hAnsi="Times New Roman" w:eastAsia="宋体"/>
                <w:b w:val="0"/>
                <w:color w:val="000000"/>
                <w:sz w:val="21"/>
              </w:rPr>
              <w:t>单次抽验最多提交次数快照</w:t>
            </w:r>
          </w:p>
        </w:tc>
      </w:tr>
      <w:tr w14:paraId="17F84A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FE36229">
            <w:pPr>
              <w:keepNext w:val="0"/>
              <w:wordWrap/>
              <w:snapToGrid w:val="0"/>
              <w:spacing w:before="0" w:after="0" w:line="264" w:lineRule="auto"/>
              <w:ind w:firstLine="0"/>
              <w:jc w:val="left"/>
            </w:pPr>
            <w:r>
              <w:rPr>
                <w:rFonts w:ascii="Times New Roman" w:hAnsi="Times New Roman" w:eastAsia="宋体"/>
                <w:b w:val="0"/>
                <w:color w:val="000000"/>
                <w:sz w:val="21"/>
              </w:rPr>
              <w:t>next_face_check_effective_duration_ms</w:t>
            </w:r>
          </w:p>
        </w:tc>
        <w:tc>
          <w:tcPr>
            <w:tcW w:w="1729" w:type="dxa"/>
            <w:vAlign w:val="center"/>
          </w:tcPr>
          <w:p w14:paraId="2E4D066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1ED591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F6C485F">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C6EEA2E">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E91B14B">
            <w:pPr>
              <w:keepNext w:val="0"/>
              <w:wordWrap/>
              <w:snapToGrid w:val="0"/>
              <w:spacing w:before="0" w:after="0" w:line="264" w:lineRule="auto"/>
              <w:ind w:firstLine="0"/>
              <w:jc w:val="left"/>
            </w:pPr>
            <w:r>
              <w:rPr>
                <w:rFonts w:ascii="Times New Roman" w:hAnsi="Times New Roman" w:eastAsia="宋体"/>
                <w:b w:val="0"/>
                <w:color w:val="000000"/>
                <w:sz w:val="21"/>
              </w:rPr>
              <w:t>下次抽验对应的累计有效学时阈值</w:t>
            </w:r>
          </w:p>
        </w:tc>
      </w:tr>
      <w:tr w14:paraId="4BF0DC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7B476C4">
            <w:pPr>
              <w:keepNext w:val="0"/>
              <w:wordWrap/>
              <w:snapToGrid w:val="0"/>
              <w:spacing w:before="0" w:after="0" w:line="264" w:lineRule="auto"/>
              <w:ind w:firstLine="0"/>
              <w:jc w:val="left"/>
            </w:pPr>
            <w:r>
              <w:rPr>
                <w:rFonts w:ascii="Times New Roman" w:hAnsi="Times New Roman" w:eastAsia="宋体"/>
                <w:b w:val="0"/>
                <w:color w:val="000000"/>
                <w:sz w:val="21"/>
              </w:rPr>
              <w:t>version</w:t>
            </w:r>
          </w:p>
        </w:tc>
        <w:tc>
          <w:tcPr>
            <w:tcW w:w="1729" w:type="dxa"/>
            <w:vAlign w:val="center"/>
          </w:tcPr>
          <w:p w14:paraId="7BD65E6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48F6EF1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1FC901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B1950EF">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16FD7728">
            <w:pPr>
              <w:keepNext w:val="0"/>
              <w:wordWrap/>
              <w:snapToGrid w:val="0"/>
              <w:spacing w:before="0" w:after="0" w:line="264" w:lineRule="auto"/>
              <w:ind w:firstLine="0"/>
              <w:jc w:val="left"/>
            </w:pPr>
            <w:r>
              <w:rPr>
                <w:rFonts w:ascii="Times New Roman" w:hAnsi="Times New Roman" w:eastAsia="宋体"/>
                <w:b w:val="0"/>
                <w:color w:val="000000"/>
                <w:sz w:val="21"/>
              </w:rPr>
              <w:t>乐观锁版本</w:t>
            </w:r>
          </w:p>
        </w:tc>
      </w:tr>
      <w:tr w14:paraId="513D7B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7FD5A3A">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5087F01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11BA857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5C7DD7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5AB768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2F507C64">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782B90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0EA8118">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7A0533B3">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3C9B98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FA7A02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3A6C0DA">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311C0EC0">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2F01A6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88FA422">
            <w:pPr>
              <w:keepNext w:val="0"/>
              <w:wordWrap/>
              <w:snapToGrid w:val="0"/>
              <w:spacing w:before="0" w:after="0" w:line="264" w:lineRule="auto"/>
              <w:ind w:firstLine="0"/>
              <w:jc w:val="left"/>
            </w:pPr>
            <w:r>
              <w:rPr>
                <w:rFonts w:ascii="Times New Roman" w:hAnsi="Times New Roman" w:eastAsia="宋体"/>
                <w:b w:val="0"/>
                <w:color w:val="000000"/>
                <w:sz w:val="21"/>
              </w:rPr>
              <w:t>active_user_id</w:t>
            </w:r>
          </w:p>
        </w:tc>
        <w:tc>
          <w:tcPr>
            <w:tcW w:w="1729" w:type="dxa"/>
            <w:vAlign w:val="center"/>
          </w:tcPr>
          <w:p w14:paraId="1C484A1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0E2A67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0F37D56">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45D028C1">
            <w:pPr>
              <w:keepNext w:val="0"/>
              <w:wordWrap/>
              <w:snapToGrid w:val="0"/>
              <w:spacing w:before="0" w:after="0" w:line="264" w:lineRule="auto"/>
              <w:ind w:firstLine="0"/>
              <w:jc w:val="left"/>
            </w:pPr>
            <w:r>
              <w:rPr>
                <w:rFonts w:ascii="Times New Roman" w:hAnsi="Times New Roman" w:eastAsia="宋体"/>
                <w:b w:val="0"/>
                <w:color w:val="000000"/>
                <w:sz w:val="21"/>
              </w:rPr>
              <w:t>生成列</w:t>
            </w:r>
          </w:p>
        </w:tc>
        <w:tc>
          <w:tcPr>
            <w:tcW w:w="2494" w:type="dxa"/>
            <w:vAlign w:val="center"/>
          </w:tcPr>
          <w:p w14:paraId="3D9467DC">
            <w:pPr>
              <w:keepNext w:val="0"/>
              <w:wordWrap/>
              <w:snapToGrid w:val="0"/>
              <w:spacing w:before="0" w:after="0" w:line="264" w:lineRule="auto"/>
              <w:ind w:firstLine="0"/>
              <w:jc w:val="left"/>
            </w:pPr>
            <w:r>
              <w:rPr>
                <w:rFonts w:ascii="Times New Roman" w:hAnsi="Times New Roman" w:eastAsia="宋体"/>
                <w:b w:val="0"/>
                <w:color w:val="000000"/>
                <w:sz w:val="21"/>
              </w:rPr>
              <w:t>活动会话唯一约束生成列</w:t>
            </w:r>
          </w:p>
        </w:tc>
      </w:tr>
      <w:tr w14:paraId="35C3EA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BA793B4">
            <w:pPr>
              <w:keepNext w:val="0"/>
              <w:wordWrap/>
              <w:snapToGrid w:val="0"/>
              <w:spacing w:before="0" w:after="0" w:line="264" w:lineRule="auto"/>
              <w:ind w:firstLine="0"/>
              <w:jc w:val="left"/>
            </w:pPr>
            <w:r>
              <w:rPr>
                <w:rFonts w:ascii="Times New Roman" w:hAnsi="Times New Roman" w:eastAsia="宋体"/>
                <w:b w:val="0"/>
                <w:color w:val="000000"/>
                <w:sz w:val="21"/>
              </w:rPr>
              <w:t>attendance_action</w:t>
            </w:r>
          </w:p>
        </w:tc>
        <w:tc>
          <w:tcPr>
            <w:tcW w:w="1729" w:type="dxa"/>
            <w:vAlign w:val="center"/>
          </w:tcPr>
          <w:p w14:paraId="74AC47D3">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53FD077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6E20ED5">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78A1D3AB">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1763EDF">
            <w:pPr>
              <w:keepNext w:val="0"/>
              <w:wordWrap/>
              <w:snapToGrid w:val="0"/>
              <w:spacing w:before="0" w:after="0" w:line="264" w:lineRule="auto"/>
              <w:ind w:firstLine="0"/>
              <w:jc w:val="left"/>
            </w:pPr>
            <w:r>
              <w:rPr>
                <w:rFonts w:ascii="Times New Roman" w:hAnsi="Times New Roman" w:eastAsia="宋体"/>
                <w:b w:val="0"/>
                <w:color w:val="000000"/>
                <w:sz w:val="21"/>
              </w:rPr>
              <w:t>当次人脸核验对应动作</w:t>
            </w:r>
          </w:p>
        </w:tc>
      </w:tr>
      <w:tr w14:paraId="290495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E78E3E4">
            <w:pPr>
              <w:keepNext w:val="0"/>
              <w:wordWrap/>
              <w:snapToGrid w:val="0"/>
              <w:spacing w:before="0" w:after="0" w:line="264" w:lineRule="auto"/>
              <w:ind w:firstLine="0"/>
              <w:jc w:val="left"/>
            </w:pPr>
            <w:r>
              <w:rPr>
                <w:rFonts w:ascii="Times New Roman" w:hAnsi="Times New Roman" w:eastAsia="宋体"/>
                <w:b w:val="0"/>
                <w:color w:val="000000"/>
                <w:sz w:val="21"/>
              </w:rPr>
              <w:t>attendance_sequence</w:t>
            </w:r>
          </w:p>
        </w:tc>
        <w:tc>
          <w:tcPr>
            <w:tcW w:w="1729" w:type="dxa"/>
            <w:vAlign w:val="center"/>
          </w:tcPr>
          <w:p w14:paraId="5B62C41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254133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76CD9A5">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77C797CB">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D53BBF5">
            <w:pPr>
              <w:keepNext w:val="0"/>
              <w:wordWrap/>
              <w:snapToGrid w:val="0"/>
              <w:spacing w:before="0" w:after="0" w:line="264" w:lineRule="auto"/>
              <w:ind w:firstLine="0"/>
              <w:jc w:val="left"/>
            </w:pPr>
            <w:r>
              <w:rPr>
                <w:rFonts w:ascii="Times New Roman" w:hAnsi="Times New Roman" w:eastAsia="宋体"/>
                <w:b w:val="0"/>
                <w:color w:val="000000"/>
                <w:sz w:val="21"/>
              </w:rPr>
              <w:t>核验凭据绑定的下一事件序号</w:t>
            </w:r>
          </w:p>
        </w:tc>
      </w:tr>
      <w:tr w14:paraId="50CF3D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1698C61">
            <w:pPr>
              <w:keepNext w:val="0"/>
              <w:wordWrap/>
              <w:snapToGrid w:val="0"/>
              <w:spacing w:before="0" w:after="0" w:line="264" w:lineRule="auto"/>
              <w:ind w:firstLine="0"/>
              <w:jc w:val="left"/>
            </w:pPr>
            <w:r>
              <w:rPr>
                <w:rFonts w:ascii="Times New Roman" w:hAnsi="Times New Roman" w:eastAsia="宋体"/>
                <w:b w:val="0"/>
                <w:color w:val="000000"/>
                <w:sz w:val="21"/>
              </w:rPr>
              <w:t>attendance_verified_at</w:t>
            </w:r>
          </w:p>
        </w:tc>
        <w:tc>
          <w:tcPr>
            <w:tcW w:w="1729" w:type="dxa"/>
            <w:vAlign w:val="center"/>
          </w:tcPr>
          <w:p w14:paraId="2C14154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A32735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106B0E2">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934FB1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BB870C5">
            <w:pPr>
              <w:keepNext w:val="0"/>
              <w:wordWrap/>
              <w:snapToGrid w:val="0"/>
              <w:spacing w:before="0" w:after="0" w:line="264" w:lineRule="auto"/>
              <w:ind w:firstLine="0"/>
              <w:jc w:val="left"/>
            </w:pPr>
            <w:r>
              <w:rPr>
                <w:rFonts w:ascii="Times New Roman" w:hAnsi="Times New Roman" w:eastAsia="宋体"/>
                <w:b w:val="0"/>
                <w:color w:val="000000"/>
                <w:sz w:val="21"/>
              </w:rPr>
              <w:t>当次人脸核验通过时间</w:t>
            </w:r>
          </w:p>
        </w:tc>
      </w:tr>
      <w:tr w14:paraId="716E28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97B21A3">
            <w:pPr>
              <w:keepNext w:val="0"/>
              <w:wordWrap/>
              <w:snapToGrid w:val="0"/>
              <w:spacing w:before="0" w:after="0" w:line="264" w:lineRule="auto"/>
              <w:ind w:firstLine="0"/>
              <w:jc w:val="left"/>
            </w:pPr>
            <w:r>
              <w:rPr>
                <w:rFonts w:ascii="Times New Roman" w:hAnsi="Times New Roman" w:eastAsia="宋体"/>
                <w:b w:val="0"/>
                <w:color w:val="000000"/>
                <w:sz w:val="21"/>
              </w:rPr>
              <w:t>attendance_photo_object_id</w:t>
            </w:r>
          </w:p>
        </w:tc>
        <w:tc>
          <w:tcPr>
            <w:tcW w:w="1729" w:type="dxa"/>
            <w:vAlign w:val="center"/>
          </w:tcPr>
          <w:p w14:paraId="1243DB7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F6E214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3FFFA6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62A0474">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716F578A">
            <w:pPr>
              <w:keepNext w:val="0"/>
              <w:wordWrap/>
              <w:snapToGrid w:val="0"/>
              <w:spacing w:before="0" w:after="0" w:line="264" w:lineRule="auto"/>
              <w:ind w:firstLine="0"/>
              <w:jc w:val="left"/>
            </w:pPr>
            <w:r>
              <w:rPr>
                <w:rFonts w:ascii="Times New Roman" w:hAnsi="Times New Roman" w:eastAsia="宋体"/>
                <w:b w:val="0"/>
                <w:color w:val="000000"/>
                <w:sz w:val="21"/>
              </w:rPr>
              <w:t>待消费的人脸验证照片对象ID</w:t>
            </w:r>
          </w:p>
        </w:tc>
      </w:tr>
      <w:tr w14:paraId="469150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B96BBD4">
            <w:pPr>
              <w:keepNext w:val="0"/>
              <w:wordWrap/>
              <w:snapToGrid w:val="0"/>
              <w:spacing w:before="0" w:after="0" w:line="264" w:lineRule="auto"/>
              <w:ind w:firstLine="0"/>
              <w:jc w:val="left"/>
            </w:pPr>
            <w:r>
              <w:rPr>
                <w:rFonts w:ascii="Times New Roman" w:hAnsi="Times New Roman" w:eastAsia="宋体"/>
                <w:b w:val="0"/>
                <w:color w:val="000000"/>
                <w:sz w:val="21"/>
              </w:rPr>
              <w:t>sign_in_photo_object_id</w:t>
            </w:r>
          </w:p>
        </w:tc>
        <w:tc>
          <w:tcPr>
            <w:tcW w:w="1729" w:type="dxa"/>
            <w:vAlign w:val="center"/>
          </w:tcPr>
          <w:p w14:paraId="0B9B595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70B74E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D2D5CAD">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57869970">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67F7321">
            <w:pPr>
              <w:keepNext w:val="0"/>
              <w:wordWrap/>
              <w:snapToGrid w:val="0"/>
              <w:spacing w:before="0" w:after="0" w:line="264" w:lineRule="auto"/>
              <w:ind w:firstLine="0"/>
              <w:jc w:val="left"/>
            </w:pPr>
            <w:r>
              <w:rPr>
                <w:rFonts w:ascii="Times New Roman" w:hAnsi="Times New Roman" w:eastAsia="宋体"/>
                <w:b w:val="0"/>
                <w:color w:val="000000"/>
                <w:sz w:val="21"/>
              </w:rPr>
              <w:t>签到照片对象ID</w:t>
            </w:r>
          </w:p>
        </w:tc>
      </w:tr>
      <w:tr w14:paraId="247EBD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73A68E3">
            <w:pPr>
              <w:keepNext w:val="0"/>
              <w:wordWrap/>
              <w:snapToGrid w:val="0"/>
              <w:spacing w:before="0" w:after="0" w:line="264" w:lineRule="auto"/>
              <w:ind w:firstLine="0"/>
              <w:jc w:val="left"/>
            </w:pPr>
            <w:r>
              <w:rPr>
                <w:rFonts w:ascii="Times New Roman" w:hAnsi="Times New Roman" w:eastAsia="宋体"/>
                <w:b w:val="0"/>
                <w:color w:val="000000"/>
                <w:sz w:val="21"/>
              </w:rPr>
              <w:t>sign_out_photo_object_id</w:t>
            </w:r>
          </w:p>
        </w:tc>
        <w:tc>
          <w:tcPr>
            <w:tcW w:w="1729" w:type="dxa"/>
            <w:vAlign w:val="center"/>
          </w:tcPr>
          <w:p w14:paraId="7D49428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AE4160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8EB2D96">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9397780">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244B8FC">
            <w:pPr>
              <w:keepNext w:val="0"/>
              <w:wordWrap/>
              <w:snapToGrid w:val="0"/>
              <w:spacing w:before="0" w:after="0" w:line="264" w:lineRule="auto"/>
              <w:ind w:firstLine="0"/>
              <w:jc w:val="left"/>
            </w:pPr>
            <w:r>
              <w:rPr>
                <w:rFonts w:ascii="Times New Roman" w:hAnsi="Times New Roman" w:eastAsia="宋体"/>
                <w:b w:val="0"/>
                <w:color w:val="000000"/>
                <w:sz w:val="21"/>
              </w:rPr>
              <w:t>签退照片对象ID</w:t>
            </w:r>
          </w:p>
        </w:tc>
      </w:tr>
    </w:tbl>
    <w:p w14:paraId="5F24E39F">
      <w:pPr>
        <w:keepNext w:val="0"/>
        <w:spacing w:line="360" w:lineRule="auto"/>
        <w:ind w:firstLine="480"/>
      </w:pPr>
    </w:p>
    <w:p w14:paraId="2E9CB7FB">
      <w:pPr>
        <w:keepNext w:val="0"/>
        <w:spacing w:line="360" w:lineRule="auto"/>
        <w:ind w:firstLine="0"/>
        <w:jc w:val="both"/>
      </w:pPr>
      <w:r>
        <w:rPr>
          <w:rFonts w:ascii="Times New Roman" w:hAnsi="Times New Roman" w:eastAsia="宋体"/>
          <w:b w:val="0"/>
          <w:color w:val="000000"/>
          <w:sz w:val="21"/>
        </w:rPr>
        <w:t>所属数据库为road_training_learning。</w:t>
      </w:r>
    </w:p>
    <w:p w14:paraId="1D95E614">
      <w:pPr>
        <w:keepNext w:val="0"/>
        <w:spacing w:line="360" w:lineRule="auto"/>
        <w:ind w:firstLine="480"/>
        <w:jc w:val="left"/>
      </w:pPr>
      <w:r>
        <w:rPr>
          <w:rFonts w:ascii="Times New Roman" w:hAnsi="Times New Roman" w:eastAsia="宋体"/>
          <w:b w:val="0"/>
          <w:color w:val="000000"/>
          <w:sz w:val="21"/>
        </w:rPr>
        <w:t>逻辑关联：enterprise_id→train_org.id；user_id→sys_user.id；task_id→train_plan_user.id；plan_id→train_plan.id；plan_course_id→train_plan_course.id；current_courseware_snapshot_id→train_plan_courseware_snapshot.id；attendance_photo_object_id→train_storage_object.id；sign_in_photo_object_id→train_storage_object.id；sign_out_photo_object_id→train_storage_object.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71B882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1DA232B2">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06D14B28">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6537DE93">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3F4497FB">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6F63CA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2A2196B7">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2112C67F">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28B5F1E7">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225315A1">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16218A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38FFA49">
            <w:pPr>
              <w:keepNext w:val="0"/>
              <w:wordWrap/>
              <w:snapToGrid w:val="0"/>
              <w:spacing w:before="0" w:after="0" w:line="264" w:lineRule="auto"/>
              <w:ind w:firstLine="0"/>
              <w:jc w:val="left"/>
            </w:pPr>
            <w:r>
              <w:rPr>
                <w:rFonts w:ascii="Times New Roman" w:hAnsi="Times New Roman" w:eastAsia="宋体"/>
                <w:b w:val="0"/>
                <w:color w:val="000000"/>
                <w:sz w:val="21"/>
              </w:rPr>
              <w:t>idx_study_session_owner</w:t>
            </w:r>
          </w:p>
        </w:tc>
        <w:tc>
          <w:tcPr>
            <w:tcW w:w="680" w:type="dxa"/>
            <w:vAlign w:val="center"/>
          </w:tcPr>
          <w:p w14:paraId="315E2F6F">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F444AB1">
            <w:pPr>
              <w:keepNext w:val="0"/>
              <w:wordWrap/>
              <w:snapToGrid w:val="0"/>
              <w:spacing w:before="0" w:after="0" w:line="264" w:lineRule="auto"/>
              <w:ind w:firstLine="0"/>
              <w:jc w:val="left"/>
            </w:pPr>
            <w:r>
              <w:rPr>
                <w:rFonts w:ascii="Times New Roman" w:hAnsi="Times New Roman" w:eastAsia="宋体"/>
                <w:b w:val="0"/>
                <w:color w:val="000000"/>
                <w:sz w:val="21"/>
              </w:rPr>
              <w:t>enterprise_id, user_id, created_at</w:t>
            </w:r>
          </w:p>
        </w:tc>
        <w:tc>
          <w:tcPr>
            <w:tcW w:w="1304" w:type="dxa"/>
            <w:vAlign w:val="center"/>
          </w:tcPr>
          <w:p w14:paraId="30BB5482">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070A47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5B6227AE">
            <w:pPr>
              <w:keepNext w:val="0"/>
              <w:wordWrap/>
              <w:snapToGrid w:val="0"/>
              <w:spacing w:before="0" w:after="0" w:line="264" w:lineRule="auto"/>
              <w:ind w:firstLine="0"/>
              <w:jc w:val="left"/>
            </w:pPr>
            <w:r>
              <w:rPr>
                <w:rFonts w:ascii="Times New Roman" w:hAnsi="Times New Roman" w:eastAsia="宋体"/>
                <w:b w:val="0"/>
                <w:color w:val="000000"/>
                <w:sz w:val="21"/>
              </w:rPr>
              <w:t>idx_study_session_course</w:t>
            </w:r>
          </w:p>
        </w:tc>
        <w:tc>
          <w:tcPr>
            <w:tcW w:w="680" w:type="dxa"/>
            <w:vAlign w:val="center"/>
          </w:tcPr>
          <w:p w14:paraId="391514DF">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339A8236">
            <w:pPr>
              <w:keepNext w:val="0"/>
              <w:wordWrap/>
              <w:snapToGrid w:val="0"/>
              <w:spacing w:before="0" w:after="0" w:line="264" w:lineRule="auto"/>
              <w:ind w:firstLine="0"/>
              <w:jc w:val="left"/>
            </w:pPr>
            <w:r>
              <w:rPr>
                <w:rFonts w:ascii="Times New Roman" w:hAnsi="Times New Roman" w:eastAsia="宋体"/>
                <w:b w:val="0"/>
                <w:color w:val="000000"/>
                <w:sz w:val="21"/>
              </w:rPr>
              <w:t>enterprise_id, plan_id, plan_course_id, user_id</w:t>
            </w:r>
          </w:p>
        </w:tc>
        <w:tc>
          <w:tcPr>
            <w:tcW w:w="1304" w:type="dxa"/>
            <w:vAlign w:val="center"/>
          </w:tcPr>
          <w:p w14:paraId="6A82CC77">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5554FB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7B031C31">
            <w:pPr>
              <w:keepNext w:val="0"/>
              <w:wordWrap/>
              <w:snapToGrid w:val="0"/>
              <w:spacing w:before="0" w:after="0" w:line="264" w:lineRule="auto"/>
              <w:ind w:firstLine="0"/>
              <w:jc w:val="left"/>
            </w:pPr>
            <w:r>
              <w:rPr>
                <w:rFonts w:ascii="Times New Roman" w:hAnsi="Times New Roman" w:eastAsia="宋体"/>
                <w:b w:val="0"/>
                <w:color w:val="000000"/>
                <w:sz w:val="21"/>
              </w:rPr>
              <w:t>idx_study_session_timeout</w:t>
            </w:r>
          </w:p>
        </w:tc>
        <w:tc>
          <w:tcPr>
            <w:tcW w:w="680" w:type="dxa"/>
            <w:vAlign w:val="center"/>
          </w:tcPr>
          <w:p w14:paraId="5450196A">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2A5CCB56">
            <w:pPr>
              <w:keepNext w:val="0"/>
              <w:wordWrap/>
              <w:snapToGrid w:val="0"/>
              <w:spacing w:before="0" w:after="0" w:line="264" w:lineRule="auto"/>
              <w:ind w:firstLine="0"/>
              <w:jc w:val="left"/>
            </w:pPr>
            <w:r>
              <w:rPr>
                <w:rFonts w:ascii="Times New Roman" w:hAnsi="Times New Roman" w:eastAsia="宋体"/>
                <w:b w:val="0"/>
                <w:color w:val="000000"/>
                <w:sz w:val="21"/>
              </w:rPr>
              <w:t>status, last_event_at</w:t>
            </w:r>
          </w:p>
        </w:tc>
        <w:tc>
          <w:tcPr>
            <w:tcW w:w="1304" w:type="dxa"/>
            <w:vAlign w:val="center"/>
          </w:tcPr>
          <w:p w14:paraId="5B85A0C5">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26B095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8E52787">
            <w:pPr>
              <w:keepNext w:val="0"/>
              <w:wordWrap/>
              <w:snapToGrid w:val="0"/>
              <w:spacing w:before="0" w:after="0" w:line="264" w:lineRule="auto"/>
              <w:ind w:firstLine="0"/>
              <w:jc w:val="left"/>
            </w:pPr>
            <w:r>
              <w:rPr>
                <w:rFonts w:ascii="Times New Roman" w:hAnsi="Times New Roman" w:eastAsia="宋体"/>
                <w:b w:val="0"/>
                <w:color w:val="000000"/>
                <w:sz w:val="21"/>
              </w:rPr>
              <w:t>uk_study_session_active_user</w:t>
            </w:r>
          </w:p>
        </w:tc>
        <w:tc>
          <w:tcPr>
            <w:tcW w:w="680" w:type="dxa"/>
            <w:vAlign w:val="center"/>
          </w:tcPr>
          <w:p w14:paraId="1EC79F54">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3E229AA5">
            <w:pPr>
              <w:keepNext w:val="0"/>
              <w:wordWrap/>
              <w:snapToGrid w:val="0"/>
              <w:spacing w:before="0" w:after="0" w:line="264" w:lineRule="auto"/>
              <w:ind w:firstLine="0"/>
              <w:jc w:val="left"/>
            </w:pPr>
            <w:r>
              <w:rPr>
                <w:rFonts w:ascii="Times New Roman" w:hAnsi="Times New Roman" w:eastAsia="宋体"/>
                <w:b w:val="0"/>
                <w:color w:val="000000"/>
                <w:sz w:val="21"/>
              </w:rPr>
              <w:t>enterprise_id, active_user_id</w:t>
            </w:r>
          </w:p>
        </w:tc>
        <w:tc>
          <w:tcPr>
            <w:tcW w:w="1304" w:type="dxa"/>
            <w:vAlign w:val="center"/>
          </w:tcPr>
          <w:p w14:paraId="6AF16175">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bl>
    <w:p w14:paraId="7D0207CA">
      <w:pPr>
        <w:keepNext w:val="0"/>
        <w:spacing w:line="360" w:lineRule="auto"/>
        <w:ind w:firstLine="480"/>
      </w:pPr>
    </w:p>
    <w:p w14:paraId="0D716911">
      <w:pPr>
        <w:keepNext w:val="0"/>
        <w:spacing w:line="360" w:lineRule="auto"/>
        <w:ind w:firstLine="480"/>
        <w:jc w:val="both"/>
      </w:pPr>
      <w:r>
        <w:rPr>
          <w:rFonts w:ascii="Times New Roman" w:hAnsi="Times New Roman" w:eastAsia="宋体"/>
          <w:b w:val="0"/>
          <w:color w:val="000000"/>
          <w:sz w:val="21"/>
        </w:rPr>
        <w:t>生成列active_user_id采用STORED方式保存，表达式为：CASE WHEN status IN ('CREATED', 'SIGNED_IN', 'STUDYING', 'PAUSED', 'FACE_PENDING') THEN user_id ELSE NULL END。</w:t>
      </w:r>
    </w:p>
    <w:p w14:paraId="54FAFB37">
      <w:pPr>
        <w:keepNext/>
        <w:spacing w:line="360" w:lineRule="auto"/>
        <w:ind w:firstLine="480"/>
        <w:jc w:val="both"/>
      </w:pPr>
      <w:r>
        <w:rPr>
          <w:rFonts w:ascii="Times New Roman" w:hAnsi="Times New Roman" w:eastAsia="宋体"/>
          <w:b w:val="0"/>
          <w:color w:val="000000"/>
          <w:sz w:val="24"/>
        </w:rPr>
        <w:t>课程进度表按学员与计划课程累计有效毫秒，同时保留发布时采用的规则。</w:t>
      </w:r>
    </w:p>
    <w:p w14:paraId="5D25A601">
      <w:pPr>
        <w:pStyle w:val="15"/>
        <w:keepNext/>
        <w:spacing w:before="120" w:after="120"/>
        <w:ind w:firstLine="0"/>
        <w:jc w:val="center"/>
      </w:pPr>
      <w:r>
        <w:rPr>
          <w:rFonts w:ascii="Times New Roman" w:hAnsi="Times New Roman" w:eastAsia="宋体"/>
          <w:b w:val="0"/>
          <w:color w:val="000000"/>
          <w:sz w:val="21"/>
        </w:rPr>
        <w:t>表4-7 study_progress表结构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48917F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5F6E1163">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5649F3E9">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76909D1B">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71681549">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24BA8A7A">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06B4798A">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189BB5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BFA8798">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019837FD">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07FF776">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22F3018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595B5C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1EAAC40">
            <w:pPr>
              <w:keepNext w:val="0"/>
              <w:wordWrap/>
              <w:snapToGrid w:val="0"/>
              <w:spacing w:before="0" w:after="0" w:line="264" w:lineRule="auto"/>
              <w:ind w:firstLine="0"/>
              <w:jc w:val="left"/>
            </w:pPr>
            <w:r>
              <w:rPr>
                <w:rFonts w:ascii="Times New Roman" w:hAnsi="Times New Roman" w:eastAsia="宋体"/>
                <w:b w:val="0"/>
                <w:color w:val="000000"/>
                <w:sz w:val="21"/>
              </w:rPr>
              <w:t>课程学习进度ID</w:t>
            </w:r>
          </w:p>
        </w:tc>
      </w:tr>
      <w:tr w14:paraId="6AD634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9233F3A">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5A90A2F6">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1CC709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283BD6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F495A3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17F5639">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4BE1F7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F145AC9">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304A493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15DB3A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437360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E2F4C42">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CB537F8">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6BF14F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B08A343">
            <w:pPr>
              <w:keepNext w:val="0"/>
              <w:wordWrap/>
              <w:snapToGrid w:val="0"/>
              <w:spacing w:before="0" w:after="0" w:line="264" w:lineRule="auto"/>
              <w:ind w:firstLine="0"/>
              <w:jc w:val="left"/>
            </w:pPr>
            <w:r>
              <w:rPr>
                <w:rFonts w:ascii="Times New Roman" w:hAnsi="Times New Roman" w:eastAsia="宋体"/>
                <w:b w:val="0"/>
                <w:color w:val="000000"/>
                <w:sz w:val="21"/>
              </w:rPr>
              <w:t>task_id</w:t>
            </w:r>
          </w:p>
        </w:tc>
        <w:tc>
          <w:tcPr>
            <w:tcW w:w="1729" w:type="dxa"/>
            <w:vAlign w:val="center"/>
          </w:tcPr>
          <w:p w14:paraId="4F14408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D266FE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120958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3BB4E6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5EE419D">
            <w:pPr>
              <w:keepNext w:val="0"/>
              <w:wordWrap/>
              <w:snapToGrid w:val="0"/>
              <w:spacing w:before="0" w:after="0" w:line="264" w:lineRule="auto"/>
              <w:ind w:firstLine="0"/>
              <w:jc w:val="left"/>
            </w:pPr>
            <w:r>
              <w:rPr>
                <w:rFonts w:ascii="Times New Roman" w:hAnsi="Times New Roman" w:eastAsia="宋体"/>
                <w:b w:val="0"/>
                <w:color w:val="000000"/>
                <w:sz w:val="21"/>
              </w:rPr>
              <w:t>培训任务ID</w:t>
            </w:r>
          </w:p>
        </w:tc>
      </w:tr>
      <w:tr w14:paraId="62FD85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A314708">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4081978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D9738F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562C4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3CB788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5731945">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4A0A6E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6A734A8">
            <w:pPr>
              <w:keepNext w:val="0"/>
              <w:wordWrap/>
              <w:snapToGrid w:val="0"/>
              <w:spacing w:before="0" w:after="0" w:line="264" w:lineRule="auto"/>
              <w:ind w:firstLine="0"/>
              <w:jc w:val="left"/>
            </w:pPr>
            <w:r>
              <w:rPr>
                <w:rFonts w:ascii="Times New Roman" w:hAnsi="Times New Roman" w:eastAsia="宋体"/>
                <w:b w:val="0"/>
                <w:color w:val="000000"/>
                <w:sz w:val="21"/>
              </w:rPr>
              <w:t>plan_course_id</w:t>
            </w:r>
          </w:p>
        </w:tc>
        <w:tc>
          <w:tcPr>
            <w:tcW w:w="1729" w:type="dxa"/>
            <w:vAlign w:val="center"/>
          </w:tcPr>
          <w:p w14:paraId="1B3DF9E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29B26F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EE8497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23B40E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DDDBB12">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6B144E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AC55768">
            <w:pPr>
              <w:keepNext w:val="0"/>
              <w:wordWrap/>
              <w:snapToGrid w:val="0"/>
              <w:spacing w:before="0" w:after="0" w:line="264" w:lineRule="auto"/>
              <w:ind w:firstLine="0"/>
              <w:jc w:val="left"/>
            </w:pPr>
            <w:r>
              <w:rPr>
                <w:rFonts w:ascii="Times New Roman" w:hAnsi="Times New Roman" w:eastAsia="宋体"/>
                <w:b w:val="0"/>
                <w:color w:val="000000"/>
                <w:sz w:val="21"/>
              </w:rPr>
              <w:t>course_name</w:t>
            </w:r>
          </w:p>
        </w:tc>
        <w:tc>
          <w:tcPr>
            <w:tcW w:w="1729" w:type="dxa"/>
            <w:vAlign w:val="center"/>
          </w:tcPr>
          <w:p w14:paraId="235B7A4A">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55A6BA0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C0B38C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BF961D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3C069C6">
            <w:pPr>
              <w:keepNext w:val="0"/>
              <w:wordWrap/>
              <w:snapToGrid w:val="0"/>
              <w:spacing w:before="0" w:after="0" w:line="264" w:lineRule="auto"/>
              <w:ind w:firstLine="0"/>
              <w:jc w:val="left"/>
            </w:pPr>
            <w:r>
              <w:rPr>
                <w:rFonts w:ascii="Times New Roman" w:hAnsi="Times New Roman" w:eastAsia="宋体"/>
                <w:b w:val="0"/>
                <w:color w:val="000000"/>
                <w:sz w:val="21"/>
              </w:rPr>
              <w:t>课程名称快照</w:t>
            </w:r>
          </w:p>
        </w:tc>
      </w:tr>
      <w:tr w14:paraId="1EE91E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37A2177">
            <w:pPr>
              <w:keepNext w:val="0"/>
              <w:wordWrap/>
              <w:snapToGrid w:val="0"/>
              <w:spacing w:before="0" w:after="0" w:line="264" w:lineRule="auto"/>
              <w:ind w:firstLine="0"/>
              <w:jc w:val="left"/>
            </w:pPr>
            <w:r>
              <w:rPr>
                <w:rFonts w:ascii="Times New Roman" w:hAnsi="Times New Roman" w:eastAsia="宋体"/>
                <w:b w:val="0"/>
                <w:color w:val="000000"/>
                <w:sz w:val="21"/>
              </w:rPr>
              <w:t>sort_order</w:t>
            </w:r>
          </w:p>
        </w:tc>
        <w:tc>
          <w:tcPr>
            <w:tcW w:w="1729" w:type="dxa"/>
            <w:vAlign w:val="center"/>
          </w:tcPr>
          <w:p w14:paraId="16B20BF6">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6BB3B0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AE3C57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F05689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4DC59DA">
            <w:pPr>
              <w:keepNext w:val="0"/>
              <w:wordWrap/>
              <w:snapToGrid w:val="0"/>
              <w:spacing w:before="0" w:after="0" w:line="264" w:lineRule="auto"/>
              <w:ind w:firstLine="0"/>
              <w:jc w:val="left"/>
            </w:pPr>
            <w:r>
              <w:rPr>
                <w:rFonts w:ascii="Times New Roman" w:hAnsi="Times New Roman" w:eastAsia="宋体"/>
                <w:b w:val="0"/>
                <w:color w:val="000000"/>
                <w:sz w:val="21"/>
              </w:rPr>
              <w:t>课程顺序快照</w:t>
            </w:r>
          </w:p>
        </w:tc>
      </w:tr>
      <w:tr w14:paraId="631E95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A200140">
            <w:pPr>
              <w:keepNext w:val="0"/>
              <w:wordWrap/>
              <w:snapToGrid w:val="0"/>
              <w:spacing w:before="0" w:after="0" w:line="264" w:lineRule="auto"/>
              <w:ind w:firstLine="0"/>
              <w:jc w:val="left"/>
            </w:pPr>
            <w:r>
              <w:rPr>
                <w:rFonts w:ascii="Times New Roman" w:hAnsi="Times New Roman" w:eastAsia="宋体"/>
                <w:b w:val="0"/>
                <w:color w:val="000000"/>
                <w:sz w:val="21"/>
              </w:rPr>
              <w:t>required_duration_ms</w:t>
            </w:r>
          </w:p>
        </w:tc>
        <w:tc>
          <w:tcPr>
            <w:tcW w:w="1729" w:type="dxa"/>
            <w:vAlign w:val="center"/>
          </w:tcPr>
          <w:p w14:paraId="4B61AD37">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7B582B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635959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702054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F9009CF">
            <w:pPr>
              <w:keepNext w:val="0"/>
              <w:wordWrap/>
              <w:snapToGrid w:val="0"/>
              <w:spacing w:before="0" w:after="0" w:line="264" w:lineRule="auto"/>
              <w:ind w:firstLine="0"/>
              <w:jc w:val="left"/>
            </w:pPr>
            <w:r>
              <w:rPr>
                <w:rFonts w:ascii="Times New Roman" w:hAnsi="Times New Roman" w:eastAsia="宋体"/>
                <w:b w:val="0"/>
                <w:color w:val="000000"/>
                <w:sz w:val="21"/>
              </w:rPr>
              <w:t>规定学时毫秒</w:t>
            </w:r>
          </w:p>
        </w:tc>
      </w:tr>
      <w:tr w14:paraId="38CF90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12D8AEC">
            <w:pPr>
              <w:keepNext w:val="0"/>
              <w:wordWrap/>
              <w:snapToGrid w:val="0"/>
              <w:spacing w:before="0" w:after="0" w:line="264" w:lineRule="auto"/>
              <w:ind w:firstLine="0"/>
              <w:jc w:val="left"/>
            </w:pPr>
            <w:r>
              <w:rPr>
                <w:rFonts w:ascii="Times New Roman" w:hAnsi="Times New Roman" w:eastAsia="宋体"/>
                <w:b w:val="0"/>
                <w:color w:val="000000"/>
                <w:sz w:val="21"/>
              </w:rPr>
              <w:t>effective_duration_ms</w:t>
            </w:r>
          </w:p>
        </w:tc>
        <w:tc>
          <w:tcPr>
            <w:tcW w:w="1729" w:type="dxa"/>
            <w:vAlign w:val="center"/>
          </w:tcPr>
          <w:p w14:paraId="67C7CEB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A5966E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D22399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CBAF4ED">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14CB6DFA">
            <w:pPr>
              <w:keepNext w:val="0"/>
              <w:wordWrap/>
              <w:snapToGrid w:val="0"/>
              <w:spacing w:before="0" w:after="0" w:line="264" w:lineRule="auto"/>
              <w:ind w:firstLine="0"/>
              <w:jc w:val="left"/>
            </w:pPr>
            <w:r>
              <w:rPr>
                <w:rFonts w:ascii="Times New Roman" w:hAnsi="Times New Roman" w:eastAsia="宋体"/>
                <w:b w:val="0"/>
                <w:color w:val="000000"/>
                <w:sz w:val="21"/>
              </w:rPr>
              <w:t>有效学时毫秒</w:t>
            </w:r>
          </w:p>
        </w:tc>
      </w:tr>
      <w:tr w14:paraId="35E0A2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4DA13F3">
            <w:pPr>
              <w:keepNext w:val="0"/>
              <w:wordWrap/>
              <w:snapToGrid w:val="0"/>
              <w:spacing w:before="0" w:after="0" w:line="264" w:lineRule="auto"/>
              <w:ind w:firstLine="0"/>
              <w:jc w:val="left"/>
            </w:pPr>
            <w:r>
              <w:rPr>
                <w:rFonts w:ascii="Times New Roman" w:hAnsi="Times New Roman" w:eastAsia="宋体"/>
                <w:b w:val="0"/>
                <w:color w:val="000000"/>
                <w:sz w:val="21"/>
              </w:rPr>
              <w:t>allow_seek</w:t>
            </w:r>
          </w:p>
        </w:tc>
        <w:tc>
          <w:tcPr>
            <w:tcW w:w="1729" w:type="dxa"/>
            <w:vAlign w:val="center"/>
          </w:tcPr>
          <w:p w14:paraId="7310CA7F">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366D58D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D9EF19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E893C2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ED2CD58">
            <w:pPr>
              <w:keepNext w:val="0"/>
              <w:wordWrap/>
              <w:snapToGrid w:val="0"/>
              <w:spacing w:before="0" w:after="0" w:line="264" w:lineRule="auto"/>
              <w:ind w:firstLine="0"/>
              <w:jc w:val="left"/>
            </w:pPr>
            <w:r>
              <w:rPr>
                <w:rFonts w:ascii="Times New Roman" w:hAnsi="Times New Roman" w:eastAsia="宋体"/>
                <w:b w:val="0"/>
                <w:color w:val="000000"/>
                <w:sz w:val="21"/>
              </w:rPr>
              <w:t>是否允许拖动</w:t>
            </w:r>
          </w:p>
        </w:tc>
      </w:tr>
      <w:tr w14:paraId="5D62A3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5388814">
            <w:pPr>
              <w:keepNext w:val="0"/>
              <w:wordWrap/>
              <w:snapToGrid w:val="0"/>
              <w:spacing w:before="0" w:after="0" w:line="264" w:lineRule="auto"/>
              <w:ind w:firstLine="0"/>
              <w:jc w:val="left"/>
            </w:pPr>
            <w:r>
              <w:rPr>
                <w:rFonts w:ascii="Times New Roman" w:hAnsi="Times New Roman" w:eastAsia="宋体"/>
                <w:b w:val="0"/>
                <w:color w:val="000000"/>
                <w:sz w:val="21"/>
              </w:rPr>
              <w:t>progress_report_interval_seconds</w:t>
            </w:r>
          </w:p>
        </w:tc>
        <w:tc>
          <w:tcPr>
            <w:tcW w:w="1729" w:type="dxa"/>
            <w:vAlign w:val="center"/>
          </w:tcPr>
          <w:p w14:paraId="7BEE0639">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C02FFE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3FD402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A55F052">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4DAC5A4">
            <w:pPr>
              <w:keepNext w:val="0"/>
              <w:wordWrap/>
              <w:snapToGrid w:val="0"/>
              <w:spacing w:before="0" w:after="0" w:line="264" w:lineRule="auto"/>
              <w:ind w:firstLine="0"/>
              <w:jc w:val="left"/>
            </w:pPr>
            <w:r>
              <w:rPr>
                <w:rFonts w:ascii="Times New Roman" w:hAnsi="Times New Roman" w:eastAsia="宋体"/>
                <w:b w:val="0"/>
                <w:color w:val="000000"/>
                <w:sz w:val="21"/>
              </w:rPr>
              <w:t>上报间隔快照</w:t>
            </w:r>
          </w:p>
        </w:tc>
      </w:tr>
      <w:tr w14:paraId="762D73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294BA85">
            <w:pPr>
              <w:keepNext w:val="0"/>
              <w:wordWrap/>
              <w:snapToGrid w:val="0"/>
              <w:spacing w:before="0" w:after="0" w:line="264" w:lineRule="auto"/>
              <w:ind w:firstLine="0"/>
              <w:jc w:val="left"/>
            </w:pPr>
            <w:r>
              <w:rPr>
                <w:rFonts w:ascii="Times New Roman" w:hAnsi="Times New Roman" w:eastAsia="宋体"/>
                <w:b w:val="0"/>
                <w:color w:val="000000"/>
                <w:sz w:val="21"/>
              </w:rPr>
              <w:t>study_tolerance_seconds</w:t>
            </w:r>
          </w:p>
        </w:tc>
        <w:tc>
          <w:tcPr>
            <w:tcW w:w="1729" w:type="dxa"/>
            <w:vAlign w:val="center"/>
          </w:tcPr>
          <w:p w14:paraId="484082D7">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E5FF20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201A14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82C924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67B0460">
            <w:pPr>
              <w:keepNext w:val="0"/>
              <w:wordWrap/>
              <w:snapToGrid w:val="0"/>
              <w:spacing w:before="0" w:after="0" w:line="264" w:lineRule="auto"/>
              <w:ind w:firstLine="0"/>
              <w:jc w:val="left"/>
            </w:pPr>
            <w:r>
              <w:rPr>
                <w:rFonts w:ascii="Times New Roman" w:hAnsi="Times New Roman" w:eastAsia="宋体"/>
                <w:b w:val="0"/>
                <w:color w:val="000000"/>
                <w:sz w:val="21"/>
              </w:rPr>
              <w:t>学时误差快照</w:t>
            </w:r>
          </w:p>
        </w:tc>
      </w:tr>
      <w:tr w14:paraId="3D953D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C37A569">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7F7F03E0">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6989302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0B1A4C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700F2ED">
            <w:pPr>
              <w:keepNext w:val="0"/>
              <w:wordWrap/>
              <w:snapToGrid w:val="0"/>
              <w:spacing w:before="0" w:after="0" w:line="264" w:lineRule="auto"/>
              <w:ind w:firstLine="0"/>
              <w:jc w:val="left"/>
            </w:pPr>
            <w:r>
              <w:rPr>
                <w:rFonts w:ascii="Times New Roman" w:hAnsi="Times New Roman" w:eastAsia="宋体"/>
                <w:b w:val="0"/>
                <w:color w:val="000000"/>
                <w:sz w:val="21"/>
              </w:rPr>
              <w:t>'NOT_STARTED'</w:t>
            </w:r>
          </w:p>
        </w:tc>
        <w:tc>
          <w:tcPr>
            <w:tcW w:w="2494" w:type="dxa"/>
            <w:vAlign w:val="center"/>
          </w:tcPr>
          <w:p w14:paraId="0D0989E2">
            <w:pPr>
              <w:keepNext w:val="0"/>
              <w:wordWrap/>
              <w:snapToGrid w:val="0"/>
              <w:spacing w:before="0" w:after="0" w:line="264" w:lineRule="auto"/>
              <w:ind w:firstLine="0"/>
              <w:jc w:val="left"/>
            </w:pPr>
            <w:r>
              <w:rPr>
                <w:rFonts w:ascii="Times New Roman" w:hAnsi="Times New Roman" w:eastAsia="宋体"/>
                <w:b w:val="0"/>
                <w:color w:val="000000"/>
                <w:sz w:val="21"/>
              </w:rPr>
              <w:t>学习状态</w:t>
            </w:r>
          </w:p>
        </w:tc>
      </w:tr>
      <w:tr w14:paraId="71F9A2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B33D0CC">
            <w:pPr>
              <w:keepNext w:val="0"/>
              <w:wordWrap/>
              <w:snapToGrid w:val="0"/>
              <w:spacing w:before="0" w:after="0" w:line="264" w:lineRule="auto"/>
              <w:ind w:firstLine="0"/>
              <w:jc w:val="left"/>
            </w:pPr>
            <w:r>
              <w:rPr>
                <w:rFonts w:ascii="Times New Roman" w:hAnsi="Times New Roman" w:eastAsia="宋体"/>
                <w:b w:val="0"/>
                <w:color w:val="000000"/>
                <w:sz w:val="21"/>
              </w:rPr>
              <w:t>completed_at</w:t>
            </w:r>
          </w:p>
        </w:tc>
        <w:tc>
          <w:tcPr>
            <w:tcW w:w="1729" w:type="dxa"/>
            <w:vAlign w:val="center"/>
          </w:tcPr>
          <w:p w14:paraId="5B6B694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5DA495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F51350E">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6C028ECE">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0A838315">
            <w:pPr>
              <w:keepNext w:val="0"/>
              <w:wordWrap/>
              <w:snapToGrid w:val="0"/>
              <w:spacing w:before="0" w:after="0" w:line="264" w:lineRule="auto"/>
              <w:ind w:firstLine="0"/>
              <w:jc w:val="left"/>
            </w:pPr>
            <w:r>
              <w:rPr>
                <w:rFonts w:ascii="Times New Roman" w:hAnsi="Times New Roman" w:eastAsia="宋体"/>
                <w:b w:val="0"/>
                <w:color w:val="000000"/>
                <w:sz w:val="21"/>
              </w:rPr>
              <w:t>完成时间</w:t>
            </w:r>
          </w:p>
        </w:tc>
      </w:tr>
      <w:tr w14:paraId="52B4B2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0143EB3">
            <w:pPr>
              <w:keepNext w:val="0"/>
              <w:wordWrap/>
              <w:snapToGrid w:val="0"/>
              <w:spacing w:before="0" w:after="0" w:line="264" w:lineRule="auto"/>
              <w:ind w:firstLine="0"/>
              <w:jc w:val="left"/>
            </w:pPr>
            <w:r>
              <w:rPr>
                <w:rFonts w:ascii="Times New Roman" w:hAnsi="Times New Roman" w:eastAsia="宋体"/>
                <w:b w:val="0"/>
                <w:color w:val="000000"/>
                <w:sz w:val="21"/>
              </w:rPr>
              <w:t>version</w:t>
            </w:r>
          </w:p>
        </w:tc>
        <w:tc>
          <w:tcPr>
            <w:tcW w:w="1729" w:type="dxa"/>
            <w:vAlign w:val="center"/>
          </w:tcPr>
          <w:p w14:paraId="4D83A8F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90CCE3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91B5DB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B4B1D8D">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1C7973E5">
            <w:pPr>
              <w:keepNext w:val="0"/>
              <w:wordWrap/>
              <w:snapToGrid w:val="0"/>
              <w:spacing w:before="0" w:after="0" w:line="264" w:lineRule="auto"/>
              <w:ind w:firstLine="0"/>
              <w:jc w:val="left"/>
            </w:pPr>
            <w:r>
              <w:rPr>
                <w:rFonts w:ascii="Times New Roman" w:hAnsi="Times New Roman" w:eastAsia="宋体"/>
                <w:b w:val="0"/>
                <w:color w:val="000000"/>
                <w:sz w:val="21"/>
              </w:rPr>
              <w:t>乐观锁版本</w:t>
            </w:r>
          </w:p>
        </w:tc>
      </w:tr>
      <w:tr w14:paraId="01ABF7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E742669">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1AFD7B5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09C016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2070D5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78C32C9">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7FAC7039">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302E1B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CEDDA79">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4ABB3774">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51593B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964632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2FF326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0BE02A4F">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4627D5D7">
      <w:pPr>
        <w:keepNext w:val="0"/>
        <w:spacing w:line="360" w:lineRule="auto"/>
        <w:ind w:firstLine="480"/>
      </w:pPr>
    </w:p>
    <w:p w14:paraId="2C2B06C2">
      <w:pPr>
        <w:keepNext w:val="0"/>
        <w:spacing w:line="360" w:lineRule="auto"/>
        <w:ind w:firstLine="0"/>
        <w:jc w:val="both"/>
      </w:pPr>
      <w:r>
        <w:rPr>
          <w:rFonts w:ascii="Times New Roman" w:hAnsi="Times New Roman" w:eastAsia="宋体"/>
          <w:b w:val="0"/>
          <w:color w:val="000000"/>
          <w:sz w:val="21"/>
        </w:rPr>
        <w:t>所属数据库为road_training_learning。</w:t>
      </w:r>
    </w:p>
    <w:p w14:paraId="00AE3573">
      <w:pPr>
        <w:keepNext w:val="0"/>
        <w:spacing w:line="360" w:lineRule="auto"/>
        <w:ind w:firstLine="480"/>
        <w:jc w:val="left"/>
      </w:pPr>
      <w:r>
        <w:rPr>
          <w:rFonts w:ascii="Times New Roman" w:hAnsi="Times New Roman" w:eastAsia="宋体"/>
          <w:b w:val="0"/>
          <w:color w:val="000000"/>
          <w:sz w:val="21"/>
        </w:rPr>
        <w:t>逻辑关联：enterprise_id→train_org.id；user_id→sys_user.id；task_id→train_plan_user.id；plan_id→train_plan.id；plan_course_id→train_plan_course.id。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11F2FC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7F3BD2C7">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255452F9">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37CA716A">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0BC165BA">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4C37AE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9D3568B">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273E056A">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22D28098">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0DBF5073">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6B3E1B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3937496E">
            <w:pPr>
              <w:keepNext w:val="0"/>
              <w:wordWrap/>
              <w:snapToGrid w:val="0"/>
              <w:spacing w:before="0" w:after="0" w:line="264" w:lineRule="auto"/>
              <w:ind w:firstLine="0"/>
              <w:jc w:val="left"/>
            </w:pPr>
            <w:r>
              <w:rPr>
                <w:rFonts w:ascii="Times New Roman" w:hAnsi="Times New Roman" w:eastAsia="宋体"/>
                <w:b w:val="0"/>
                <w:color w:val="000000"/>
                <w:sz w:val="21"/>
              </w:rPr>
              <w:t>uk_study_progress_course</w:t>
            </w:r>
          </w:p>
        </w:tc>
        <w:tc>
          <w:tcPr>
            <w:tcW w:w="680" w:type="dxa"/>
            <w:vAlign w:val="center"/>
          </w:tcPr>
          <w:p w14:paraId="2DF06D22">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1F3EA00A">
            <w:pPr>
              <w:keepNext w:val="0"/>
              <w:wordWrap/>
              <w:snapToGrid w:val="0"/>
              <w:spacing w:before="0" w:after="0" w:line="264" w:lineRule="auto"/>
              <w:ind w:firstLine="0"/>
              <w:jc w:val="left"/>
            </w:pPr>
            <w:r>
              <w:rPr>
                <w:rFonts w:ascii="Times New Roman" w:hAnsi="Times New Roman" w:eastAsia="宋体"/>
                <w:b w:val="0"/>
                <w:color w:val="000000"/>
                <w:sz w:val="21"/>
              </w:rPr>
              <w:t>enterprise_id, user_id, plan_id, plan_course_id</w:t>
            </w:r>
          </w:p>
        </w:tc>
        <w:tc>
          <w:tcPr>
            <w:tcW w:w="1304" w:type="dxa"/>
            <w:vAlign w:val="center"/>
          </w:tcPr>
          <w:p w14:paraId="7CA88892">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52E71D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2082C7EF">
            <w:pPr>
              <w:keepNext w:val="0"/>
              <w:wordWrap/>
              <w:snapToGrid w:val="0"/>
              <w:spacing w:before="0" w:after="0" w:line="264" w:lineRule="auto"/>
              <w:ind w:firstLine="0"/>
              <w:jc w:val="left"/>
            </w:pPr>
            <w:r>
              <w:rPr>
                <w:rFonts w:ascii="Times New Roman" w:hAnsi="Times New Roman" w:eastAsia="宋体"/>
                <w:b w:val="0"/>
                <w:color w:val="000000"/>
                <w:sz w:val="21"/>
              </w:rPr>
              <w:t>idx_study_progress_task</w:t>
            </w:r>
          </w:p>
        </w:tc>
        <w:tc>
          <w:tcPr>
            <w:tcW w:w="680" w:type="dxa"/>
            <w:vAlign w:val="center"/>
          </w:tcPr>
          <w:p w14:paraId="28E52B1F">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0B282F66">
            <w:pPr>
              <w:keepNext w:val="0"/>
              <w:wordWrap/>
              <w:snapToGrid w:val="0"/>
              <w:spacing w:before="0" w:after="0" w:line="264" w:lineRule="auto"/>
              <w:ind w:firstLine="0"/>
              <w:jc w:val="left"/>
            </w:pPr>
            <w:r>
              <w:rPr>
                <w:rFonts w:ascii="Times New Roman" w:hAnsi="Times New Roman" w:eastAsia="宋体"/>
                <w:b w:val="0"/>
                <w:color w:val="000000"/>
                <w:sz w:val="21"/>
              </w:rPr>
              <w:t>enterprise_id, task_id, status</w:t>
            </w:r>
          </w:p>
        </w:tc>
        <w:tc>
          <w:tcPr>
            <w:tcW w:w="1304" w:type="dxa"/>
            <w:vAlign w:val="center"/>
          </w:tcPr>
          <w:p w14:paraId="37373EBA">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6A11DF90">
      <w:pPr>
        <w:keepNext w:val="0"/>
        <w:spacing w:line="360" w:lineRule="auto"/>
        <w:ind w:firstLine="480"/>
      </w:pPr>
    </w:p>
    <w:p w14:paraId="2AA04EDD">
      <w:pPr>
        <w:keepNext/>
        <w:spacing w:line="360" w:lineRule="auto"/>
        <w:ind w:firstLine="480"/>
        <w:jc w:val="both"/>
      </w:pPr>
      <w:r>
        <w:rPr>
          <w:rFonts w:ascii="Times New Roman" w:hAnsi="Times New Roman" w:eastAsia="宋体"/>
          <w:b w:val="0"/>
          <w:color w:val="000000"/>
          <w:sz w:val="24"/>
        </w:rPr>
        <w:t>抽验任务表记录一次核验要求及其截止时间，任务可以没有提交记录。</w:t>
      </w:r>
    </w:p>
    <w:p w14:paraId="3678981B">
      <w:pPr>
        <w:pStyle w:val="15"/>
        <w:keepNext/>
        <w:spacing w:before="120" w:after="120"/>
        <w:ind w:firstLine="0"/>
        <w:jc w:val="center"/>
      </w:pPr>
      <w:r>
        <w:rPr>
          <w:rFonts w:ascii="Times New Roman" w:hAnsi="Times New Roman" w:eastAsia="宋体"/>
          <w:b w:val="0"/>
          <w:color w:val="000000"/>
          <w:sz w:val="21"/>
        </w:rPr>
        <w:t>表4-8 face_check_task表结构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58BCB0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1FD29A44">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30ECC0BE">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6BF570C6">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1C3A9675">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086B674D">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30C19C6C">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420ABD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743AAAD">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46A7EDE7">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7A4E561">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39E97D5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B85FD6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C0BCA53">
            <w:pPr>
              <w:keepNext w:val="0"/>
              <w:wordWrap/>
              <w:snapToGrid w:val="0"/>
              <w:spacing w:before="0" w:after="0" w:line="264" w:lineRule="auto"/>
              <w:ind w:firstLine="0"/>
              <w:jc w:val="left"/>
            </w:pPr>
            <w:r>
              <w:rPr>
                <w:rFonts w:ascii="Times New Roman" w:hAnsi="Times New Roman" w:eastAsia="宋体"/>
                <w:b w:val="0"/>
                <w:color w:val="000000"/>
                <w:sz w:val="21"/>
              </w:rPr>
              <w:t>人脸抽验任务ID</w:t>
            </w:r>
          </w:p>
        </w:tc>
      </w:tr>
      <w:tr w14:paraId="556233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6CFEEF2">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03C92DC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C2E44B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08D385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7402C5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A84194B">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08E4AD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F9CE030">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387A9E0D">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DDCC0B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1BBDE1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8EECF0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E8A6465">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399196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885BC35">
            <w:pPr>
              <w:keepNext w:val="0"/>
              <w:wordWrap/>
              <w:snapToGrid w:val="0"/>
              <w:spacing w:before="0" w:after="0" w:line="264" w:lineRule="auto"/>
              <w:ind w:firstLine="0"/>
              <w:jc w:val="left"/>
            </w:pPr>
            <w:r>
              <w:rPr>
                <w:rFonts w:ascii="Times New Roman" w:hAnsi="Times New Roman" w:eastAsia="宋体"/>
                <w:b w:val="0"/>
                <w:color w:val="000000"/>
                <w:sz w:val="21"/>
              </w:rPr>
              <w:t>session_id</w:t>
            </w:r>
          </w:p>
        </w:tc>
        <w:tc>
          <w:tcPr>
            <w:tcW w:w="1729" w:type="dxa"/>
            <w:vAlign w:val="center"/>
          </w:tcPr>
          <w:p w14:paraId="279C9F1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615ED0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7D7722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E5A61F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8C93F5D">
            <w:pPr>
              <w:keepNext w:val="0"/>
              <w:wordWrap/>
              <w:snapToGrid w:val="0"/>
              <w:spacing w:before="0" w:after="0" w:line="264" w:lineRule="auto"/>
              <w:ind w:firstLine="0"/>
              <w:jc w:val="left"/>
            </w:pPr>
            <w:r>
              <w:rPr>
                <w:rFonts w:ascii="Times New Roman" w:hAnsi="Times New Roman" w:eastAsia="宋体"/>
                <w:b w:val="0"/>
                <w:color w:val="000000"/>
                <w:sz w:val="21"/>
              </w:rPr>
              <w:t>学习会话ID</w:t>
            </w:r>
          </w:p>
        </w:tc>
      </w:tr>
      <w:tr w14:paraId="17B0A7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154C99A">
            <w:pPr>
              <w:keepNext w:val="0"/>
              <w:wordWrap/>
              <w:snapToGrid w:val="0"/>
              <w:spacing w:before="0" w:after="0" w:line="264" w:lineRule="auto"/>
              <w:ind w:firstLine="0"/>
              <w:jc w:val="left"/>
            </w:pPr>
            <w:r>
              <w:rPr>
                <w:rFonts w:ascii="Times New Roman" w:hAnsi="Times New Roman" w:eastAsia="宋体"/>
                <w:b w:val="0"/>
                <w:color w:val="000000"/>
                <w:sz w:val="21"/>
              </w:rPr>
              <w:t>training_task_id</w:t>
            </w:r>
          </w:p>
        </w:tc>
        <w:tc>
          <w:tcPr>
            <w:tcW w:w="1729" w:type="dxa"/>
            <w:vAlign w:val="center"/>
          </w:tcPr>
          <w:p w14:paraId="25D672B9">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94B93D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ABE315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E247FE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CE46464">
            <w:pPr>
              <w:keepNext w:val="0"/>
              <w:wordWrap/>
              <w:snapToGrid w:val="0"/>
              <w:spacing w:before="0" w:after="0" w:line="264" w:lineRule="auto"/>
              <w:ind w:firstLine="0"/>
              <w:jc w:val="left"/>
            </w:pPr>
            <w:r>
              <w:rPr>
                <w:rFonts w:ascii="Times New Roman" w:hAnsi="Times New Roman" w:eastAsia="宋体"/>
                <w:b w:val="0"/>
                <w:color w:val="000000"/>
                <w:sz w:val="21"/>
              </w:rPr>
              <w:t>培训任务ID</w:t>
            </w:r>
          </w:p>
        </w:tc>
      </w:tr>
      <w:tr w14:paraId="1FD58D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7F4E39C">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25599AC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CDDCF3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F52B13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08A7FB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DCFEBAF">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5E11DC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8044850">
            <w:pPr>
              <w:keepNext w:val="0"/>
              <w:wordWrap/>
              <w:snapToGrid w:val="0"/>
              <w:spacing w:before="0" w:after="0" w:line="264" w:lineRule="auto"/>
              <w:ind w:firstLine="0"/>
              <w:jc w:val="left"/>
            </w:pPr>
            <w:r>
              <w:rPr>
                <w:rFonts w:ascii="Times New Roman" w:hAnsi="Times New Roman" w:eastAsia="宋体"/>
                <w:b w:val="0"/>
                <w:color w:val="000000"/>
                <w:sz w:val="21"/>
              </w:rPr>
              <w:t>plan_course_id</w:t>
            </w:r>
          </w:p>
        </w:tc>
        <w:tc>
          <w:tcPr>
            <w:tcW w:w="1729" w:type="dxa"/>
            <w:vAlign w:val="center"/>
          </w:tcPr>
          <w:p w14:paraId="01B5D5C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F4D9CB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9842A7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9CD0C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963DDE0">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2DC44C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33623C8">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3E9EC81A">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6E3253B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03AD0E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B25615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A08D24D">
            <w:pPr>
              <w:keepNext w:val="0"/>
              <w:wordWrap/>
              <w:snapToGrid w:val="0"/>
              <w:spacing w:before="0" w:after="0" w:line="264" w:lineRule="auto"/>
              <w:ind w:firstLine="0"/>
              <w:jc w:val="left"/>
            </w:pPr>
            <w:r>
              <w:rPr>
                <w:rFonts w:ascii="Times New Roman" w:hAnsi="Times New Roman" w:eastAsia="宋体"/>
                <w:b w:val="0"/>
                <w:color w:val="000000"/>
                <w:sz w:val="21"/>
              </w:rPr>
              <w:t>PENDING、PASSED、FAILED、TIMED_OUT或CANCELLED</w:t>
            </w:r>
          </w:p>
        </w:tc>
      </w:tr>
      <w:tr w14:paraId="3CBFB6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B932C69">
            <w:pPr>
              <w:keepNext w:val="0"/>
              <w:wordWrap/>
              <w:snapToGrid w:val="0"/>
              <w:spacing w:before="0" w:after="0" w:line="264" w:lineRule="auto"/>
              <w:ind w:firstLine="0"/>
              <w:jc w:val="left"/>
            </w:pPr>
            <w:r>
              <w:rPr>
                <w:rFonts w:ascii="Times New Roman" w:hAnsi="Times New Roman" w:eastAsia="宋体"/>
                <w:b w:val="0"/>
                <w:color w:val="000000"/>
                <w:sz w:val="21"/>
              </w:rPr>
              <w:t>triggered_at</w:t>
            </w:r>
          </w:p>
        </w:tc>
        <w:tc>
          <w:tcPr>
            <w:tcW w:w="1729" w:type="dxa"/>
            <w:vAlign w:val="center"/>
          </w:tcPr>
          <w:p w14:paraId="59518905">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F0B17C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0EDF64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437D6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9DFCAD0">
            <w:pPr>
              <w:keepNext w:val="0"/>
              <w:wordWrap/>
              <w:snapToGrid w:val="0"/>
              <w:spacing w:before="0" w:after="0" w:line="264" w:lineRule="auto"/>
              <w:ind w:firstLine="0"/>
              <w:jc w:val="left"/>
            </w:pPr>
            <w:r>
              <w:rPr>
                <w:rFonts w:ascii="Times New Roman" w:hAnsi="Times New Roman" w:eastAsia="宋体"/>
                <w:b w:val="0"/>
                <w:color w:val="000000"/>
                <w:sz w:val="21"/>
              </w:rPr>
              <w:t>触发时间</w:t>
            </w:r>
          </w:p>
        </w:tc>
      </w:tr>
      <w:tr w14:paraId="59DA88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D2023AB">
            <w:pPr>
              <w:keepNext w:val="0"/>
              <w:wordWrap/>
              <w:snapToGrid w:val="0"/>
              <w:spacing w:before="0" w:after="0" w:line="264" w:lineRule="auto"/>
              <w:ind w:firstLine="0"/>
              <w:jc w:val="left"/>
            </w:pPr>
            <w:r>
              <w:rPr>
                <w:rFonts w:ascii="Times New Roman" w:hAnsi="Times New Roman" w:eastAsia="宋体"/>
                <w:b w:val="0"/>
                <w:color w:val="000000"/>
                <w:sz w:val="21"/>
              </w:rPr>
              <w:t>deadline_at</w:t>
            </w:r>
          </w:p>
        </w:tc>
        <w:tc>
          <w:tcPr>
            <w:tcW w:w="1729" w:type="dxa"/>
            <w:vAlign w:val="center"/>
          </w:tcPr>
          <w:p w14:paraId="4E4E1621">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55C94E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3991A4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79634A9">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0744CC1">
            <w:pPr>
              <w:keepNext w:val="0"/>
              <w:wordWrap/>
              <w:snapToGrid w:val="0"/>
              <w:spacing w:before="0" w:after="0" w:line="264" w:lineRule="auto"/>
              <w:ind w:firstLine="0"/>
              <w:jc w:val="left"/>
            </w:pPr>
            <w:r>
              <w:rPr>
                <w:rFonts w:ascii="Times New Roman" w:hAnsi="Times New Roman" w:eastAsia="宋体"/>
                <w:b w:val="0"/>
                <w:color w:val="000000"/>
                <w:sz w:val="21"/>
              </w:rPr>
              <w:t>提交截止时间</w:t>
            </w:r>
          </w:p>
        </w:tc>
      </w:tr>
      <w:tr w14:paraId="0E63FF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A755C6B">
            <w:pPr>
              <w:keepNext w:val="0"/>
              <w:wordWrap/>
              <w:snapToGrid w:val="0"/>
              <w:spacing w:before="0" w:after="0" w:line="264" w:lineRule="auto"/>
              <w:ind w:firstLine="0"/>
              <w:jc w:val="left"/>
            </w:pPr>
            <w:r>
              <w:rPr>
                <w:rFonts w:ascii="Times New Roman" w:hAnsi="Times New Roman" w:eastAsia="宋体"/>
                <w:b w:val="0"/>
                <w:color w:val="000000"/>
                <w:sz w:val="21"/>
              </w:rPr>
              <w:t>attempt_count</w:t>
            </w:r>
          </w:p>
        </w:tc>
        <w:tc>
          <w:tcPr>
            <w:tcW w:w="1729" w:type="dxa"/>
            <w:vAlign w:val="center"/>
          </w:tcPr>
          <w:p w14:paraId="07223B1E">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7756743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309B95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4BADD29">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358CD5DC">
            <w:pPr>
              <w:keepNext w:val="0"/>
              <w:wordWrap/>
              <w:snapToGrid w:val="0"/>
              <w:spacing w:before="0" w:after="0" w:line="264" w:lineRule="auto"/>
              <w:ind w:firstLine="0"/>
              <w:jc w:val="left"/>
            </w:pPr>
            <w:r>
              <w:rPr>
                <w:rFonts w:ascii="Times New Roman" w:hAnsi="Times New Roman" w:eastAsia="宋体"/>
                <w:b w:val="0"/>
                <w:color w:val="000000"/>
                <w:sz w:val="21"/>
              </w:rPr>
              <w:t>已提交次数</w:t>
            </w:r>
          </w:p>
        </w:tc>
      </w:tr>
      <w:tr w14:paraId="1897BC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92FE0BB">
            <w:pPr>
              <w:keepNext w:val="0"/>
              <w:wordWrap/>
              <w:snapToGrid w:val="0"/>
              <w:spacing w:before="0" w:after="0" w:line="264" w:lineRule="auto"/>
              <w:ind w:firstLine="0"/>
              <w:jc w:val="left"/>
            </w:pPr>
            <w:r>
              <w:rPr>
                <w:rFonts w:ascii="Times New Roman" w:hAnsi="Times New Roman" w:eastAsia="宋体"/>
                <w:b w:val="0"/>
                <w:color w:val="000000"/>
                <w:sz w:val="21"/>
              </w:rPr>
              <w:t>max_attempts</w:t>
            </w:r>
          </w:p>
        </w:tc>
        <w:tc>
          <w:tcPr>
            <w:tcW w:w="1729" w:type="dxa"/>
            <w:vAlign w:val="center"/>
          </w:tcPr>
          <w:p w14:paraId="3454797B">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4D73EFE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F501A7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736A44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75062B3">
            <w:pPr>
              <w:keepNext w:val="0"/>
              <w:wordWrap/>
              <w:snapToGrid w:val="0"/>
              <w:spacing w:before="0" w:after="0" w:line="264" w:lineRule="auto"/>
              <w:ind w:firstLine="0"/>
              <w:jc w:val="left"/>
            </w:pPr>
            <w:r>
              <w:rPr>
                <w:rFonts w:ascii="Times New Roman" w:hAnsi="Times New Roman" w:eastAsia="宋体"/>
                <w:b w:val="0"/>
                <w:color w:val="000000"/>
                <w:sz w:val="21"/>
              </w:rPr>
              <w:t>最多提交次数</w:t>
            </w:r>
          </w:p>
        </w:tc>
      </w:tr>
      <w:tr w14:paraId="72A0DC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114CEA5">
            <w:pPr>
              <w:keepNext w:val="0"/>
              <w:wordWrap/>
              <w:snapToGrid w:val="0"/>
              <w:spacing w:before="0" w:after="0" w:line="264" w:lineRule="auto"/>
              <w:ind w:firstLine="0"/>
              <w:jc w:val="left"/>
            </w:pPr>
            <w:r>
              <w:rPr>
                <w:rFonts w:ascii="Times New Roman" w:hAnsi="Times New Roman" w:eastAsia="宋体"/>
                <w:b w:val="0"/>
                <w:color w:val="000000"/>
                <w:sz w:val="21"/>
              </w:rPr>
              <w:t>result</w:t>
            </w:r>
          </w:p>
        </w:tc>
        <w:tc>
          <w:tcPr>
            <w:tcW w:w="1729" w:type="dxa"/>
            <w:vAlign w:val="center"/>
          </w:tcPr>
          <w:p w14:paraId="269A9301">
            <w:pPr>
              <w:keepNext w:val="0"/>
              <w:wordWrap/>
              <w:snapToGrid w:val="0"/>
              <w:spacing w:before="0" w:after="0" w:line="264" w:lineRule="auto"/>
              <w:ind w:firstLine="0"/>
              <w:jc w:val="left"/>
            </w:pPr>
            <w:r>
              <w:rPr>
                <w:rFonts w:ascii="Times New Roman" w:hAnsi="Times New Roman" w:eastAsia="宋体"/>
                <w:b w:val="0"/>
                <w:color w:val="000000"/>
                <w:sz w:val="21"/>
              </w:rPr>
              <w:t>VARCHAR(32)</w:t>
            </w:r>
          </w:p>
        </w:tc>
        <w:tc>
          <w:tcPr>
            <w:tcW w:w="765" w:type="dxa"/>
            <w:vAlign w:val="center"/>
          </w:tcPr>
          <w:p w14:paraId="763040D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423B0C6">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BDC02FD">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6814316">
            <w:pPr>
              <w:keepNext w:val="0"/>
              <w:wordWrap/>
              <w:snapToGrid w:val="0"/>
              <w:spacing w:before="0" w:after="0" w:line="264" w:lineRule="auto"/>
              <w:ind w:firstLine="0"/>
              <w:jc w:val="left"/>
            </w:pPr>
            <w:r>
              <w:rPr>
                <w:rFonts w:ascii="Times New Roman" w:hAnsi="Times New Roman" w:eastAsia="宋体"/>
                <w:b w:val="0"/>
                <w:color w:val="000000"/>
                <w:sz w:val="21"/>
              </w:rPr>
              <w:t>最终或最近一次核验结果</w:t>
            </w:r>
          </w:p>
        </w:tc>
      </w:tr>
      <w:tr w14:paraId="6062CA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6707C24">
            <w:pPr>
              <w:keepNext w:val="0"/>
              <w:wordWrap/>
              <w:snapToGrid w:val="0"/>
              <w:spacing w:before="0" w:after="0" w:line="264" w:lineRule="auto"/>
              <w:ind w:firstLine="0"/>
              <w:jc w:val="left"/>
            </w:pPr>
            <w:r>
              <w:rPr>
                <w:rFonts w:ascii="Times New Roman" w:hAnsi="Times New Roman" w:eastAsia="宋体"/>
                <w:b w:val="0"/>
                <w:color w:val="000000"/>
                <w:sz w:val="21"/>
              </w:rPr>
              <w:t>failure_reason</w:t>
            </w:r>
          </w:p>
        </w:tc>
        <w:tc>
          <w:tcPr>
            <w:tcW w:w="1729" w:type="dxa"/>
            <w:vAlign w:val="center"/>
          </w:tcPr>
          <w:p w14:paraId="76BC6AF7">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15C7544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86DEE48">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F7AB301">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4671330">
            <w:pPr>
              <w:keepNext w:val="0"/>
              <w:wordWrap/>
              <w:snapToGrid w:val="0"/>
              <w:spacing w:before="0" w:after="0" w:line="264" w:lineRule="auto"/>
              <w:ind w:firstLine="0"/>
              <w:jc w:val="left"/>
            </w:pPr>
            <w:r>
              <w:rPr>
                <w:rFonts w:ascii="Times New Roman" w:hAnsi="Times New Roman" w:eastAsia="宋体"/>
                <w:b w:val="0"/>
                <w:color w:val="000000"/>
                <w:sz w:val="21"/>
              </w:rPr>
              <w:t>失败原因</w:t>
            </w:r>
          </w:p>
        </w:tc>
      </w:tr>
      <w:tr w14:paraId="5F50B1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C380CAD">
            <w:pPr>
              <w:keepNext w:val="0"/>
              <w:wordWrap/>
              <w:snapToGrid w:val="0"/>
              <w:spacing w:before="0" w:after="0" w:line="264" w:lineRule="auto"/>
              <w:ind w:firstLine="0"/>
              <w:jc w:val="left"/>
            </w:pPr>
            <w:r>
              <w:rPr>
                <w:rFonts w:ascii="Times New Roman" w:hAnsi="Times New Roman" w:eastAsia="宋体"/>
                <w:b w:val="0"/>
                <w:color w:val="000000"/>
                <w:sz w:val="21"/>
              </w:rPr>
              <w:t>similarity</w:t>
            </w:r>
          </w:p>
        </w:tc>
        <w:tc>
          <w:tcPr>
            <w:tcW w:w="1729" w:type="dxa"/>
            <w:vAlign w:val="center"/>
          </w:tcPr>
          <w:p w14:paraId="6292D1F4">
            <w:pPr>
              <w:keepNext w:val="0"/>
              <w:wordWrap/>
              <w:snapToGrid w:val="0"/>
              <w:spacing w:before="0" w:after="0" w:line="264" w:lineRule="auto"/>
              <w:ind w:firstLine="0"/>
              <w:jc w:val="left"/>
            </w:pPr>
            <w:r>
              <w:rPr>
                <w:rFonts w:ascii="Times New Roman" w:hAnsi="Times New Roman" w:eastAsia="宋体"/>
                <w:b w:val="0"/>
                <w:color w:val="000000"/>
                <w:sz w:val="21"/>
              </w:rPr>
              <w:t>DECIMAL(9,6)</w:t>
            </w:r>
          </w:p>
        </w:tc>
        <w:tc>
          <w:tcPr>
            <w:tcW w:w="765" w:type="dxa"/>
            <w:vAlign w:val="center"/>
          </w:tcPr>
          <w:p w14:paraId="0656713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F39EE92">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17ACD12">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A7BA9D4">
            <w:pPr>
              <w:keepNext w:val="0"/>
              <w:wordWrap/>
              <w:snapToGrid w:val="0"/>
              <w:spacing w:before="0" w:after="0" w:line="264" w:lineRule="auto"/>
              <w:ind w:firstLine="0"/>
              <w:jc w:val="left"/>
            </w:pPr>
            <w:r>
              <w:rPr>
                <w:rFonts w:ascii="Times New Roman" w:hAnsi="Times New Roman" w:eastAsia="宋体"/>
                <w:b w:val="0"/>
                <w:color w:val="000000"/>
                <w:sz w:val="21"/>
              </w:rPr>
              <w:t>SFace余弦相似度</w:t>
            </w:r>
          </w:p>
        </w:tc>
      </w:tr>
      <w:tr w14:paraId="3295AB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B9DC968">
            <w:pPr>
              <w:keepNext w:val="0"/>
              <w:wordWrap/>
              <w:snapToGrid w:val="0"/>
              <w:spacing w:before="0" w:after="0" w:line="264" w:lineRule="auto"/>
              <w:ind w:firstLine="0"/>
              <w:jc w:val="left"/>
            </w:pPr>
            <w:r>
              <w:rPr>
                <w:rFonts w:ascii="Times New Roman" w:hAnsi="Times New Roman" w:eastAsia="宋体"/>
                <w:b w:val="0"/>
                <w:color w:val="000000"/>
                <w:sz w:val="21"/>
              </w:rPr>
              <w:t>completed_at</w:t>
            </w:r>
          </w:p>
        </w:tc>
        <w:tc>
          <w:tcPr>
            <w:tcW w:w="1729" w:type="dxa"/>
            <w:vAlign w:val="center"/>
          </w:tcPr>
          <w:p w14:paraId="62F74F53">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1AA9345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191C533">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B634E50">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4D4B1DC">
            <w:pPr>
              <w:keepNext w:val="0"/>
              <w:wordWrap/>
              <w:snapToGrid w:val="0"/>
              <w:spacing w:before="0" w:after="0" w:line="264" w:lineRule="auto"/>
              <w:ind w:firstLine="0"/>
              <w:jc w:val="left"/>
            </w:pPr>
            <w:r>
              <w:rPr>
                <w:rFonts w:ascii="Times New Roman" w:hAnsi="Times New Roman" w:eastAsia="宋体"/>
                <w:b w:val="0"/>
                <w:color w:val="000000"/>
                <w:sz w:val="21"/>
              </w:rPr>
              <w:t>终态时间</w:t>
            </w:r>
          </w:p>
        </w:tc>
      </w:tr>
      <w:tr w14:paraId="12A427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99A7877">
            <w:pPr>
              <w:keepNext w:val="0"/>
              <w:wordWrap/>
              <w:snapToGrid w:val="0"/>
              <w:spacing w:before="0" w:after="0" w:line="264" w:lineRule="auto"/>
              <w:ind w:firstLine="0"/>
              <w:jc w:val="left"/>
            </w:pPr>
            <w:r>
              <w:rPr>
                <w:rFonts w:ascii="Times New Roman" w:hAnsi="Times New Roman" w:eastAsia="宋体"/>
                <w:b w:val="0"/>
                <w:color w:val="000000"/>
                <w:sz w:val="21"/>
              </w:rPr>
              <w:t>version</w:t>
            </w:r>
          </w:p>
        </w:tc>
        <w:tc>
          <w:tcPr>
            <w:tcW w:w="1729" w:type="dxa"/>
            <w:vAlign w:val="center"/>
          </w:tcPr>
          <w:p w14:paraId="1497A96E">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D967DE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D8F9FE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2F8CCBD">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5935E8CA">
            <w:pPr>
              <w:keepNext w:val="0"/>
              <w:wordWrap/>
              <w:snapToGrid w:val="0"/>
              <w:spacing w:before="0" w:after="0" w:line="264" w:lineRule="auto"/>
              <w:ind w:firstLine="0"/>
              <w:jc w:val="left"/>
            </w:pPr>
            <w:r>
              <w:rPr>
                <w:rFonts w:ascii="Times New Roman" w:hAnsi="Times New Roman" w:eastAsia="宋体"/>
                <w:b w:val="0"/>
                <w:color w:val="000000"/>
                <w:sz w:val="21"/>
              </w:rPr>
              <w:t>乐观锁版本</w:t>
            </w:r>
          </w:p>
        </w:tc>
      </w:tr>
      <w:tr w14:paraId="1B1571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43F3E40">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3DAEE89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847A9B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455E41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D9179CD">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2AF476C2">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3BB806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E21F72F">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3E0F34A4">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050D88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A64F1B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DD3589B">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371F982A">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r w14:paraId="07A076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5AB54F9">
            <w:pPr>
              <w:keepNext w:val="0"/>
              <w:wordWrap/>
              <w:snapToGrid w:val="0"/>
              <w:spacing w:before="0" w:after="0" w:line="264" w:lineRule="auto"/>
              <w:ind w:firstLine="0"/>
              <w:jc w:val="left"/>
            </w:pPr>
            <w:r>
              <w:rPr>
                <w:rFonts w:ascii="Times New Roman" w:hAnsi="Times New Roman" w:eastAsia="宋体"/>
                <w:b w:val="0"/>
                <w:color w:val="000000"/>
                <w:sz w:val="21"/>
              </w:rPr>
              <w:t>pending_session_id</w:t>
            </w:r>
          </w:p>
        </w:tc>
        <w:tc>
          <w:tcPr>
            <w:tcW w:w="1729" w:type="dxa"/>
            <w:vAlign w:val="center"/>
          </w:tcPr>
          <w:p w14:paraId="5E50ECB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A24B9A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54383C3">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2E0C4EB2">
            <w:pPr>
              <w:keepNext w:val="0"/>
              <w:wordWrap/>
              <w:snapToGrid w:val="0"/>
              <w:spacing w:before="0" w:after="0" w:line="264" w:lineRule="auto"/>
              <w:ind w:firstLine="0"/>
              <w:jc w:val="left"/>
            </w:pPr>
            <w:r>
              <w:rPr>
                <w:rFonts w:ascii="Times New Roman" w:hAnsi="Times New Roman" w:eastAsia="宋体"/>
                <w:b w:val="0"/>
                <w:color w:val="000000"/>
                <w:sz w:val="21"/>
              </w:rPr>
              <w:t>生成列</w:t>
            </w:r>
          </w:p>
        </w:tc>
        <w:tc>
          <w:tcPr>
            <w:tcW w:w="2494" w:type="dxa"/>
            <w:vAlign w:val="center"/>
          </w:tcPr>
          <w:p w14:paraId="7B7CEBCF">
            <w:pPr>
              <w:keepNext w:val="0"/>
              <w:wordWrap/>
              <w:snapToGrid w:val="0"/>
              <w:spacing w:before="0" w:after="0" w:line="264" w:lineRule="auto"/>
              <w:ind w:firstLine="0"/>
              <w:jc w:val="left"/>
            </w:pPr>
            <w:r>
              <w:rPr>
                <w:rFonts w:ascii="Times New Roman" w:hAnsi="Times New Roman" w:eastAsia="宋体"/>
                <w:b w:val="0"/>
                <w:color w:val="000000"/>
                <w:sz w:val="21"/>
              </w:rPr>
              <w:t>待处理抽验任务唯一约束生成列</w:t>
            </w:r>
          </w:p>
        </w:tc>
      </w:tr>
    </w:tbl>
    <w:p w14:paraId="43D8DFD1">
      <w:pPr>
        <w:keepNext w:val="0"/>
        <w:spacing w:line="360" w:lineRule="auto"/>
        <w:ind w:firstLine="480"/>
      </w:pPr>
    </w:p>
    <w:p w14:paraId="400F6C5B">
      <w:pPr>
        <w:keepNext w:val="0"/>
        <w:spacing w:line="360" w:lineRule="auto"/>
        <w:ind w:firstLine="0"/>
        <w:jc w:val="both"/>
      </w:pPr>
      <w:r>
        <w:rPr>
          <w:rFonts w:ascii="Times New Roman" w:hAnsi="Times New Roman" w:eastAsia="宋体"/>
          <w:b w:val="0"/>
          <w:color w:val="000000"/>
          <w:sz w:val="21"/>
        </w:rPr>
        <w:t>所属数据库为road_training_learning。</w:t>
      </w:r>
    </w:p>
    <w:p w14:paraId="03F80F5E">
      <w:pPr>
        <w:keepNext w:val="0"/>
        <w:spacing w:line="360" w:lineRule="auto"/>
        <w:ind w:firstLine="480"/>
        <w:jc w:val="left"/>
      </w:pPr>
      <w:r>
        <w:rPr>
          <w:rFonts w:ascii="Times New Roman" w:hAnsi="Times New Roman" w:eastAsia="宋体"/>
          <w:b w:val="0"/>
          <w:color w:val="000000"/>
          <w:sz w:val="21"/>
        </w:rPr>
        <w:t>逻辑关联：enterprise_id→train_org.id；user_id→sys_user.id；session_id→study_session.id；training_task_id→train_plan_user.id；plan_id→train_plan.id；plan_course_id→train_plan_course.id。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2CBEA5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66B3AD7D">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7016ED75">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78B9EDCC">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4C08F834">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6D7AA8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5D8EABB">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7199B202">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7F2D77BF">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4613EE11">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1CD90A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50B62D23">
            <w:pPr>
              <w:keepNext w:val="0"/>
              <w:wordWrap/>
              <w:snapToGrid w:val="0"/>
              <w:spacing w:before="0" w:after="0" w:line="264" w:lineRule="auto"/>
              <w:ind w:firstLine="0"/>
              <w:jc w:val="left"/>
            </w:pPr>
            <w:r>
              <w:rPr>
                <w:rFonts w:ascii="Times New Roman" w:hAnsi="Times New Roman" w:eastAsia="宋体"/>
                <w:b w:val="0"/>
                <w:color w:val="000000"/>
                <w:sz w:val="21"/>
              </w:rPr>
              <w:t>uk_face_check_pending_session</w:t>
            </w:r>
          </w:p>
        </w:tc>
        <w:tc>
          <w:tcPr>
            <w:tcW w:w="680" w:type="dxa"/>
            <w:vAlign w:val="center"/>
          </w:tcPr>
          <w:p w14:paraId="6165F596">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62068081">
            <w:pPr>
              <w:keepNext w:val="0"/>
              <w:wordWrap/>
              <w:snapToGrid w:val="0"/>
              <w:spacing w:before="0" w:after="0" w:line="264" w:lineRule="auto"/>
              <w:ind w:firstLine="0"/>
              <w:jc w:val="left"/>
            </w:pPr>
            <w:r>
              <w:rPr>
                <w:rFonts w:ascii="Times New Roman" w:hAnsi="Times New Roman" w:eastAsia="宋体"/>
                <w:b w:val="0"/>
                <w:color w:val="000000"/>
                <w:sz w:val="21"/>
              </w:rPr>
              <w:t>pending_session_id</w:t>
            </w:r>
          </w:p>
        </w:tc>
        <w:tc>
          <w:tcPr>
            <w:tcW w:w="1304" w:type="dxa"/>
            <w:vAlign w:val="center"/>
          </w:tcPr>
          <w:p w14:paraId="088B59FE">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03922A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527CBDDB">
            <w:pPr>
              <w:keepNext w:val="0"/>
              <w:wordWrap/>
              <w:snapToGrid w:val="0"/>
              <w:spacing w:before="0" w:after="0" w:line="264" w:lineRule="auto"/>
              <w:ind w:firstLine="0"/>
              <w:jc w:val="left"/>
            </w:pPr>
            <w:r>
              <w:rPr>
                <w:rFonts w:ascii="Times New Roman" w:hAnsi="Times New Roman" w:eastAsia="宋体"/>
                <w:b w:val="0"/>
                <w:color w:val="000000"/>
                <w:sz w:val="21"/>
              </w:rPr>
              <w:t>idx_face_check_owner</w:t>
            </w:r>
          </w:p>
        </w:tc>
        <w:tc>
          <w:tcPr>
            <w:tcW w:w="680" w:type="dxa"/>
            <w:vAlign w:val="center"/>
          </w:tcPr>
          <w:p w14:paraId="29DB4D58">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434F3AF5">
            <w:pPr>
              <w:keepNext w:val="0"/>
              <w:wordWrap/>
              <w:snapToGrid w:val="0"/>
              <w:spacing w:before="0" w:after="0" w:line="264" w:lineRule="auto"/>
              <w:ind w:firstLine="0"/>
              <w:jc w:val="left"/>
            </w:pPr>
            <w:r>
              <w:rPr>
                <w:rFonts w:ascii="Times New Roman" w:hAnsi="Times New Roman" w:eastAsia="宋体"/>
                <w:b w:val="0"/>
                <w:color w:val="000000"/>
                <w:sz w:val="21"/>
              </w:rPr>
              <w:t>enterprise_id, user_id, session_id, created_at</w:t>
            </w:r>
          </w:p>
        </w:tc>
        <w:tc>
          <w:tcPr>
            <w:tcW w:w="1304" w:type="dxa"/>
            <w:vAlign w:val="center"/>
          </w:tcPr>
          <w:p w14:paraId="01DB7A7E">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47F883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5E2A89D">
            <w:pPr>
              <w:keepNext w:val="0"/>
              <w:wordWrap/>
              <w:snapToGrid w:val="0"/>
              <w:spacing w:before="0" w:after="0" w:line="264" w:lineRule="auto"/>
              <w:ind w:firstLine="0"/>
              <w:jc w:val="left"/>
            </w:pPr>
            <w:r>
              <w:rPr>
                <w:rFonts w:ascii="Times New Roman" w:hAnsi="Times New Roman" w:eastAsia="宋体"/>
                <w:b w:val="0"/>
                <w:color w:val="000000"/>
                <w:sz w:val="21"/>
              </w:rPr>
              <w:t>idx_face_check_timeout</w:t>
            </w:r>
          </w:p>
        </w:tc>
        <w:tc>
          <w:tcPr>
            <w:tcW w:w="680" w:type="dxa"/>
            <w:vAlign w:val="center"/>
          </w:tcPr>
          <w:p w14:paraId="19E55C3F">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77FFE773">
            <w:pPr>
              <w:keepNext w:val="0"/>
              <w:wordWrap/>
              <w:snapToGrid w:val="0"/>
              <w:spacing w:before="0" w:after="0" w:line="264" w:lineRule="auto"/>
              <w:ind w:firstLine="0"/>
              <w:jc w:val="left"/>
            </w:pPr>
            <w:r>
              <w:rPr>
                <w:rFonts w:ascii="Times New Roman" w:hAnsi="Times New Roman" w:eastAsia="宋体"/>
                <w:b w:val="0"/>
                <w:color w:val="000000"/>
                <w:sz w:val="21"/>
              </w:rPr>
              <w:t>status, deadline_at, id</w:t>
            </w:r>
          </w:p>
        </w:tc>
        <w:tc>
          <w:tcPr>
            <w:tcW w:w="1304" w:type="dxa"/>
            <w:vAlign w:val="center"/>
          </w:tcPr>
          <w:p w14:paraId="267D73EA">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182EEC3B">
      <w:pPr>
        <w:keepNext w:val="0"/>
        <w:spacing w:line="360" w:lineRule="auto"/>
        <w:ind w:firstLine="480"/>
      </w:pPr>
    </w:p>
    <w:p w14:paraId="26008A32">
      <w:pPr>
        <w:keepNext w:val="0"/>
        <w:spacing w:line="360" w:lineRule="auto"/>
        <w:ind w:firstLine="480"/>
        <w:jc w:val="both"/>
      </w:pPr>
      <w:r>
        <w:rPr>
          <w:rFonts w:ascii="Times New Roman" w:hAnsi="Times New Roman" w:eastAsia="宋体"/>
          <w:b w:val="0"/>
          <w:color w:val="000000"/>
          <w:sz w:val="21"/>
        </w:rPr>
        <w:t>生成列pending_session_id采用STORED方式保存，表达式为：CASE WHEN status = 'PENDING' THEN session_id ELSE NULL END。</w:t>
      </w:r>
    </w:p>
    <w:p w14:paraId="6555FE63">
      <w:pPr>
        <w:keepNext/>
        <w:spacing w:line="360" w:lineRule="auto"/>
        <w:ind w:firstLine="480"/>
        <w:jc w:val="both"/>
      </w:pPr>
      <w:r>
        <w:rPr>
          <w:rFonts w:ascii="Times New Roman" w:hAnsi="Times New Roman" w:eastAsia="宋体"/>
          <w:b w:val="0"/>
          <w:color w:val="000000"/>
          <w:sz w:val="24"/>
        </w:rPr>
        <w:t>考试记录表保存服务端开始、截止及判分结果，同一培训任务最多一条记录。</w:t>
      </w:r>
    </w:p>
    <w:p w14:paraId="38171A1C">
      <w:pPr>
        <w:pStyle w:val="15"/>
        <w:keepNext/>
        <w:spacing w:before="120" w:after="120"/>
        <w:ind w:firstLine="0"/>
        <w:jc w:val="center"/>
      </w:pPr>
      <w:r>
        <w:rPr>
          <w:rFonts w:ascii="Times New Roman" w:hAnsi="Times New Roman" w:eastAsia="宋体"/>
          <w:b w:val="0"/>
          <w:color w:val="000000"/>
          <w:sz w:val="21"/>
        </w:rPr>
        <w:t>表4-9 exam_record表结构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2BD5DC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5EC231FF">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547B7139">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60CF4133">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4793DC87">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724FD80A">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0B476E13">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4F877D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7BCABC6">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0C79E8B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8B5CC86">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0ADCF4A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6E8DED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53E4DD3">
            <w:pPr>
              <w:keepNext w:val="0"/>
              <w:wordWrap/>
              <w:snapToGrid w:val="0"/>
              <w:spacing w:before="0" w:after="0" w:line="264" w:lineRule="auto"/>
              <w:ind w:firstLine="0"/>
              <w:jc w:val="left"/>
            </w:pPr>
            <w:r>
              <w:rPr>
                <w:rFonts w:ascii="Times New Roman" w:hAnsi="Times New Roman" w:eastAsia="宋体"/>
                <w:b w:val="0"/>
                <w:color w:val="000000"/>
                <w:sz w:val="21"/>
              </w:rPr>
              <w:t>考试记录ID</w:t>
            </w:r>
          </w:p>
        </w:tc>
      </w:tr>
      <w:tr w14:paraId="2CC3C3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6B46B55">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610926C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13E4E33">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E97031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A8EFF5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AE48658">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723D6F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606BFD8">
            <w:pPr>
              <w:keepNext w:val="0"/>
              <w:wordWrap/>
              <w:snapToGrid w:val="0"/>
              <w:spacing w:before="0" w:after="0" w:line="264" w:lineRule="auto"/>
              <w:ind w:firstLine="0"/>
              <w:jc w:val="left"/>
            </w:pPr>
            <w:r>
              <w:rPr>
                <w:rFonts w:ascii="Times New Roman" w:hAnsi="Times New Roman" w:eastAsia="宋体"/>
                <w:b w:val="0"/>
                <w:color w:val="000000"/>
                <w:sz w:val="21"/>
              </w:rPr>
              <w:t>task_id</w:t>
            </w:r>
          </w:p>
        </w:tc>
        <w:tc>
          <w:tcPr>
            <w:tcW w:w="1729" w:type="dxa"/>
            <w:vAlign w:val="center"/>
          </w:tcPr>
          <w:p w14:paraId="40E6A13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7A2017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16A1FD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60DF0F2">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4049786">
            <w:pPr>
              <w:keepNext w:val="0"/>
              <w:wordWrap/>
              <w:snapToGrid w:val="0"/>
              <w:spacing w:before="0" w:after="0" w:line="264" w:lineRule="auto"/>
              <w:ind w:firstLine="0"/>
              <w:jc w:val="left"/>
            </w:pPr>
            <w:r>
              <w:rPr>
                <w:rFonts w:ascii="Times New Roman" w:hAnsi="Times New Roman" w:eastAsia="宋体"/>
                <w:b w:val="0"/>
                <w:color w:val="000000"/>
                <w:sz w:val="21"/>
              </w:rPr>
              <w:t>培训任务ID</w:t>
            </w:r>
          </w:p>
        </w:tc>
      </w:tr>
      <w:tr w14:paraId="2A9BA9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2865467">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77C8FC9D">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F5E5C9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C4416B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5F02A0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7D0AFE3">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3D45249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739FA11">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3FDB1F2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0E9ED1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BC4754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296CFC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4906392">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13D0AF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809C1F2">
            <w:pPr>
              <w:keepNext w:val="0"/>
              <w:wordWrap/>
              <w:snapToGrid w:val="0"/>
              <w:spacing w:before="0" w:after="0" w:line="264" w:lineRule="auto"/>
              <w:ind w:firstLine="0"/>
              <w:jc w:val="left"/>
            </w:pPr>
            <w:r>
              <w:rPr>
                <w:rFonts w:ascii="Times New Roman" w:hAnsi="Times New Roman" w:eastAsia="宋体"/>
                <w:b w:val="0"/>
                <w:color w:val="000000"/>
                <w:sz w:val="21"/>
              </w:rPr>
              <w:t>paper_id</w:t>
            </w:r>
          </w:p>
        </w:tc>
        <w:tc>
          <w:tcPr>
            <w:tcW w:w="1729" w:type="dxa"/>
            <w:vAlign w:val="center"/>
          </w:tcPr>
          <w:p w14:paraId="7CD7A31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D0FDCD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48FE1A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09B7C4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6D9B637">
            <w:pPr>
              <w:keepNext w:val="0"/>
              <w:wordWrap/>
              <w:snapToGrid w:val="0"/>
              <w:spacing w:before="0" w:after="0" w:line="264" w:lineRule="auto"/>
              <w:ind w:firstLine="0"/>
              <w:jc w:val="left"/>
            </w:pPr>
            <w:r>
              <w:rPr>
                <w:rFonts w:ascii="Times New Roman" w:hAnsi="Times New Roman" w:eastAsia="宋体"/>
                <w:b w:val="0"/>
                <w:color w:val="000000"/>
                <w:sz w:val="21"/>
              </w:rPr>
              <w:t>试卷ID</w:t>
            </w:r>
          </w:p>
        </w:tc>
      </w:tr>
      <w:tr w14:paraId="322F72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3C7CAE9">
            <w:pPr>
              <w:keepNext w:val="0"/>
              <w:wordWrap/>
              <w:snapToGrid w:val="0"/>
              <w:spacing w:before="0" w:after="0" w:line="264" w:lineRule="auto"/>
              <w:ind w:firstLine="0"/>
              <w:jc w:val="left"/>
            </w:pPr>
            <w:r>
              <w:rPr>
                <w:rFonts w:ascii="Times New Roman" w:hAnsi="Times New Roman" w:eastAsia="宋体"/>
                <w:b w:val="0"/>
                <w:color w:val="000000"/>
                <w:sz w:val="21"/>
              </w:rPr>
              <w:t>paper_name</w:t>
            </w:r>
          </w:p>
        </w:tc>
        <w:tc>
          <w:tcPr>
            <w:tcW w:w="1729" w:type="dxa"/>
            <w:vAlign w:val="center"/>
          </w:tcPr>
          <w:p w14:paraId="29B2EBB7">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4E8D5C3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34CDEC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8D979E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0558110">
            <w:pPr>
              <w:keepNext w:val="0"/>
              <w:wordWrap/>
              <w:snapToGrid w:val="0"/>
              <w:spacing w:before="0" w:after="0" w:line="264" w:lineRule="auto"/>
              <w:ind w:firstLine="0"/>
              <w:jc w:val="left"/>
            </w:pPr>
            <w:r>
              <w:rPr>
                <w:rFonts w:ascii="Times New Roman" w:hAnsi="Times New Roman" w:eastAsia="宋体"/>
                <w:b w:val="0"/>
                <w:color w:val="000000"/>
                <w:sz w:val="21"/>
              </w:rPr>
              <w:t>试卷名称快照</w:t>
            </w:r>
          </w:p>
        </w:tc>
      </w:tr>
      <w:tr w14:paraId="65DD8E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392DEDC">
            <w:pPr>
              <w:keepNext w:val="0"/>
              <w:wordWrap/>
              <w:snapToGrid w:val="0"/>
              <w:spacing w:before="0" w:after="0" w:line="264" w:lineRule="auto"/>
              <w:ind w:firstLine="0"/>
              <w:jc w:val="left"/>
            </w:pPr>
            <w:r>
              <w:rPr>
                <w:rFonts w:ascii="Times New Roman" w:hAnsi="Times New Roman" w:eastAsia="宋体"/>
                <w:b w:val="0"/>
                <w:color w:val="000000"/>
                <w:sz w:val="21"/>
              </w:rPr>
              <w:t>duration_minutes</w:t>
            </w:r>
          </w:p>
        </w:tc>
        <w:tc>
          <w:tcPr>
            <w:tcW w:w="1729" w:type="dxa"/>
            <w:vAlign w:val="center"/>
          </w:tcPr>
          <w:p w14:paraId="0CDBCF0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3AB4241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A1B7AB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B56235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6C9FD19">
            <w:pPr>
              <w:keepNext w:val="0"/>
              <w:wordWrap/>
              <w:snapToGrid w:val="0"/>
              <w:spacing w:before="0" w:after="0" w:line="264" w:lineRule="auto"/>
              <w:ind w:firstLine="0"/>
              <w:jc w:val="left"/>
            </w:pPr>
            <w:r>
              <w:rPr>
                <w:rFonts w:ascii="Times New Roman" w:hAnsi="Times New Roman" w:eastAsia="宋体"/>
                <w:b w:val="0"/>
                <w:color w:val="000000"/>
                <w:sz w:val="21"/>
              </w:rPr>
              <w:t>考试时长快照</w:t>
            </w:r>
          </w:p>
        </w:tc>
      </w:tr>
      <w:tr w14:paraId="64C796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2BABE8A">
            <w:pPr>
              <w:keepNext w:val="0"/>
              <w:wordWrap/>
              <w:snapToGrid w:val="0"/>
              <w:spacing w:before="0" w:after="0" w:line="264" w:lineRule="auto"/>
              <w:ind w:firstLine="0"/>
              <w:jc w:val="left"/>
            </w:pPr>
            <w:r>
              <w:rPr>
                <w:rFonts w:ascii="Times New Roman" w:hAnsi="Times New Roman" w:eastAsia="宋体"/>
                <w:b w:val="0"/>
                <w:color w:val="000000"/>
                <w:sz w:val="21"/>
              </w:rPr>
              <w:t>pass_score</w:t>
            </w:r>
          </w:p>
        </w:tc>
        <w:tc>
          <w:tcPr>
            <w:tcW w:w="1729" w:type="dxa"/>
            <w:vAlign w:val="center"/>
          </w:tcPr>
          <w:p w14:paraId="4793C663">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688C3DC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950069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556C88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0BD7E59">
            <w:pPr>
              <w:keepNext w:val="0"/>
              <w:wordWrap/>
              <w:snapToGrid w:val="0"/>
              <w:spacing w:before="0" w:after="0" w:line="264" w:lineRule="auto"/>
              <w:ind w:firstLine="0"/>
              <w:jc w:val="left"/>
            </w:pPr>
            <w:r>
              <w:rPr>
                <w:rFonts w:ascii="Times New Roman" w:hAnsi="Times New Roman" w:eastAsia="宋体"/>
                <w:b w:val="0"/>
                <w:color w:val="000000"/>
                <w:sz w:val="21"/>
              </w:rPr>
              <w:t>计划及格分快照</w:t>
            </w:r>
          </w:p>
        </w:tc>
      </w:tr>
      <w:tr w14:paraId="533558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3F240E4">
            <w:pPr>
              <w:keepNext w:val="0"/>
              <w:wordWrap/>
              <w:snapToGrid w:val="0"/>
              <w:spacing w:before="0" w:after="0" w:line="264" w:lineRule="auto"/>
              <w:ind w:firstLine="0"/>
              <w:jc w:val="left"/>
            </w:pPr>
            <w:r>
              <w:rPr>
                <w:rFonts w:ascii="Times New Roman" w:hAnsi="Times New Roman" w:eastAsia="宋体"/>
                <w:b w:val="0"/>
                <w:color w:val="000000"/>
                <w:sz w:val="21"/>
              </w:rPr>
              <w:t>total_score</w:t>
            </w:r>
          </w:p>
        </w:tc>
        <w:tc>
          <w:tcPr>
            <w:tcW w:w="1729" w:type="dxa"/>
            <w:vAlign w:val="center"/>
          </w:tcPr>
          <w:p w14:paraId="119F9D5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A96BAE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18C589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BE2055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75A5ECE">
            <w:pPr>
              <w:keepNext w:val="0"/>
              <w:wordWrap/>
              <w:snapToGrid w:val="0"/>
              <w:spacing w:before="0" w:after="0" w:line="264" w:lineRule="auto"/>
              <w:ind w:firstLine="0"/>
              <w:jc w:val="left"/>
            </w:pPr>
            <w:r>
              <w:rPr>
                <w:rFonts w:ascii="Times New Roman" w:hAnsi="Times New Roman" w:eastAsia="宋体"/>
                <w:b w:val="0"/>
                <w:color w:val="000000"/>
                <w:sz w:val="21"/>
              </w:rPr>
              <w:t>试卷总分快照</w:t>
            </w:r>
          </w:p>
        </w:tc>
      </w:tr>
      <w:tr w14:paraId="5F5C9E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5C79825">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582878F3">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0120976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9B55FE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F5AA85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AD213FE">
            <w:pPr>
              <w:keepNext w:val="0"/>
              <w:wordWrap/>
              <w:snapToGrid w:val="0"/>
              <w:spacing w:before="0" w:after="0" w:line="264" w:lineRule="auto"/>
              <w:ind w:firstLine="0"/>
              <w:jc w:val="left"/>
            </w:pPr>
            <w:r>
              <w:rPr>
                <w:rFonts w:ascii="Times New Roman" w:hAnsi="Times New Roman" w:eastAsia="宋体"/>
                <w:b w:val="0"/>
                <w:color w:val="000000"/>
                <w:sz w:val="21"/>
              </w:rPr>
              <w:t>IN_PROGRESS、SUBMITTED或TIMEOUT</w:t>
            </w:r>
          </w:p>
        </w:tc>
      </w:tr>
      <w:tr w14:paraId="346395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38BDA61">
            <w:pPr>
              <w:keepNext w:val="0"/>
              <w:wordWrap/>
              <w:snapToGrid w:val="0"/>
              <w:spacing w:before="0" w:after="0" w:line="264" w:lineRule="auto"/>
              <w:ind w:firstLine="0"/>
              <w:jc w:val="left"/>
            </w:pPr>
            <w:r>
              <w:rPr>
                <w:rFonts w:ascii="Times New Roman" w:hAnsi="Times New Roman" w:eastAsia="宋体"/>
                <w:b w:val="0"/>
                <w:color w:val="000000"/>
                <w:sz w:val="21"/>
              </w:rPr>
              <w:t>started_at</w:t>
            </w:r>
          </w:p>
        </w:tc>
        <w:tc>
          <w:tcPr>
            <w:tcW w:w="1729" w:type="dxa"/>
            <w:vAlign w:val="center"/>
          </w:tcPr>
          <w:p w14:paraId="55553223">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E4F1E5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B68D39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848119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FE3F1BB">
            <w:pPr>
              <w:keepNext w:val="0"/>
              <w:wordWrap/>
              <w:snapToGrid w:val="0"/>
              <w:spacing w:before="0" w:after="0" w:line="264" w:lineRule="auto"/>
              <w:ind w:firstLine="0"/>
              <w:jc w:val="left"/>
            </w:pPr>
            <w:r>
              <w:rPr>
                <w:rFonts w:ascii="Times New Roman" w:hAnsi="Times New Roman" w:eastAsia="宋体"/>
                <w:b w:val="0"/>
                <w:color w:val="000000"/>
                <w:sz w:val="21"/>
              </w:rPr>
              <w:t>开始时间</w:t>
            </w:r>
          </w:p>
        </w:tc>
      </w:tr>
      <w:tr w14:paraId="6D10AB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F89B1D0">
            <w:pPr>
              <w:keepNext w:val="0"/>
              <w:wordWrap/>
              <w:snapToGrid w:val="0"/>
              <w:spacing w:before="0" w:after="0" w:line="264" w:lineRule="auto"/>
              <w:ind w:firstLine="0"/>
              <w:jc w:val="left"/>
            </w:pPr>
            <w:r>
              <w:rPr>
                <w:rFonts w:ascii="Times New Roman" w:hAnsi="Times New Roman" w:eastAsia="宋体"/>
                <w:b w:val="0"/>
                <w:color w:val="000000"/>
                <w:sz w:val="21"/>
              </w:rPr>
              <w:t>deadline_at</w:t>
            </w:r>
          </w:p>
        </w:tc>
        <w:tc>
          <w:tcPr>
            <w:tcW w:w="1729" w:type="dxa"/>
            <w:vAlign w:val="center"/>
          </w:tcPr>
          <w:p w14:paraId="025B84F1">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0BE981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DF8945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5A86A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CDA28D9">
            <w:pPr>
              <w:keepNext w:val="0"/>
              <w:wordWrap/>
              <w:snapToGrid w:val="0"/>
              <w:spacing w:before="0" w:after="0" w:line="264" w:lineRule="auto"/>
              <w:ind w:firstLine="0"/>
              <w:jc w:val="left"/>
            </w:pPr>
            <w:r>
              <w:rPr>
                <w:rFonts w:ascii="Times New Roman" w:hAnsi="Times New Roman" w:eastAsia="宋体"/>
                <w:b w:val="0"/>
                <w:color w:val="000000"/>
                <w:sz w:val="21"/>
              </w:rPr>
              <w:t>截止时间</w:t>
            </w:r>
          </w:p>
        </w:tc>
      </w:tr>
      <w:tr w14:paraId="28BB97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A9255A6">
            <w:pPr>
              <w:keepNext w:val="0"/>
              <w:wordWrap/>
              <w:snapToGrid w:val="0"/>
              <w:spacing w:before="0" w:after="0" w:line="264" w:lineRule="auto"/>
              <w:ind w:firstLine="0"/>
              <w:jc w:val="left"/>
            </w:pPr>
            <w:r>
              <w:rPr>
                <w:rFonts w:ascii="Times New Roman" w:hAnsi="Times New Roman" w:eastAsia="宋体"/>
                <w:b w:val="0"/>
                <w:color w:val="000000"/>
                <w:sz w:val="21"/>
              </w:rPr>
              <w:t>submitted_at</w:t>
            </w:r>
          </w:p>
        </w:tc>
        <w:tc>
          <w:tcPr>
            <w:tcW w:w="1729" w:type="dxa"/>
            <w:vAlign w:val="center"/>
          </w:tcPr>
          <w:p w14:paraId="43055259">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1C110C1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CB30BF6">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46BDBAB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16FBF62">
            <w:pPr>
              <w:keepNext w:val="0"/>
              <w:wordWrap/>
              <w:snapToGrid w:val="0"/>
              <w:spacing w:before="0" w:after="0" w:line="264" w:lineRule="auto"/>
              <w:ind w:firstLine="0"/>
              <w:jc w:val="left"/>
            </w:pPr>
            <w:r>
              <w:rPr>
                <w:rFonts w:ascii="Times New Roman" w:hAnsi="Times New Roman" w:eastAsia="宋体"/>
                <w:b w:val="0"/>
                <w:color w:val="000000"/>
                <w:sz w:val="21"/>
              </w:rPr>
              <w:t>提交或超时时间</w:t>
            </w:r>
          </w:p>
        </w:tc>
      </w:tr>
      <w:tr w14:paraId="45FB23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8BD8E0">
            <w:pPr>
              <w:keepNext w:val="0"/>
              <w:wordWrap/>
              <w:snapToGrid w:val="0"/>
              <w:spacing w:before="0" w:after="0" w:line="264" w:lineRule="auto"/>
              <w:ind w:firstLine="0"/>
              <w:jc w:val="left"/>
            </w:pPr>
            <w:r>
              <w:rPr>
                <w:rFonts w:ascii="Times New Roman" w:hAnsi="Times New Roman" w:eastAsia="宋体"/>
                <w:b w:val="0"/>
                <w:color w:val="000000"/>
                <w:sz w:val="21"/>
              </w:rPr>
              <w:t>score</w:t>
            </w:r>
          </w:p>
        </w:tc>
        <w:tc>
          <w:tcPr>
            <w:tcW w:w="1729" w:type="dxa"/>
            <w:vAlign w:val="center"/>
          </w:tcPr>
          <w:p w14:paraId="2674BD72">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C9692A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1A1759E">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4E8D2847">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689A8370">
            <w:pPr>
              <w:keepNext w:val="0"/>
              <w:wordWrap/>
              <w:snapToGrid w:val="0"/>
              <w:spacing w:before="0" w:after="0" w:line="264" w:lineRule="auto"/>
              <w:ind w:firstLine="0"/>
              <w:jc w:val="left"/>
            </w:pPr>
            <w:r>
              <w:rPr>
                <w:rFonts w:ascii="Times New Roman" w:hAnsi="Times New Roman" w:eastAsia="宋体"/>
                <w:b w:val="0"/>
                <w:color w:val="000000"/>
                <w:sz w:val="21"/>
              </w:rPr>
              <w:t>考试得分</w:t>
            </w:r>
          </w:p>
        </w:tc>
      </w:tr>
      <w:tr w14:paraId="709EF42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2C29A21">
            <w:pPr>
              <w:keepNext w:val="0"/>
              <w:wordWrap/>
              <w:snapToGrid w:val="0"/>
              <w:spacing w:before="0" w:after="0" w:line="264" w:lineRule="auto"/>
              <w:ind w:firstLine="0"/>
              <w:jc w:val="left"/>
            </w:pPr>
            <w:r>
              <w:rPr>
                <w:rFonts w:ascii="Times New Roman" w:hAnsi="Times New Roman" w:eastAsia="宋体"/>
                <w:b w:val="0"/>
                <w:color w:val="000000"/>
                <w:sz w:val="21"/>
              </w:rPr>
              <w:t>passed</w:t>
            </w:r>
          </w:p>
        </w:tc>
        <w:tc>
          <w:tcPr>
            <w:tcW w:w="1729" w:type="dxa"/>
            <w:vAlign w:val="center"/>
          </w:tcPr>
          <w:p w14:paraId="5EC78BFE">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0609FB2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F27501A">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0B8799CD">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56C7A451">
            <w:pPr>
              <w:keepNext w:val="0"/>
              <w:wordWrap/>
              <w:snapToGrid w:val="0"/>
              <w:spacing w:before="0" w:after="0" w:line="264" w:lineRule="auto"/>
              <w:ind w:firstLine="0"/>
              <w:jc w:val="left"/>
            </w:pPr>
            <w:r>
              <w:rPr>
                <w:rFonts w:ascii="Times New Roman" w:hAnsi="Times New Roman" w:eastAsia="宋体"/>
                <w:b w:val="0"/>
                <w:color w:val="000000"/>
                <w:sz w:val="21"/>
              </w:rPr>
              <w:t>是否及格</w:t>
            </w:r>
          </w:p>
        </w:tc>
      </w:tr>
      <w:tr w14:paraId="002A48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102B337">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28193B1B">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FFA165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5A4DEC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D50ACD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6A1E084">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5DA505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2470F73">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01B97D2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D8C27D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D80DA7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DC30A4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3808AD8">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29537E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6E7EEA4">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35714B08">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1F953E9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95760E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E92F3E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6A7F107D">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206483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955052B">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36847AF1">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153FEE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E1C361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5AE864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504D48FE">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14:paraId="76CE9258">
      <w:pPr>
        <w:keepNext w:val="0"/>
        <w:spacing w:line="360" w:lineRule="auto"/>
        <w:ind w:firstLine="480"/>
      </w:pPr>
    </w:p>
    <w:p w14:paraId="5B5FCEC0">
      <w:pPr>
        <w:keepNext w:val="0"/>
        <w:spacing w:line="360" w:lineRule="auto"/>
        <w:ind w:firstLine="0"/>
        <w:jc w:val="both"/>
      </w:pPr>
      <w:r>
        <w:rPr>
          <w:rFonts w:ascii="Times New Roman" w:hAnsi="Times New Roman" w:eastAsia="宋体"/>
          <w:b w:val="0"/>
          <w:color w:val="000000"/>
          <w:sz w:val="21"/>
        </w:rPr>
        <w:t>所属数据库为road_training_training。</w:t>
      </w:r>
    </w:p>
    <w:p w14:paraId="4F20C4BD">
      <w:pPr>
        <w:keepNext w:val="0"/>
        <w:spacing w:line="360" w:lineRule="auto"/>
        <w:ind w:firstLine="480"/>
        <w:jc w:val="left"/>
      </w:pPr>
      <w:r>
        <w:rPr>
          <w:rFonts w:ascii="Times New Roman" w:hAnsi="Times New Roman" w:eastAsia="宋体"/>
          <w:b w:val="0"/>
          <w:color w:val="000000"/>
          <w:sz w:val="21"/>
        </w:rPr>
        <w:t>逻辑关联：enterprise_id→train_org.id；task_id→train_plan_user.id；plan_id→train_plan.id；user_id→sys_user.id；paper_id→exam_paper.id。</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2551"/>
        <w:gridCol w:w="680"/>
        <w:gridCol w:w="4450"/>
        <w:gridCol w:w="1304"/>
      </w:tblGrid>
      <w:tr w14:paraId="2B496D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2551" w:type="dxa"/>
            <w:shd w:val="clear" w:color="auto" w:fill="F0F0F0"/>
            <w:vAlign w:val="center"/>
          </w:tcPr>
          <w:p w14:paraId="6FF13950">
            <w:pPr>
              <w:keepNext/>
              <w:wordWrap/>
              <w:snapToGrid w:val="0"/>
              <w:spacing w:before="0" w:after="0" w:line="264" w:lineRule="auto"/>
              <w:ind w:firstLine="0"/>
              <w:jc w:val="center"/>
            </w:pPr>
            <w:r>
              <w:rPr>
                <w:rFonts w:ascii="Times New Roman" w:hAnsi="Times New Roman" w:eastAsia="宋体"/>
                <w:b/>
                <w:color w:val="000000"/>
                <w:sz w:val="21"/>
              </w:rPr>
              <w:t>索引名</w:t>
            </w:r>
          </w:p>
        </w:tc>
        <w:tc>
          <w:tcPr>
            <w:tcW w:w="680" w:type="dxa"/>
            <w:shd w:val="clear" w:color="auto" w:fill="F0F0F0"/>
            <w:vAlign w:val="center"/>
          </w:tcPr>
          <w:p w14:paraId="3AC7AC30">
            <w:pPr>
              <w:keepNext/>
              <w:wordWrap/>
              <w:snapToGrid w:val="0"/>
              <w:spacing w:before="0" w:after="0" w:line="264" w:lineRule="auto"/>
              <w:ind w:firstLine="0"/>
              <w:jc w:val="center"/>
            </w:pPr>
            <w:r>
              <w:rPr>
                <w:rFonts w:ascii="Times New Roman" w:hAnsi="Times New Roman" w:eastAsia="宋体"/>
                <w:b/>
                <w:color w:val="000000"/>
                <w:sz w:val="21"/>
              </w:rPr>
              <w:t>类型</w:t>
            </w:r>
          </w:p>
        </w:tc>
        <w:tc>
          <w:tcPr>
            <w:tcW w:w="4450" w:type="dxa"/>
            <w:shd w:val="clear" w:color="auto" w:fill="F0F0F0"/>
            <w:vAlign w:val="center"/>
          </w:tcPr>
          <w:p w14:paraId="716CF644">
            <w:pPr>
              <w:keepNext/>
              <w:wordWrap/>
              <w:snapToGrid w:val="0"/>
              <w:spacing w:before="0" w:after="0" w:line="264" w:lineRule="auto"/>
              <w:ind w:firstLine="0"/>
              <w:jc w:val="center"/>
            </w:pPr>
            <w:r>
              <w:rPr>
                <w:rFonts w:ascii="Times New Roman" w:hAnsi="Times New Roman" w:eastAsia="宋体"/>
                <w:b/>
                <w:color w:val="000000"/>
                <w:sz w:val="21"/>
              </w:rPr>
              <w:t>有序字段</w:t>
            </w:r>
          </w:p>
        </w:tc>
        <w:tc>
          <w:tcPr>
            <w:tcW w:w="1304" w:type="dxa"/>
            <w:shd w:val="clear" w:color="auto" w:fill="F0F0F0"/>
            <w:vAlign w:val="center"/>
          </w:tcPr>
          <w:p w14:paraId="3CD137BB">
            <w:pPr>
              <w:keepNext/>
              <w:wordWrap/>
              <w:snapToGrid w:val="0"/>
              <w:spacing w:before="0" w:after="0" w:line="264" w:lineRule="auto"/>
              <w:ind w:firstLine="0"/>
              <w:jc w:val="center"/>
            </w:pPr>
            <w:r>
              <w:rPr>
                <w:rFonts w:ascii="Times New Roman" w:hAnsi="Times New Roman" w:eastAsia="宋体"/>
                <w:b/>
                <w:color w:val="000000"/>
                <w:sz w:val="21"/>
              </w:rPr>
              <w:t>用途</w:t>
            </w:r>
          </w:p>
        </w:tc>
      </w:tr>
      <w:tr w14:paraId="37A9B9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7656756">
            <w:pPr>
              <w:keepNext w:val="0"/>
              <w:wordWrap/>
              <w:snapToGrid w:val="0"/>
              <w:spacing w:before="0" w:after="0" w:line="264" w:lineRule="auto"/>
              <w:ind w:firstLine="0"/>
              <w:jc w:val="left"/>
            </w:pPr>
            <w:r>
              <w:rPr>
                <w:rFonts w:ascii="Times New Roman" w:hAnsi="Times New Roman" w:eastAsia="宋体"/>
                <w:b w:val="0"/>
                <w:color w:val="000000"/>
                <w:sz w:val="21"/>
              </w:rPr>
              <w:t>PRIMARY</w:t>
            </w:r>
          </w:p>
        </w:tc>
        <w:tc>
          <w:tcPr>
            <w:tcW w:w="680" w:type="dxa"/>
            <w:vAlign w:val="center"/>
          </w:tcPr>
          <w:p w14:paraId="57BE5E67">
            <w:pPr>
              <w:keepNext w:val="0"/>
              <w:wordWrap/>
              <w:snapToGrid w:val="0"/>
              <w:spacing w:before="0" w:after="0" w:line="264" w:lineRule="auto"/>
              <w:ind w:firstLine="0"/>
              <w:jc w:val="left"/>
            </w:pPr>
            <w:r>
              <w:rPr>
                <w:rFonts w:ascii="Times New Roman" w:hAnsi="Times New Roman" w:eastAsia="宋体"/>
                <w:b w:val="0"/>
                <w:color w:val="000000"/>
                <w:sz w:val="21"/>
              </w:rPr>
              <w:t>主键</w:t>
            </w:r>
          </w:p>
        </w:tc>
        <w:tc>
          <w:tcPr>
            <w:tcW w:w="4450" w:type="dxa"/>
            <w:vAlign w:val="center"/>
          </w:tcPr>
          <w:p w14:paraId="5F449035">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304" w:type="dxa"/>
            <w:vAlign w:val="center"/>
          </w:tcPr>
          <w:p w14:paraId="42B48FE0">
            <w:pPr>
              <w:keepNext w:val="0"/>
              <w:wordWrap/>
              <w:snapToGrid w:val="0"/>
              <w:spacing w:before="0" w:after="0" w:line="264" w:lineRule="auto"/>
              <w:ind w:firstLine="0"/>
              <w:jc w:val="left"/>
            </w:pPr>
            <w:r>
              <w:rPr>
                <w:rFonts w:ascii="Times New Roman" w:hAnsi="Times New Roman" w:eastAsia="宋体"/>
                <w:b w:val="0"/>
                <w:color w:val="000000"/>
                <w:sz w:val="21"/>
              </w:rPr>
              <w:t>标识记录</w:t>
            </w:r>
          </w:p>
        </w:tc>
      </w:tr>
      <w:tr w14:paraId="1F9C7F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45E84184">
            <w:pPr>
              <w:keepNext w:val="0"/>
              <w:wordWrap/>
              <w:snapToGrid w:val="0"/>
              <w:spacing w:before="0" w:after="0" w:line="264" w:lineRule="auto"/>
              <w:ind w:firstLine="0"/>
              <w:jc w:val="left"/>
            </w:pPr>
            <w:r>
              <w:rPr>
                <w:rFonts w:ascii="Times New Roman" w:hAnsi="Times New Roman" w:eastAsia="宋体"/>
                <w:b w:val="0"/>
                <w:color w:val="000000"/>
                <w:sz w:val="21"/>
              </w:rPr>
              <w:t>uk_exam_record_task</w:t>
            </w:r>
          </w:p>
        </w:tc>
        <w:tc>
          <w:tcPr>
            <w:tcW w:w="680" w:type="dxa"/>
            <w:vAlign w:val="center"/>
          </w:tcPr>
          <w:p w14:paraId="3BBE1F8C">
            <w:pPr>
              <w:keepNext w:val="0"/>
              <w:wordWrap/>
              <w:snapToGrid w:val="0"/>
              <w:spacing w:before="0" w:after="0" w:line="264" w:lineRule="auto"/>
              <w:ind w:firstLine="0"/>
              <w:jc w:val="left"/>
            </w:pPr>
            <w:r>
              <w:rPr>
                <w:rFonts w:ascii="Times New Roman" w:hAnsi="Times New Roman" w:eastAsia="宋体"/>
                <w:b w:val="0"/>
                <w:color w:val="000000"/>
                <w:sz w:val="21"/>
              </w:rPr>
              <w:t>唯一</w:t>
            </w:r>
          </w:p>
        </w:tc>
        <w:tc>
          <w:tcPr>
            <w:tcW w:w="4450" w:type="dxa"/>
            <w:vAlign w:val="center"/>
          </w:tcPr>
          <w:p w14:paraId="4ACFCDD9">
            <w:pPr>
              <w:keepNext w:val="0"/>
              <w:wordWrap/>
              <w:snapToGrid w:val="0"/>
              <w:spacing w:before="0" w:after="0" w:line="264" w:lineRule="auto"/>
              <w:ind w:firstLine="0"/>
              <w:jc w:val="left"/>
            </w:pPr>
            <w:r>
              <w:rPr>
                <w:rFonts w:ascii="Times New Roman" w:hAnsi="Times New Roman" w:eastAsia="宋体"/>
                <w:b w:val="0"/>
                <w:color w:val="000000"/>
                <w:sz w:val="21"/>
              </w:rPr>
              <w:t>enterprise_id, task_id</w:t>
            </w:r>
          </w:p>
        </w:tc>
        <w:tc>
          <w:tcPr>
            <w:tcW w:w="1304" w:type="dxa"/>
            <w:vAlign w:val="center"/>
          </w:tcPr>
          <w:p w14:paraId="45642085">
            <w:pPr>
              <w:keepNext w:val="0"/>
              <w:wordWrap/>
              <w:snapToGrid w:val="0"/>
              <w:spacing w:before="0" w:after="0" w:line="264" w:lineRule="auto"/>
              <w:ind w:firstLine="0"/>
              <w:jc w:val="left"/>
            </w:pPr>
            <w:r>
              <w:rPr>
                <w:rFonts w:ascii="Times New Roman" w:hAnsi="Times New Roman" w:eastAsia="宋体"/>
                <w:b w:val="0"/>
                <w:color w:val="000000"/>
                <w:sz w:val="21"/>
              </w:rPr>
              <w:t>字段组合唯一</w:t>
            </w:r>
          </w:p>
        </w:tc>
      </w:tr>
      <w:tr w14:paraId="6A5909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0F420988">
            <w:pPr>
              <w:keepNext w:val="0"/>
              <w:wordWrap/>
              <w:snapToGrid w:val="0"/>
              <w:spacing w:before="0" w:after="0" w:line="264" w:lineRule="auto"/>
              <w:ind w:firstLine="0"/>
              <w:jc w:val="left"/>
            </w:pPr>
            <w:r>
              <w:rPr>
                <w:rFonts w:ascii="Times New Roman" w:hAnsi="Times New Roman" w:eastAsia="宋体"/>
                <w:b w:val="0"/>
                <w:color w:val="000000"/>
                <w:sz w:val="21"/>
              </w:rPr>
              <w:t>idx_exam_record_owner</w:t>
            </w:r>
          </w:p>
        </w:tc>
        <w:tc>
          <w:tcPr>
            <w:tcW w:w="680" w:type="dxa"/>
            <w:vAlign w:val="center"/>
          </w:tcPr>
          <w:p w14:paraId="54FD57CE">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4BF293D4">
            <w:pPr>
              <w:keepNext w:val="0"/>
              <w:wordWrap/>
              <w:snapToGrid w:val="0"/>
              <w:spacing w:before="0" w:after="0" w:line="264" w:lineRule="auto"/>
              <w:ind w:firstLine="0"/>
              <w:jc w:val="left"/>
            </w:pPr>
            <w:r>
              <w:rPr>
                <w:rFonts w:ascii="Times New Roman" w:hAnsi="Times New Roman" w:eastAsia="宋体"/>
                <w:b w:val="0"/>
                <w:color w:val="000000"/>
                <w:sz w:val="21"/>
              </w:rPr>
              <w:t>enterprise_id, user_id, plan_id</w:t>
            </w:r>
          </w:p>
        </w:tc>
        <w:tc>
          <w:tcPr>
            <w:tcW w:w="1304" w:type="dxa"/>
            <w:vAlign w:val="center"/>
          </w:tcPr>
          <w:p w14:paraId="3F2D2BAF">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r w14:paraId="529431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2551" w:type="dxa"/>
            <w:vAlign w:val="center"/>
          </w:tcPr>
          <w:p w14:paraId="6AC7129E">
            <w:pPr>
              <w:keepNext w:val="0"/>
              <w:wordWrap/>
              <w:snapToGrid w:val="0"/>
              <w:spacing w:before="0" w:after="0" w:line="264" w:lineRule="auto"/>
              <w:ind w:firstLine="0"/>
              <w:jc w:val="left"/>
            </w:pPr>
            <w:r>
              <w:rPr>
                <w:rFonts w:ascii="Times New Roman" w:hAnsi="Times New Roman" w:eastAsia="宋体"/>
                <w:b w:val="0"/>
                <w:color w:val="000000"/>
                <w:sz w:val="21"/>
              </w:rPr>
              <w:t>idx_exam_record_timeout</w:t>
            </w:r>
          </w:p>
        </w:tc>
        <w:tc>
          <w:tcPr>
            <w:tcW w:w="680" w:type="dxa"/>
            <w:vAlign w:val="center"/>
          </w:tcPr>
          <w:p w14:paraId="08CFEAAC">
            <w:pPr>
              <w:keepNext w:val="0"/>
              <w:wordWrap/>
              <w:snapToGrid w:val="0"/>
              <w:spacing w:before="0" w:after="0" w:line="264" w:lineRule="auto"/>
              <w:ind w:firstLine="0"/>
              <w:jc w:val="left"/>
            </w:pPr>
            <w:r>
              <w:rPr>
                <w:rFonts w:ascii="Times New Roman" w:hAnsi="Times New Roman" w:eastAsia="宋体"/>
                <w:b w:val="0"/>
                <w:color w:val="000000"/>
                <w:sz w:val="21"/>
              </w:rPr>
              <w:t>普通</w:t>
            </w:r>
          </w:p>
        </w:tc>
        <w:tc>
          <w:tcPr>
            <w:tcW w:w="4450" w:type="dxa"/>
            <w:vAlign w:val="center"/>
          </w:tcPr>
          <w:p w14:paraId="5370ED01">
            <w:pPr>
              <w:keepNext w:val="0"/>
              <w:wordWrap/>
              <w:snapToGrid w:val="0"/>
              <w:spacing w:before="0" w:after="0" w:line="264" w:lineRule="auto"/>
              <w:ind w:firstLine="0"/>
              <w:jc w:val="left"/>
            </w:pPr>
            <w:r>
              <w:rPr>
                <w:rFonts w:ascii="Times New Roman" w:hAnsi="Times New Roman" w:eastAsia="宋体"/>
                <w:b w:val="0"/>
                <w:color w:val="000000"/>
                <w:sz w:val="21"/>
              </w:rPr>
              <w:t>status, deadline_at</w:t>
            </w:r>
          </w:p>
        </w:tc>
        <w:tc>
          <w:tcPr>
            <w:tcW w:w="1304" w:type="dxa"/>
            <w:vAlign w:val="center"/>
          </w:tcPr>
          <w:p w14:paraId="4D55A352">
            <w:pPr>
              <w:keepNext w:val="0"/>
              <w:wordWrap/>
              <w:snapToGrid w:val="0"/>
              <w:spacing w:before="0" w:after="0" w:line="264" w:lineRule="auto"/>
              <w:ind w:firstLine="0"/>
              <w:jc w:val="left"/>
            </w:pPr>
            <w:r>
              <w:rPr>
                <w:rFonts w:ascii="Times New Roman" w:hAnsi="Times New Roman" w:eastAsia="宋体"/>
                <w:b w:val="0"/>
                <w:color w:val="000000"/>
                <w:sz w:val="21"/>
              </w:rPr>
              <w:t>组合检索</w:t>
            </w:r>
          </w:p>
        </w:tc>
      </w:tr>
    </w:tbl>
    <w:p w14:paraId="6A342C2C">
      <w:pPr>
        <w:keepNext w:val="0"/>
        <w:spacing w:line="360" w:lineRule="auto"/>
        <w:ind w:firstLine="480"/>
      </w:pPr>
    </w:p>
    <w:p w14:paraId="13FAE614">
      <w:pPr>
        <w:pStyle w:val="4"/>
        <w:pageBreakBefore w:val="0"/>
      </w:pPr>
      <w:bookmarkStart w:id="39" w:name="_Toc15412"/>
      <w:r>
        <w:t>4.4 学习消息处理流程</w:t>
      </w:r>
      <w:bookmarkEnd w:id="39"/>
    </w:p>
    <w:p w14:paraId="72B482BE">
      <w:pPr>
        <w:jc w:val="both"/>
      </w:pPr>
      <w:r>
        <w:t>学习消息处理按身份与会话绑定、幂等查询、序号检查、状态验证、学时计算、持久化和确认响应依次展开。幂等查询位于重复计算之前，已经成功处理的请求可以返回既有确认结果。序号检查防止旧事件改变当前进度，状态检查决定当前是否具备学习条件；身份、状态或序号不符合要求时拒绝处理。只有通过相应条件后，才由计时组件计算允许增加的有效秒数。两次事件的服务端间隔超过“上报间隔＋学时容差”时暂停结算，不补记断线期间的学时。</w:t>
      </w:r>
    </w:p>
    <w:p w14:paraId="4947A1FD">
      <w:pPr>
        <w:keepNext w:val="1"/>
        <w:ind w:firstLine="0"/>
        <w:jc w:val="center"/>
      </w:pPr>
      <w:r>
        <w:drawing>
          <wp:inline distT="0" distB="0" distL="114300" distR="114300">
            <wp:extent cx="5580000" cy="3500182"/>
            <wp:effectExtent l="0" t="0" r="1905" b="18415"/>
            <wp:docPr id="16" name="learning-flow.png" descr="学习进度受理、幂等响应与结果事件同步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580000" cy="3500182"/>
                    </a:xfrm>
                    <a:prstGeom prst="rect">
                      <a:avLst/>
                    </a:prstGeom>
                  </pic:spPr>
                </pic:pic>
              </a:graphicData>
            </a:graphic>
          </wp:inline>
        </w:drawing>
      </w:r>
    </w:p>
    <w:p w14:paraId="6FA7F38E">
      <w:pPr>
        <w:pStyle w:val="15"/>
        <w:keepNext w:val="0"/>
      </w:pPr>
      <w:r>
        <w:t>图4-7 学习进度受理与结果同步流程</w:t>
      </w:r>
    </w:p>
    <w:p w14:paraId="689BBDAA">
      <w:pPr>
        <w:jc w:val="both"/>
      </w:pPr>
      <w:r>
        <w:t>学习服务成功处理事件后，Realtime依次返回两类消息：ACK携带已受理序号与会话状态，PROGRESS_CONFIRMED携带本次计入量和累计学时。页面据完整确认结果更新进度，也可通过只读状态接口恢复当前值。实时信封seq按JSON数字序列化，业务Long标识仍采用字符串策略。首次绑定的总等待上限为30秒，重连不重新延长该期限；超时后提示重试。页面不能只在收到ACK后自行增加学时，确认结果才是累计值的依据。</w:t>
      </w:r>
    </w:p>
    <w:p w14:paraId="18BADAE8">
      <w:pPr>
        <w:jc w:val="both"/>
      </w:pPr>
      <w:r>
        <w:t>多标签页和断线重连可能产生不同连接同时操作同一学习对象的情况。服务端需要校验会话绑定并拒绝不符合当前会话状态的消息，前端配合暂停和状态同步。源码核查表明，Realtime以进程内ConcurrentHashMap维护连接注册，Redis缓存授权信息；该实现的连接管理边界为单个服务实例。</w:t>
      </w:r>
    </w:p>
    <w:p w14:paraId="718AD835">
      <w:pPr>
        <w:pStyle w:val="4"/>
        <w:pageBreakBefore w:val="0"/>
      </w:pPr>
      <w:bookmarkStart w:id="40" w:name="_Toc16742"/>
      <w:r>
        <w:t>4.5 抽验与考试状态设计</w:t>
      </w:r>
      <w:bookmarkEnd w:id="40"/>
    </w:p>
    <w:p w14:paraId="3CFA4680">
      <w:pPr>
        <w:jc w:val="both"/>
      </w:pPr>
      <w:r>
        <w:t>抽验任务创建后记录截止时间并使学习进入核验等待状态。截止前提交图像时，服务调用模型适配器，保存本次结果，再更新任务；未提交而到期时，任务进入超时状态，提交列表保持为空；主动终止学习会话时，尚待处理的抽验任务转为CANCELLED。启用人脸抽验的会话还要求签到、签退前完成当次照片核验。服务端检查本人会话、动作状态和客户端实例，成功后保存与动作及下一事件序号绑定、60秒有效的凭据；事件事务再次校验并消费凭据，序号推进后不能跨事件复用。未启用抽验的会话不要求该凭据。</w:t>
      </w:r>
    </w:p>
    <w:p w14:paraId="1E6F3F8D">
      <w:pPr>
        <w:jc w:val="both"/>
      </w:pPr>
      <w:r>
        <w:t>考试以记录保存服务端开始及截止时间，试卷内容采用固定快照。当前题型为单选题和判断题，每个培训任务保留一条考试记录，未实现多次补考管理。答案保存与最终交卷具有不同含义：保存用于记录当前作答，交卷用于封存并计算成绩。客户端将连续保存请求串行化，减少较早请求后到而覆盖新答案的可能。最终成绩仍由服务端根据保存状态和判分规则形成，客户端倒计时只承担提示作用。会话、抽验与考试超时通过数据库定时扫描处理，当前实现不依赖RabbitMQ延迟队列。</w:t>
      </w:r>
    </w:p>
    <w:p w14:paraId="3FD0CCD0">
      <w:pPr>
        <w:jc w:val="both"/>
      </w:pPr>
      <w:r>
        <w:t>计划按培训模式判定结业：设L为学习完成，E为考试及格，仅学习模式要求L，学习加考试模式要求L与E同时成立，且考试准入须先满足L。全部有效任务结业后，计划可由PUBLISHED或IN_PROGRESS提前转为FINISHED，排除空计划及取消任务。任务提交后用新事务刷新计划，失败由生命周期扫描补偿。个人结业、计划状态和播放期限分别判断，提前结束不缩短已结业学员在原周期内的回看期限。迟到学习事件不得使已完成任务降级。</w:t>
      </w:r>
    </w:p>
    <w:p w14:paraId="049AEDF1">
      <w:pPr>
        <w:pStyle w:val="4"/>
        <w:pageBreakBefore w:val="0"/>
      </w:pPr>
      <w:bookmarkStart w:id="41" w:name="_Toc24876"/>
      <w:r>
        <w:t>4.6 安全与只读查询设计</w:t>
      </w:r>
      <w:bookmarkEnd w:id="41"/>
    </w:p>
    <w:p w14:paraId="39B2F1BC">
      <w:pPr>
        <w:jc w:val="both"/>
      </w:pPr>
      <w:r>
        <w:t>企业隔离采用登录上下文而非客户端自报企业参数。服务端取得可信企业标识后，既在列表条件中限定范围，也在详情和修改操作中重新核验对象归属。列表查询安全并不能替代详情查询安全，因为用户可以绕开列表直接构造对象编号。学员接口则进一步确认对象与当前用户的任务分配关系。</w:t>
      </w:r>
    </w:p>
    <w:p w14:paraId="30890013">
      <w:pPr>
        <w:jc w:val="both"/>
      </w:pPr>
      <w:r>
        <w:t>历史档案使用专门的查询路径。查询先获得有权访问的已发布任务和快照，再读取当前页学时及成绩；不存在进度的课程补零显示，不触发生命周期刷新或考试初始化。本人任务列表也以发布快照汇总完整要求学时，缺少学习记录按零，汇总不创建进度；学习详情的进度入口则仍可初始化学习进度，不能将所有查询统称为只读。管理员档案按任务、课程、会话、事件和抽验逐层展开，避免一次加载全部高频日志。</w:t>
      </w:r>
    </w:p>
    <w:p w14:paraId="2F91517F">
      <w:pPr>
        <w:jc w:val="both"/>
      </w:pPr>
      <w:r>
        <w:t>档案不公开照片摘要和内部幂等响应；签到、签退及抽验照片通过短期签名预览。访问校验企业、所有者或统计权限及对象类型、状态，平台管理员不经企业学习照片入口读取。私有照片禁止覆盖，旧记录不回填；签名期限控制单次访问的有效期。签名地址不得进入公开截图或日志。</w:t>
      </w:r>
    </w:p>
    <w:p w14:paraId="35DB5B27">
      <w:pPr>
        <w:pStyle w:val="3"/>
        <w:pageBreakBefore/>
      </w:pPr>
      <w:bookmarkStart w:id="42" w:name="_Toc15482"/>
      <w:r>
        <w:t>5 系统实现</w:t>
      </w:r>
      <w:bookmarkEnd w:id="42"/>
    </w:p>
    <w:p w14:paraId="72ED2B8D">
      <w:pPr>
        <w:pStyle w:val="4"/>
        <w:pageBreakBefore w:val="0"/>
      </w:pPr>
      <w:bookmarkStart w:id="43" w:name="_Toc24735"/>
      <w:r>
        <w:t>5.1 工程组织与基础管理实现</w:t>
      </w:r>
      <w:bookmarkEnd w:id="43"/>
    </w:p>
    <w:p w14:paraId="41BE84B5">
      <w:pPr>
        <w:jc w:val="both"/>
      </w:pPr>
      <w:r>
        <w:t>后端聚合工程包含依赖管理、公共组件、RPC接口及各服务应用。管理、培训和学习服务分别维护Flyway迁移目录，避免一个服务直接修改另一个服务的表。前端按页面和业务接口组织管理端与学员端功能，登录后的菜单受角色权限约束，接口访问仍由后端校验。共同返回结构保持一致，使页面能够统一处理业务失败与数据返回。</w:t>
      </w:r>
    </w:p>
    <w:p w14:paraId="54E3BF7E">
      <w:pPr>
        <w:jc w:val="both"/>
      </w:pPr>
      <w:r>
        <w:t>基础管理的实现重点在于组织归属及引用约束。新增或调整人员时，服务核验企业、部门和可选车辆关系；车辆操作校验车牌唯一性及部门有效性。本人资料接口只允许修改姓名、手机号，不接受他人标识或权限字段，个人菜单还提供登记照维护入口。无企业归属的平台管理员可维护本人登记照，对象按所有者隔离；操作他人仍按管理权限及企业归属校验。源码核查表明，人员绑定和个人资料操作具有相应的归属校验与字段边界控制。人员管理界面见图5-1。</w:t>
      </w:r>
    </w:p>
    <w:p w14:paraId="722B4F13">
      <w:pPr>
        <w:keepNext w:val="1"/>
        <w:keepLines/>
        <w:spacing w:before="120" w:after="0" w:line="240" w:lineRule="auto"/>
        <w:ind w:left="0" w:right="0" w:firstLine="0"/>
        <w:jc w:val="center"/>
      </w:pPr>
      <w:r>
        <w:drawing>
          <wp:inline distT="0" distB="0" distL="114300" distR="114300">
            <wp:extent cx="5580000" cy="2943931"/>
            <wp:effectExtent l="0" t="0" r="6350" b="13335"/>
            <wp:docPr id="17" name="figure-5-1.png" descr="演示用户详情中的部门、车牌、角色、状态与人脸登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5-1 人员管理界面（演示数据截图）" descr="当前系统界面演示数据截图；人员管理界面；部门、绑定车牌、角色、账号状态、人脸登记状态及人员管理操作入口；人脸及敏感信息已遮挡。"/>
                    <pic:cNvPicPr>
                      <a:picLocks noChangeAspect="1"/>
                    </pic:cNvPicPr>
                  </pic:nvPicPr>
                  <pic:blipFill>
                    <a:blip r:embed="rId23"/>
                    <a:stretch>
                      <a:fillRect/>
                    </a:stretch>
                  </pic:blipFill>
                  <pic:spPr>
                    <a:xfrm>
                      <a:off x="0" y="0"/>
                      <a:ext cx="5580000" cy="2943931"/>
                    </a:xfrm>
                    <a:prstGeom prst="rect">
                      <a:avLst/>
                    </a:prstGeom>
                  </pic:spPr>
                </pic:pic>
              </a:graphicData>
            </a:graphic>
          </wp:inline>
        </w:drawing>
      </w:r>
    </w:p>
    <w:p w14:paraId="7CEE99EE">
      <w:pPr>
        <w:pStyle w:val="15"/>
        <w:keepNext w:val="0"/>
        <w:keepLines/>
      </w:pPr>
      <w:r>
        <w:t>图5-1 人员管理界面</w:t>
      </w:r>
    </w:p>
    <w:p w14:paraId="70A225A3">
      <w:pPr>
        <w:jc w:val="both"/>
      </w:pPr>
      <w:r>
        <w:t>认证使用RSA签名的访问令牌、Redis刷新令牌轮换和HttpOnly Cookie，CSRF双提交保护修改请求。内置学员权限以student:%前缀初始化，迁移只补齐完全未授权的内置学员角色，不覆盖已有授权。WebSocket认证过滤器在安全链包装后恢复握手身份，连接随后完成学习会话绑定。</w:t>
      </w:r>
    </w:p>
    <w:p w14:paraId="42D1A49C">
      <w:pPr>
        <w:pStyle w:val="4"/>
        <w:pageBreakBefore w:val="0"/>
      </w:pPr>
      <w:bookmarkStart w:id="44" w:name="_Toc24631"/>
      <w:r>
        <w:t>5.2 课程资源与计划实现</w:t>
      </w:r>
      <w:bookmarkEnd w:id="44"/>
    </w:p>
    <w:p w14:paraId="379000BC">
      <w:pPr>
        <w:jc w:val="both"/>
      </w:pPr>
      <w:r>
        <w:t>浏览器取得授权后直传私有OSS，培训服务校验上传完成并保存课件元数据。播放时按任务及资源权限取得短期地址，由浏览器以范围请求读取并解码视频。业务服务承担授权和元数据校验，对象存储承担传输。课程资源管理界面见图5-2。</w:t>
      </w:r>
    </w:p>
    <w:p w14:paraId="2F94B4C9">
      <w:pPr>
        <w:keepNext w:val="1"/>
        <w:keepLines/>
        <w:spacing w:before="120" w:after="0" w:line="240" w:lineRule="auto"/>
        <w:ind w:left="0" w:right="0" w:firstLine="0"/>
        <w:jc w:val="center"/>
      </w:pPr>
      <w:r>
        <w:drawing>
          <wp:inline distT="0" distB="0" distL="114300" distR="114300">
            <wp:extent cx="5580000" cy="4582887"/>
            <wp:effectExtent l="0" t="0" r="6350" b="13335"/>
            <wp:docPr id="18" name="figure-5-2.png" descr="演示课程名称、规定学时与学习规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5-2 课程资源管理界面（演示数据截图）" descr="当前系统界面演示数据截图；课程资源管理界面；课程规则、规定学时、视频课件名称、时长及课件列表；人脸及敏感信息已遮挡。"/>
                    <pic:cNvPicPr>
                      <a:picLocks noChangeAspect="1"/>
                    </pic:cNvPicPr>
                  </pic:nvPicPr>
                  <pic:blipFill>
                    <a:blip r:embed="rId24"/>
                    <a:stretch>
                      <a:fillRect/>
                    </a:stretch>
                  </pic:blipFill>
                  <pic:spPr>
                    <a:xfrm>
                      <a:off x="0" y="0"/>
                      <a:ext cx="5580000" cy="4582887"/>
                    </a:xfrm>
                    <a:prstGeom prst="rect">
                      <a:avLst/>
                    </a:prstGeom>
                  </pic:spPr>
                </pic:pic>
              </a:graphicData>
            </a:graphic>
          </wp:inline>
        </w:drawing>
      </w:r>
    </w:p>
    <w:p w14:paraId="6265CEA9">
      <w:pPr>
        <w:pStyle w:val="15"/>
        <w:keepNext w:val="0"/>
        <w:keepLines/>
      </w:pPr>
      <w:r>
        <w:t>图5-2 课程资源管理界面</w:t>
      </w:r>
    </w:p>
    <w:p w14:paraId="6514DA84">
      <w:pPr>
        <w:jc w:val="both"/>
      </w:pPr>
      <w:r>
        <w:t>计划发布将课程和课件规则复制为快照，并创建独立保存学习、考试和完成状态的参训任务，基础课程后续修改不回写快照。自然日周期使用日期时间字段，归一规则作用于新建和更新操作，历史记录保留原时间值；播放授权要求当前时间严格早于结束时刻。学员课程目录和要求学时来源于本人任务的发布快照，档案中的未学习课程补零显示，无需提前插入学习累计行。培训计划发布快照界面见图5-3。</w:t>
      </w:r>
    </w:p>
    <w:p w14:paraId="39ED12A1">
      <w:pPr>
        <w:keepNext w:val="1"/>
        <w:keepLines/>
        <w:spacing w:before="120" w:after="0" w:line="240" w:lineRule="auto"/>
        <w:ind w:left="0" w:right="0" w:firstLine="0"/>
        <w:jc w:val="center"/>
      </w:pPr>
      <w:r>
        <w:drawing>
          <wp:inline distT="0" distB="0" distL="114300" distR="114300">
            <wp:extent cx="5580000" cy="2403692"/>
            <wp:effectExtent l="0" t="0" r="6350" b="13335"/>
            <wp:docPr id="19" name="figure-5-3.png" descr="发布课程和课件快照的名称、顺序及视频时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5-3 培训计划发布快照界面（演示数据截图）" descr="当前系统界面演示数据截图；培训计划发布快照界面；培训周期、完成模式及参训人员，展开课程显示发布快照及课件规则；人脸及敏感信息已遮挡。"/>
                    <pic:cNvPicPr>
                      <a:picLocks noChangeAspect="1"/>
                    </pic:cNvPicPr>
                  </pic:nvPicPr>
                  <pic:blipFill>
                    <a:blip r:embed="rId25"/>
                    <a:stretch>
                      <a:fillRect/>
                    </a:stretch>
                  </pic:blipFill>
                  <pic:spPr>
                    <a:xfrm>
                      <a:off x="0" y="0"/>
                      <a:ext cx="5580000" cy="2403692"/>
                    </a:xfrm>
                    <a:prstGeom prst="rect">
                      <a:avLst/>
                    </a:prstGeom>
                  </pic:spPr>
                </pic:pic>
              </a:graphicData>
            </a:graphic>
          </wp:inline>
        </w:drawing>
      </w:r>
    </w:p>
    <w:p w14:paraId="7D2ADEF1">
      <w:pPr>
        <w:pStyle w:val="15"/>
        <w:keepNext w:val="0"/>
        <w:keepLines/>
      </w:pPr>
      <w:r>
        <w:t>图5-3 培训计划发布快照界面</w:t>
      </w:r>
    </w:p>
    <w:p w14:paraId="73F45566">
      <w:pPr>
        <w:jc w:val="both"/>
      </w:pPr>
      <w:r>
        <w:t>题库、试卷和题目快照由培训服务管理，试卷维护不改写已发布任务的判分依据。系统仅支持学习、学习加考试两种计划模式，范围不包含报名缴费、电子证书或资质审批。</w:t>
      </w:r>
    </w:p>
    <w:p w14:paraId="45B4F56A">
      <w:pPr>
        <w:pStyle w:val="4"/>
        <w:pageBreakBefore w:val="0"/>
      </w:pPr>
      <w:bookmarkStart w:id="45" w:name="_Toc13002"/>
      <w:r>
        <w:t>5.3 有效学时与补学实现</w:t>
      </w:r>
      <w:bookmarkEnd w:id="45"/>
    </w:p>
    <w:p w14:paraId="2E1A3ACC">
      <w:pPr>
        <w:jc w:val="both"/>
      </w:pPr>
      <w:r>
        <w:t>有效学时计算由LearningTimeCalculator承担，LearningSessionServiceImpl负责围绕当前会话调用计算器并组织状态更新。计算器接收时间差、播放位置变化、允许间隔和剩余要求，返回本次可计入量或拒绝原因。业务服务在更新进度时同时保存受理事件，使某个累计结果能够回溯到对应请求。只有计时组件返回合法结果，并满足持久化条件后，页面才得到最终确认值。</w:t>
      </w:r>
    </w:p>
    <w:p w14:paraId="054FF525">
      <w:pPr>
        <w:jc w:val="both"/>
      </w:pPr>
      <w:r>
        <w:t>实现中的一个具体问题是“全部课件播放结束但规定学时仍未满足”。合成测试把100秒媒体划分为10段，每段位置增加10秒，服务端经过时间交替为9秒和11秒。按逐段取较小值计算，共有5段计入9秒、5段计入10秒，累计95秒。媒体结尾标志与有效学时完成并不等价，如果页面只允许未完成课件继续播放，学员会无法补足剩余5秒。</w:t>
      </w:r>
    </w:p>
    <w:p w14:paraId="07F7F5C6">
      <w:pPr>
        <w:jc w:val="both"/>
      </w:pPr>
      <w:r>
        <w:t>系统通过从头补学入口处理这一状态。补学重置已完成课件的当前位置，保留累计学时、完成标记和最高确认位置，随后仍按正常进度规则计时。PLAY事件本身不增加学时，也不因点击补学按钮直接填平差额。这一机制处理保守累计产生的状态组合，补学仍遵循原计时约束。视频学习与补学界面见图5-4。</w:t>
      </w:r>
    </w:p>
    <w:p w14:paraId="198B12ED">
      <w:pPr>
        <w:keepNext w:val="1"/>
        <w:keepLines/>
        <w:spacing w:before="120" w:after="0" w:line="240" w:lineRule="auto"/>
        <w:ind w:left="0" w:right="0" w:firstLine="0"/>
        <w:jc w:val="center"/>
      </w:pPr>
      <w:r>
        <w:drawing>
          <wp:inline distT="0" distB="0" distL="114300" distR="114300">
            <wp:extent cx="5580000" cy="6465103"/>
            <wp:effectExtent l="0" t="0" r="6350" b="13335"/>
            <wp:docPr id="20" name="figure-5-4.png" descr="有效和规定学时、补学提示按钮与当前课件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5-4 视频学习与补学界面（演示数据截图）" descr="当前系统界面演示数据截图；视频学习与补学界面；播放器、课件列表、有效学时与规定学时、补学提示及从头补学当前课件按钮；人脸及敏感信息已遮挡。"/>
                    <pic:cNvPicPr>
                      <a:picLocks noChangeAspect="1"/>
                    </pic:cNvPicPr>
                  </pic:nvPicPr>
                  <pic:blipFill>
                    <a:blip r:embed="rId26"/>
                    <a:stretch>
                      <a:fillRect/>
                    </a:stretch>
                  </pic:blipFill>
                  <pic:spPr>
                    <a:xfrm>
                      <a:off x="0" y="0"/>
                      <a:ext cx="5580000" cy="6465103"/>
                    </a:xfrm>
                    <a:prstGeom prst="rect">
                      <a:avLst/>
                    </a:prstGeom>
                  </pic:spPr>
                </pic:pic>
              </a:graphicData>
            </a:graphic>
          </wp:inline>
        </w:drawing>
      </w:r>
    </w:p>
    <w:p w14:paraId="7B93E780">
      <w:pPr>
        <w:pStyle w:val="15"/>
        <w:keepNext w:val="0"/>
        <w:keepLines/>
      </w:pPr>
      <w:r>
        <w:t>图5-4 视频学习与补学界面</w:t>
      </w:r>
    </w:p>
    <w:p w14:paraId="573E0D52">
      <w:pPr>
        <w:jc w:val="both"/>
      </w:pPr>
      <w:r>
        <w:t>学时规则对异常具有防护作用，但其证明能力有限。媒体位置与服务端时间均符合条件，只能说明某段上报满足当前规则，不能证明学员一直注视屏幕或理解课程。人脸抽验和考试分别补充身份与知识掌握方面的观察，三类记录仍不应被合并为一个未经验证的“真实学习率”。</w:t>
      </w:r>
    </w:p>
    <w:p w14:paraId="258FBCD6">
      <w:pPr>
        <w:pStyle w:val="4"/>
        <w:pageBreakBefore w:val="0"/>
      </w:pPr>
      <w:bookmarkStart w:id="46" w:name="_Toc18093"/>
      <w:r>
        <w:t>5.4 幂等与异步结果实现</w:t>
      </w:r>
      <w:bookmarkEnd w:id="46"/>
    </w:p>
    <w:p w14:paraId="3F50B459">
      <w:pPr>
        <w:jc w:val="both"/>
      </w:pPr>
      <w:r>
        <w:t>每个学习请求具有可识别的请求标识，同一请求再次到达时优先读取已保存结果。事件序号用于判断新旧关系，数据库唯一键防止并发重复写入。上述机制共同保护累计结果：请求标识解决重试重复，序号处理顺序变化，唯一约束处理应用检查与落库之间的竞争。任何单一机制都不能完整替代另外两者。</w:t>
      </w:r>
    </w:p>
    <w:p w14:paraId="5D964E9D">
      <w:pPr>
        <w:jc w:val="both"/>
      </w:pPr>
      <w:r>
        <w:t>学习开始或任务内全部课程完成时，系统按任务阶段幂等生成任务事件；抽验任务创建及处理结果另生成实时通知。Outbox记录与对应业务状态在同一本地事务中保存。发送器读取待发送事件，向RabbitMQ发布，并结合代理确认与路由退回结果更新状态。仅有Broker ACK不足以判定发送成功；出现NO_ROUTE时，事件保留为可重试状态。该实现分别处理代理接收与业务路由两个条件，对应的组件实验结果见6.5节。</w:t>
      </w:r>
    </w:p>
    <w:p w14:paraId="041CFF6A">
      <w:pPr>
        <w:jc w:val="both"/>
      </w:pPr>
      <w:r>
        <w:t>消费端通过事件标识识别重复投递，并根据当前任务状态处理迟到事件。例如任务已经完成后才收到较早的开始事件，状态不能回退为进行中。消息投递采用可重试方式意味着重复到达是应被正常处理的输入，而非偶然例外。系统由此实现的是带幂等消费的最终一致性，不是跨库同时提交，也不是消息物理上只发送一次。</w:t>
      </w:r>
    </w:p>
    <w:p w14:paraId="33B393AC">
      <w:pPr>
        <w:pStyle w:val="4"/>
        <w:pageBreakBefore w:val="0"/>
      </w:pPr>
      <w:bookmarkStart w:id="47" w:name="_Toc10530"/>
      <w:r>
        <w:t>5.5 抽验与考试实现</w:t>
      </w:r>
      <w:bookmarkEnd w:id="47"/>
    </w:p>
    <w:p w14:paraId="16F4B1F6">
      <w:pPr>
        <w:jc w:val="both"/>
      </w:pPr>
      <w:r>
        <w:t>源码核查表明，FaceCheckServiceImpl管理抽验任务、提交日志和签到签退核验，模型适配器提供人脸检测及相似度计算。学习页面通过摄像头采集照片，关闭、卸载或迟到请求结束时释放设备；登记照另可选图上传。签到签退照片先保存待消费引用，只有对应事件通过凭据检查后才写入正式会话档案，抽验提交保存照片对象引用。私有预览失败或历史无照片时按缺失状态展示，不视为已留存证据。学习过程中的人脸抽验界面见图5-5。</w:t>
      </w:r>
    </w:p>
    <w:p w14:paraId="18DCA8AC">
      <w:pPr>
        <w:keepNext w:val="1"/>
        <w:keepLines/>
        <w:spacing w:before="120" w:after="0" w:line="240" w:lineRule="auto"/>
        <w:ind w:left="0" w:right="0" w:firstLine="0"/>
        <w:jc w:val="center"/>
      </w:pPr>
      <w:r>
        <w:drawing>
          <wp:inline distT="0" distB="0" distL="114300" distR="114300">
            <wp:extent cx="5580000" cy="6653783"/>
            <wp:effectExtent l="0" t="0" r="6350" b="13335"/>
            <wp:docPr id="21" name="figure-5-5.png" descr="同一抽验弹窗拍照前后两个操作阶段，照片区域已遮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5-5 学习人脸抽验界面（演示数据截图）" descr="当前系统界面演示数据截图；学习人脸抽验界面；学习暂停提示、倒计时、剩余提交次数、拍照与提交按钮，照片区域遮挡；人脸及敏感信息已遮挡。"/>
                    <pic:cNvPicPr>
                      <a:picLocks noChangeAspect="1"/>
                    </pic:cNvPicPr>
                  </pic:nvPicPr>
                  <pic:blipFill>
                    <a:blip r:embed="rId27"/>
                    <a:stretch>
                      <a:fillRect/>
                    </a:stretch>
                  </pic:blipFill>
                  <pic:spPr>
                    <a:xfrm>
                      <a:off x="0" y="0"/>
                      <a:ext cx="5580000" cy="6653783"/>
                    </a:xfrm>
                    <a:prstGeom prst="rect">
                      <a:avLst/>
                    </a:prstGeom>
                  </pic:spPr>
                </pic:pic>
              </a:graphicData>
            </a:graphic>
          </wp:inline>
        </w:drawing>
      </w:r>
    </w:p>
    <w:p w14:paraId="2DC00B0E">
      <w:pPr>
        <w:pStyle w:val="15"/>
        <w:keepNext w:val="0"/>
        <w:keepLines/>
      </w:pPr>
      <w:r>
        <w:t>图5-5 学习人脸抽验界面</w:t>
      </w:r>
    </w:p>
    <w:p w14:paraId="7408F4C6">
      <w:pPr>
        <w:jc w:val="both"/>
      </w:pPr>
      <w:r>
        <w:t>考试服务维护服务端截止时间、答案和判分结果，在开始或继续进行中的考试前检查学习完成，保留已交卷结果查询。前端串行保存答案，最终交卷由后端判定是否仍可处理；成绩查询不启动考试。学习完成且考试及格才满足考核模式的个人结业条件。首页“待考试”指标按考试状态和计划有效期统计，包含学习尚未完成的任务；可否开考由考试服务另行检查学习完成条件，因此该指标表示待考任务数量。在线考试作答界面见图5-6。</w:t>
      </w:r>
    </w:p>
    <w:p w14:paraId="13B9C5A6">
      <w:pPr>
        <w:keepNext w:val="1"/>
        <w:keepLines/>
        <w:spacing w:before="120" w:after="0" w:line="240" w:lineRule="auto"/>
        <w:ind w:left="0" w:right="0" w:firstLine="0"/>
        <w:jc w:val="center"/>
      </w:pPr>
      <w:r>
        <w:drawing>
          <wp:inline distT="0" distB="0" distL="114300" distR="114300">
            <wp:extent cx="5580000" cy="5725312"/>
            <wp:effectExtent l="0" t="0" r="6350" b="13335"/>
            <wp:docPr id="22" name="figure-5-6.png" descr="考试倒计时、作答进度、保存状态与第一题选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5-6 在线考试作答界面（演示数据截图）" descr="当前系统界面演示数据截图；在线考试作答界面；考试倒计时、题目及选项、答题进度、答案保存状态和交卷按钮；人脸及敏感信息已遮挡。"/>
                    <pic:cNvPicPr>
                      <a:picLocks noChangeAspect="1"/>
                    </pic:cNvPicPr>
                  </pic:nvPicPr>
                  <pic:blipFill>
                    <a:blip r:embed="rId28"/>
                    <a:stretch>
                      <a:fillRect/>
                    </a:stretch>
                  </pic:blipFill>
                  <pic:spPr>
                    <a:xfrm>
                      <a:off x="0" y="0"/>
                      <a:ext cx="5580000" cy="5725312"/>
                    </a:xfrm>
                    <a:prstGeom prst="rect">
                      <a:avLst/>
                    </a:prstGeom>
                  </pic:spPr>
                </pic:pic>
              </a:graphicData>
            </a:graphic>
          </wp:inline>
        </w:drawing>
      </w:r>
    </w:p>
    <w:p w14:paraId="4CE84E6D">
      <w:pPr>
        <w:pStyle w:val="15"/>
        <w:keepNext w:val="0"/>
        <w:keepLines/>
      </w:pPr>
      <w:r>
        <w:t>图5-6 在线考试作答界面</w:t>
      </w:r>
    </w:p>
    <w:p w14:paraId="6BB29306">
      <w:pPr>
        <w:pStyle w:val="4"/>
        <w:pageBreakBefore w:val="0"/>
      </w:pPr>
      <w:bookmarkStart w:id="48" w:name="_Toc9371"/>
      <w:r>
        <w:t>5.6 档案聚合与界面交互实现</w:t>
      </w:r>
      <w:bookmarkEnd w:id="48"/>
    </w:p>
    <w:p w14:paraId="764E5B74">
      <w:pPr>
        <w:jc w:val="both"/>
      </w:pPr>
      <w:r>
        <w:t>TrainingRecordController先读取授权任务，再批量查询本页学时；详情按发布快照列出课程，缺少进度补零。已结束计划的档案查询不调用学习初始化，学习权限与历史查看权限分别判断。学习档案界面见图5-7。</w:t>
      </w:r>
    </w:p>
    <w:p w14:paraId="241C11F7">
      <w:pPr>
        <w:keepNext w:val="1"/>
        <w:keepLines/>
        <w:spacing w:before="120" w:after="0" w:line="240" w:lineRule="auto"/>
        <w:ind w:left="0" w:right="0" w:firstLine="0"/>
        <w:jc w:val="center"/>
      </w:pPr>
      <w:r>
        <w:drawing>
          <wp:inline distT="0" distB="0" distL="114300" distR="114300">
            <wp:extent cx="5580000" cy="1729800"/>
            <wp:effectExtent l="0" t="0" r="6350" b="13335"/>
            <wp:docPr id="23" name="figure-5-7.png" descr="计划状态、有效和规定学时、考试成绩与培训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5-7 学员学习档案界面（演示数据截图）" descr="当前系统界面演示数据截图；学员学习档案界面；计划状态、有效学时与规定学时、考试成绩、培训状态及查看档案入口；人脸及敏感信息已遮挡。"/>
                    <pic:cNvPicPr>
                      <a:picLocks noChangeAspect="1"/>
                    </pic:cNvPicPr>
                  </pic:nvPicPr>
                  <pic:blipFill>
                    <a:blip r:embed="rId29"/>
                    <a:stretch>
                      <a:fillRect/>
                    </a:stretch>
                  </pic:blipFill>
                  <pic:spPr>
                    <a:xfrm>
                      <a:off x="0" y="0"/>
                      <a:ext cx="5580000" cy="1729800"/>
                    </a:xfrm>
                    <a:prstGeom prst="rect">
                      <a:avLst/>
                    </a:prstGeom>
                  </pic:spPr>
                </pic:pic>
              </a:graphicData>
            </a:graphic>
          </wp:inline>
        </w:drawing>
      </w:r>
    </w:p>
    <w:p w14:paraId="46818453">
      <w:pPr>
        <w:pStyle w:val="15"/>
        <w:keepNext w:val="0"/>
        <w:keepLines/>
      </w:pPr>
      <w:r>
        <w:t>图5-7 学员学习档案界面</w:t>
      </w:r>
    </w:p>
    <w:p w14:paraId="4351DE1F">
      <w:pPr>
        <w:jc w:val="both"/>
      </w:pPr>
      <w:r>
        <w:t>管理员从任务详情逐层查看课程、会话与抽验，零次提交仍保留任务，并可按权限预览已有照片。任务列表汇总要求学时与有效学时，详情分别展示课程有效学时和视频最高确认位置，时长到秒、百分比限制在0～100；位置进度达到100%不替代服务端结业状态。工作区标签按路径保留访问入口及最近查询参数，支持关闭操作，但不缓存组件状态；试卷采用独立详情页。页面展示以既有权限和学时计算规则为依据。管理员学时监管与抽验记录界面见图5-8。</w:t>
      </w:r>
    </w:p>
    <w:p w14:paraId="0393DC50">
      <w:pPr>
        <w:keepNext w:val="1"/>
        <w:keepLines/>
        <w:spacing w:before="120" w:after="0" w:line="240" w:lineRule="auto"/>
        <w:ind w:left="0" w:right="0" w:firstLine="0"/>
        <w:jc w:val="center"/>
      </w:pPr>
      <w:r>
        <w:drawing>
          <wp:inline distT="0" distB="0" distL="114300" distR="114300">
            <wp:extent cx="5580000" cy="2345492"/>
            <wp:effectExtent l="0" t="0" r="6350" b="13335"/>
            <wp:docPr id="24" name="figure-5-8.png" descr="抽验时间、零提交、超过抽验时限及无提交照片提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8 管理员学时监管与抽验记录界面（演示数据截图）" descr="当前系统界面演示数据截图；管理员学时监管与抽验记录界面；抽验任务状态、触发时间、截止时间及提交次数，展开零次提交超时任务显示原因与记录；人脸及敏感信息已遮挡。"/>
                    <pic:cNvPicPr>
                      <a:picLocks noChangeAspect="1"/>
                    </pic:cNvPicPr>
                  </pic:nvPicPr>
                  <pic:blipFill>
                    <a:blip r:embed="rId30"/>
                    <a:stretch>
                      <a:fillRect/>
                    </a:stretch>
                  </pic:blipFill>
                  <pic:spPr>
                    <a:xfrm>
                      <a:off x="0" y="0"/>
                      <a:ext cx="5580000" cy="2345492"/>
                    </a:xfrm>
                    <a:prstGeom prst="rect">
                      <a:avLst/>
                    </a:prstGeom>
                  </pic:spPr>
                </pic:pic>
              </a:graphicData>
            </a:graphic>
          </wp:inline>
        </w:drawing>
      </w:r>
    </w:p>
    <w:p w14:paraId="40E7C064">
      <w:pPr>
        <w:pStyle w:val="15"/>
        <w:keepNext w:val="0"/>
        <w:keepLines/>
      </w:pPr>
      <w:r>
        <w:t>图5-8 管理员学时监管与抽验记录界面</w:t>
      </w:r>
    </w:p>
    <w:p w14:paraId="0931C58E">
      <w:pPr>
        <w:jc w:val="both"/>
      </w:pPr>
      <w:r>
        <w:t>播放器串行处理课件切换并忽略旧请求、旧播放器事件，只有连接和状态允许时才尝试自动播放下一课件，断线、抽验或页面隐藏会中断衔接。独立抽验查询只返回待处理任务，已终止会话的状态响应可附带最近失败或超时结果，页面据此恢复提示，不自行猜测超时原因。源码核查确认了课件切换、异常中断与结果恢复的处理分支。</w:t>
      </w:r>
    </w:p>
    <w:p w14:paraId="792D4ECE">
      <w:pPr>
        <w:pStyle w:val="3"/>
        <w:pageBreakBefore/>
      </w:pPr>
      <w:bookmarkStart w:id="49" w:name="_Toc4633"/>
      <w:r>
        <w:t>6 测试与结果分析</w:t>
      </w:r>
      <w:bookmarkEnd w:id="49"/>
    </w:p>
    <w:p w14:paraId="346ABCEF">
      <w:pPr>
        <w:pStyle w:val="4"/>
        <w:pageBreakBefore w:val="0"/>
      </w:pPr>
      <w:bookmarkStart w:id="50" w:name="_Toc4240"/>
      <w:r>
        <w:t>6.1 测试环境与验证范围</w:t>
      </w:r>
      <w:bookmarkEnd w:id="50"/>
    </w:p>
    <w:p w14:paraId="58822C06">
      <w:pPr>
        <w:jc w:val="both"/>
      </w:pPr>
      <w:r>
        <w:t>测试围绕需求中的风险点选择层次。纯领域测试适合输入确定的时间和位置组合，检查学时公式、重复请求及截止规则；MySQL集成测试验证迁移、索引、数据范围和事务行为；RabbitMQ实验检查发布确认及路由恢复；浏览器契约测试检查页面与接口约定；真实接口回归验证网关、认证和业务服务组合。测试执行、源码核查和理论计算分别标识，源码核查不计入实验通过项。</w:t>
      </w:r>
    </w:p>
    <w:p w14:paraId="75EE1A64">
      <w:pPr>
        <w:jc w:val="both"/>
      </w:pPr>
      <w:r>
        <w:t>实验统计按版本及执行记录分别引用：实现分析与2026年10月9日后端全量复验采用13d6463，其业务源码与96a8d84快照一致；前端采用7ca2f94对应的9月9日归档，既有接口与心跳实验沿用原记录。各项结论仅适用于相应代码、输入和环境，不同批次不累加测试样本。后端结果依据10月9日验收报告及逐项记录，前端与历史实验依据9月9日归档，相关原始材料保存在项目测试报告与证据索引中。</w:t>
      </w:r>
    </w:p>
    <w:p w14:paraId="2EB0D0D3">
      <w:pPr>
        <w:jc w:val="both"/>
      </w:pPr>
      <w:r>
        <w:t>本次后端全量复验采用JDK 17，在ECS的独立Maven容器中执行clean verify；Docker提供Testcontainers MySQL，RabbitMQ、私有OSS和授权照片模型均真实接入。本机接口与心跳历史实验采用Windows、Edge和单实例服务，通信使用HTTP与WS。各组件环境条件以相应归档记录为准，演示账号与授权测试素材仅用于对应场景。</w:t>
      </w:r>
    </w:p>
    <w:p w14:paraId="694420F5">
      <w:pPr>
        <w:jc w:val="both"/>
      </w:pPr>
      <w:r>
        <w:t>实现级核查确认了人员车辆绑定、个人资料、签到签退核验凭据、照片留档、自然日周期、先学后考、提前结业及播放恢复等机制，并检查了权限、状态和异常处理分支。源码说明与本次测试结果分别引用，测试覆盖范围以实际用例为准。</w:t>
      </w:r>
    </w:p>
    <w:p w14:paraId="24F01EBB">
      <w:pPr>
        <w:jc w:val="both"/>
      </w:pPr>
      <w:r>
        <w:t>本次后端全量复验覆盖确定输入下的规则、数据库行为、消息路由、真实私有OSS对象操作，以及授权照片的同人不同照、不同人、多人和无人脸等模型场景。OSS采用196608字节合成内容验证存储协议；模型使用默认相似度阈值0.363，结果只支持指定输入下的判断，不代表识别准确率。浏览器解码组成的完整培训闭环、真实摄像头采集、真实播放学时差额及独立学员并发容量仍不属于已验证结果；UI契约使用接口夹具，合成计时使用确定输入。</w:t>
      </w:r>
    </w:p>
    <w:p w14:paraId="33F86960">
      <w:pPr>
        <w:jc w:val="both"/>
      </w:pPr>
      <w:r>
        <w:t>消息实验采用真实RabbitMQ与生产发送器，数据库Mapper及事务管理器为测试替身，结果限定于发布确认及路由恢复。跨服务持久化重启、自然到期档案的完整运行流程、多实例高可用、HTTPS/WSS部署、跨浏览器与跨终端兼容性及生产环境长期表现不纳入本次实验结论。</w:t>
      </w:r>
    </w:p>
    <w:p w14:paraId="3091DC53">
      <w:pPr>
        <w:pStyle w:val="4"/>
        <w:pageBreakBefore w:val="0"/>
      </w:pPr>
      <w:bookmarkStart w:id="51" w:name="_Toc19523"/>
      <w:r>
        <w:t>6.2 自动化测试结果</w:t>
      </w:r>
      <w:bookmarkEnd w:id="51"/>
    </w:p>
    <w:p w14:paraId="6D033F46">
      <w:pPr>
        <w:jc w:val="both"/>
      </w:pPr>
      <w:r>
        <w:t>表6-1分列10月9日后端全量复验与9月9日前端历史归档。数据库、RabbitMQ、OSS及模型集成测试属于后端266项的子集；前端单元、条件守卫和UI契约分别计数。本次未重跑前端，不与后端相加构造系统通过率。</w:t>
      </w:r>
    </w:p>
    <w:p w14:paraId="326341F0">
      <w:pPr>
        <w:pStyle w:val="15"/>
      </w:pPr>
      <w:r>
        <w:t>表6-1 分版本自动化测试结果</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2721"/>
        <w:gridCol w:w="1020"/>
        <w:gridCol w:w="1020"/>
        <w:gridCol w:w="1020"/>
        <w:gridCol w:w="3288"/>
      </w:tblGrid>
      <w:tr w14:paraId="158728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2721" w:type="dxa"/>
            <w:shd w:val="clear" w:color="auto" w:fill="F0F0F0"/>
            <w:vAlign w:val="center"/>
          </w:tcPr>
          <w:p w14:paraId="02266DC6">
            <w:pPr>
              <w:keepNext/>
              <w:spacing w:before="40" w:after="40" w:line="300" w:lineRule="auto"/>
              <w:ind w:firstLine="0"/>
              <w:jc w:val="center"/>
            </w:pPr>
            <w:r>
              <w:rPr>
                <w:b/>
                <w:sz w:val="21"/>
              </w:rPr>
              <w:t>验证类别</w:t>
            </w:r>
          </w:p>
        </w:tc>
        <w:tc>
          <w:tcPr>
            <w:tcW w:w="1020" w:type="dxa"/>
            <w:shd w:val="clear" w:color="auto" w:fill="F0F0F0"/>
            <w:vAlign w:val="center"/>
          </w:tcPr>
          <w:p w14:paraId="2E0DF014">
            <w:pPr>
              <w:keepNext/>
              <w:spacing w:before="40" w:after="40" w:line="300" w:lineRule="auto"/>
              <w:ind w:firstLine="0"/>
              <w:jc w:val="center"/>
            </w:pPr>
            <w:r>
              <w:rPr>
                <w:b/>
                <w:sz w:val="21"/>
              </w:rPr>
              <w:t>总项数</w:t>
            </w:r>
          </w:p>
        </w:tc>
        <w:tc>
          <w:tcPr>
            <w:tcW w:w="1020" w:type="dxa"/>
            <w:shd w:val="clear" w:color="auto" w:fill="F0F0F0"/>
            <w:vAlign w:val="center"/>
          </w:tcPr>
          <w:p w14:paraId="73E793D5">
            <w:pPr>
              <w:keepNext/>
              <w:spacing w:before="40" w:after="40" w:line="300" w:lineRule="auto"/>
              <w:ind w:firstLine="0"/>
              <w:jc w:val="center"/>
            </w:pPr>
            <w:r>
              <w:rPr>
                <w:b/>
                <w:sz w:val="21"/>
              </w:rPr>
              <w:t>通过</w:t>
            </w:r>
          </w:p>
        </w:tc>
        <w:tc>
          <w:tcPr>
            <w:tcW w:w="1020" w:type="dxa"/>
            <w:shd w:val="clear" w:color="auto" w:fill="F0F0F0"/>
            <w:vAlign w:val="center"/>
          </w:tcPr>
          <w:p w14:paraId="4047A648">
            <w:pPr>
              <w:keepNext/>
              <w:spacing w:before="40" w:after="40" w:line="300" w:lineRule="auto"/>
              <w:ind w:firstLine="0"/>
              <w:jc w:val="center"/>
            </w:pPr>
            <w:r>
              <w:rPr>
                <w:b/>
                <w:sz w:val="21"/>
              </w:rPr>
              <w:t>跳过</w:t>
            </w:r>
          </w:p>
        </w:tc>
        <w:tc>
          <w:tcPr>
            <w:tcW w:w="3288" w:type="dxa"/>
            <w:shd w:val="clear" w:color="auto" w:fill="F0F0F0"/>
            <w:vAlign w:val="center"/>
          </w:tcPr>
          <w:p w14:paraId="0750AB5A">
            <w:pPr>
              <w:keepNext/>
              <w:spacing w:before="40" w:after="40" w:line="300" w:lineRule="auto"/>
              <w:ind w:firstLine="0"/>
              <w:jc w:val="center"/>
            </w:pPr>
            <w:r>
              <w:rPr>
                <w:b/>
                <w:sz w:val="21"/>
              </w:rPr>
              <w:t>结论范围</w:t>
            </w:r>
          </w:p>
        </w:tc>
      </w:tr>
      <w:tr w14:paraId="307959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680DB6D5">
            <w:pPr>
              <w:keepNext w:val="0"/>
              <w:spacing w:before="40" w:after="40" w:line="300" w:lineRule="auto"/>
              <w:ind w:firstLine="0"/>
              <w:jc w:val="left"/>
            </w:pPr>
            <w:r>
              <w:rPr>
                <w:sz w:val="21"/>
              </w:rPr>
              <w:t>后端全量复验</w:t>
            </w:r>
          </w:p>
        </w:tc>
        <w:tc>
          <w:tcPr>
            <w:tcW w:w="1020" w:type="dxa"/>
            <w:vAlign w:val="center"/>
          </w:tcPr>
          <w:p w14:paraId="50A25080">
            <w:pPr>
              <w:keepNext w:val="0"/>
              <w:spacing w:before="40" w:after="40" w:line="300" w:lineRule="auto"/>
              <w:ind w:firstLine="0"/>
              <w:jc w:val="center"/>
            </w:pPr>
            <w:r>
              <w:rPr>
                <w:sz w:val="21"/>
              </w:rPr>
              <w:t>266</w:t>
            </w:r>
          </w:p>
        </w:tc>
        <w:tc>
          <w:tcPr>
            <w:tcW w:w="1020" w:type="dxa"/>
            <w:vAlign w:val="center"/>
          </w:tcPr>
          <w:p w14:paraId="34E4D413">
            <w:pPr>
              <w:keepNext w:val="0"/>
              <w:spacing w:before="40" w:after="40" w:line="300" w:lineRule="auto"/>
              <w:ind w:firstLine="0"/>
              <w:jc w:val="center"/>
            </w:pPr>
            <w:r>
              <w:rPr>
                <w:sz w:val="21"/>
              </w:rPr>
              <w:t>266</w:t>
            </w:r>
          </w:p>
        </w:tc>
        <w:tc>
          <w:tcPr>
            <w:tcW w:w="1020" w:type="dxa"/>
            <w:vAlign w:val="center"/>
          </w:tcPr>
          <w:p w14:paraId="6FB8BA19">
            <w:pPr>
              <w:keepNext w:val="0"/>
              <w:spacing w:before="40" w:after="40" w:line="300" w:lineRule="auto"/>
              <w:ind w:firstLine="0"/>
              <w:jc w:val="center"/>
            </w:pPr>
            <w:r>
              <w:rPr>
                <w:sz w:val="21"/>
              </w:rPr>
              <w:t>0</w:t>
            </w:r>
          </w:p>
        </w:tc>
        <w:tc>
          <w:tcPr>
            <w:tcW w:w="3288" w:type="dxa"/>
            <w:vAlign w:val="center"/>
          </w:tcPr>
          <w:p w14:paraId="7042ECA6">
            <w:pPr>
              <w:keepNext w:val="0"/>
              <w:spacing w:before="40" w:after="40" w:line="300" w:lineRule="auto"/>
              <w:ind w:firstLine="0"/>
              <w:jc w:val="left"/>
            </w:pPr>
            <w:r>
              <w:rPr>
                <w:sz w:val="21"/>
              </w:rPr>
              <w:t>61个测试类，失败和错误均为0</w:t>
            </w:r>
          </w:p>
        </w:tc>
      </w:tr>
      <w:tr w14:paraId="5952CC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26C0974C">
            <w:pPr>
              <w:keepNext w:val="0"/>
              <w:spacing w:before="40" w:after="40" w:line="300" w:lineRule="auto"/>
              <w:ind w:firstLine="0"/>
              <w:jc w:val="left"/>
            </w:pPr>
            <w:r>
              <w:rPr>
                <w:sz w:val="21"/>
              </w:rPr>
              <w:t>管理库MySQL测试</w:t>
            </w:r>
          </w:p>
        </w:tc>
        <w:tc>
          <w:tcPr>
            <w:tcW w:w="1020" w:type="dxa"/>
            <w:vAlign w:val="center"/>
          </w:tcPr>
          <w:p w14:paraId="438B0FEC">
            <w:pPr>
              <w:keepNext w:val="0"/>
              <w:spacing w:before="40" w:after="40" w:line="300" w:lineRule="auto"/>
              <w:ind w:firstLine="0"/>
              <w:jc w:val="center"/>
            </w:pPr>
            <w:r>
              <w:rPr>
                <w:sz w:val="21"/>
              </w:rPr>
              <w:t>8</w:t>
            </w:r>
          </w:p>
        </w:tc>
        <w:tc>
          <w:tcPr>
            <w:tcW w:w="1020" w:type="dxa"/>
            <w:vAlign w:val="center"/>
          </w:tcPr>
          <w:p w14:paraId="241C9F24">
            <w:pPr>
              <w:keepNext w:val="0"/>
              <w:spacing w:before="40" w:after="40" w:line="300" w:lineRule="auto"/>
              <w:ind w:firstLine="0"/>
              <w:jc w:val="center"/>
            </w:pPr>
            <w:r>
              <w:rPr>
                <w:sz w:val="21"/>
              </w:rPr>
              <w:t>8</w:t>
            </w:r>
          </w:p>
        </w:tc>
        <w:tc>
          <w:tcPr>
            <w:tcW w:w="1020" w:type="dxa"/>
            <w:vAlign w:val="center"/>
          </w:tcPr>
          <w:p w14:paraId="244489C7">
            <w:pPr>
              <w:keepNext w:val="0"/>
              <w:spacing w:before="40" w:after="40" w:line="300" w:lineRule="auto"/>
              <w:ind w:firstLine="0"/>
              <w:jc w:val="center"/>
            </w:pPr>
            <w:r>
              <w:rPr>
                <w:sz w:val="21"/>
              </w:rPr>
              <w:t>0</w:t>
            </w:r>
          </w:p>
        </w:tc>
        <w:tc>
          <w:tcPr>
            <w:tcW w:w="3288" w:type="dxa"/>
            <w:vAlign w:val="center"/>
          </w:tcPr>
          <w:p w14:paraId="4D3688F2">
            <w:pPr>
              <w:keepNext w:val="0"/>
              <w:spacing w:before="40" w:after="40" w:line="300" w:lineRule="auto"/>
              <w:ind w:firstLine="0"/>
              <w:jc w:val="left"/>
            </w:pPr>
            <w:r>
              <w:rPr>
                <w:sz w:val="21"/>
              </w:rPr>
              <w:t>后端子集，含隔离和多表回滚</w:t>
            </w:r>
          </w:p>
        </w:tc>
      </w:tr>
      <w:tr w14:paraId="5EBF40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4595558C">
            <w:pPr>
              <w:keepNext w:val="0"/>
              <w:spacing w:before="40" w:after="40" w:line="300" w:lineRule="auto"/>
              <w:ind w:firstLine="0"/>
              <w:jc w:val="left"/>
            </w:pPr>
            <w:r>
              <w:rPr>
                <w:sz w:val="21"/>
              </w:rPr>
              <w:t>培训库MySQL测试</w:t>
            </w:r>
          </w:p>
        </w:tc>
        <w:tc>
          <w:tcPr>
            <w:tcW w:w="1020" w:type="dxa"/>
            <w:vAlign w:val="center"/>
          </w:tcPr>
          <w:p w14:paraId="33CC5F71">
            <w:pPr>
              <w:keepNext w:val="0"/>
              <w:spacing w:before="40" w:after="40" w:line="300" w:lineRule="auto"/>
              <w:ind w:firstLine="0"/>
              <w:jc w:val="center"/>
            </w:pPr>
            <w:r>
              <w:rPr>
                <w:sz w:val="21"/>
              </w:rPr>
              <w:t>9</w:t>
            </w:r>
          </w:p>
        </w:tc>
        <w:tc>
          <w:tcPr>
            <w:tcW w:w="1020" w:type="dxa"/>
            <w:vAlign w:val="center"/>
          </w:tcPr>
          <w:p w14:paraId="6AC7D7BA">
            <w:pPr>
              <w:keepNext w:val="0"/>
              <w:spacing w:before="40" w:after="40" w:line="300" w:lineRule="auto"/>
              <w:ind w:firstLine="0"/>
              <w:jc w:val="center"/>
            </w:pPr>
            <w:r>
              <w:rPr>
                <w:sz w:val="21"/>
              </w:rPr>
              <w:t>9</w:t>
            </w:r>
          </w:p>
        </w:tc>
        <w:tc>
          <w:tcPr>
            <w:tcW w:w="1020" w:type="dxa"/>
            <w:vAlign w:val="center"/>
          </w:tcPr>
          <w:p w14:paraId="7C045502">
            <w:pPr>
              <w:keepNext w:val="0"/>
              <w:spacing w:before="40" w:after="40" w:line="300" w:lineRule="auto"/>
              <w:ind w:firstLine="0"/>
              <w:jc w:val="center"/>
            </w:pPr>
            <w:r>
              <w:rPr>
                <w:sz w:val="21"/>
              </w:rPr>
              <w:t>0</w:t>
            </w:r>
          </w:p>
        </w:tc>
        <w:tc>
          <w:tcPr>
            <w:tcW w:w="3288" w:type="dxa"/>
            <w:vAlign w:val="center"/>
          </w:tcPr>
          <w:p w14:paraId="6DAF9634">
            <w:pPr>
              <w:keepNext w:val="0"/>
              <w:spacing w:before="40" w:after="40" w:line="300" w:lineRule="auto"/>
              <w:ind w:firstLine="0"/>
              <w:jc w:val="left"/>
            </w:pPr>
            <w:r>
              <w:rPr>
                <w:sz w:val="21"/>
              </w:rPr>
              <w:t>后端子集，含迁移、索引和隔离</w:t>
            </w:r>
          </w:p>
        </w:tc>
      </w:tr>
      <w:tr w14:paraId="0BB2FEE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4B3E7D6B">
            <w:pPr>
              <w:keepNext w:val="0"/>
              <w:spacing w:before="40" w:after="40" w:line="300" w:lineRule="auto"/>
              <w:ind w:firstLine="0"/>
              <w:jc w:val="left"/>
            </w:pPr>
            <w:r>
              <w:rPr>
                <w:sz w:val="21"/>
              </w:rPr>
              <w:t>学习库MySQL测试</w:t>
            </w:r>
          </w:p>
        </w:tc>
        <w:tc>
          <w:tcPr>
            <w:tcW w:w="1020" w:type="dxa"/>
            <w:vAlign w:val="center"/>
          </w:tcPr>
          <w:p w14:paraId="7E9817CA">
            <w:pPr>
              <w:keepNext w:val="0"/>
              <w:spacing w:before="40" w:after="40" w:line="300" w:lineRule="auto"/>
              <w:ind w:firstLine="0"/>
              <w:jc w:val="center"/>
            </w:pPr>
            <w:r>
              <w:rPr>
                <w:sz w:val="21"/>
              </w:rPr>
              <w:t>1</w:t>
            </w:r>
          </w:p>
        </w:tc>
        <w:tc>
          <w:tcPr>
            <w:tcW w:w="1020" w:type="dxa"/>
            <w:vAlign w:val="center"/>
          </w:tcPr>
          <w:p w14:paraId="7223DC19">
            <w:pPr>
              <w:keepNext w:val="0"/>
              <w:spacing w:before="40" w:after="40" w:line="300" w:lineRule="auto"/>
              <w:ind w:firstLine="0"/>
              <w:jc w:val="center"/>
            </w:pPr>
            <w:r>
              <w:rPr>
                <w:sz w:val="21"/>
              </w:rPr>
              <w:t>1</w:t>
            </w:r>
          </w:p>
        </w:tc>
        <w:tc>
          <w:tcPr>
            <w:tcW w:w="1020" w:type="dxa"/>
            <w:vAlign w:val="center"/>
          </w:tcPr>
          <w:p w14:paraId="46DFF6B5">
            <w:pPr>
              <w:keepNext w:val="0"/>
              <w:spacing w:before="40" w:after="40" w:line="300" w:lineRule="auto"/>
              <w:ind w:firstLine="0"/>
              <w:jc w:val="center"/>
            </w:pPr>
            <w:r>
              <w:rPr>
                <w:sz w:val="21"/>
              </w:rPr>
              <w:t>0</w:t>
            </w:r>
          </w:p>
        </w:tc>
        <w:tc>
          <w:tcPr>
            <w:tcW w:w="3288" w:type="dxa"/>
            <w:vAlign w:val="center"/>
          </w:tcPr>
          <w:p w14:paraId="5D672986">
            <w:pPr>
              <w:keepNext w:val="0"/>
              <w:spacing w:before="40" w:after="40" w:line="300" w:lineRule="auto"/>
              <w:ind w:firstLine="0"/>
              <w:jc w:val="left"/>
            </w:pPr>
            <w:r>
              <w:rPr>
                <w:sz w:val="21"/>
              </w:rPr>
              <w:t>后端子集，含学时表与唯一约束</w:t>
            </w:r>
          </w:p>
        </w:tc>
      </w:tr>
      <w:tr w14:paraId="084FCC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09BD8AD0">
            <w:pPr>
              <w:keepNext w:val="0"/>
              <w:spacing w:before="40" w:after="40" w:line="300" w:lineRule="auto"/>
              <w:ind w:firstLine="0"/>
              <w:jc w:val="left"/>
            </w:pPr>
            <w:r>
              <w:rPr>
                <w:sz w:val="21"/>
              </w:rPr>
              <w:t>真实RabbitMQ实验</w:t>
            </w:r>
          </w:p>
        </w:tc>
        <w:tc>
          <w:tcPr>
            <w:tcW w:w="1020" w:type="dxa"/>
            <w:vAlign w:val="center"/>
          </w:tcPr>
          <w:p w14:paraId="3C19CA4D">
            <w:pPr>
              <w:keepNext w:val="0"/>
              <w:spacing w:before="40" w:after="40" w:line="300" w:lineRule="auto"/>
              <w:ind w:firstLine="0"/>
              <w:jc w:val="center"/>
            </w:pPr>
            <w:r>
              <w:rPr>
                <w:sz w:val="21"/>
              </w:rPr>
              <w:t>1</w:t>
            </w:r>
          </w:p>
        </w:tc>
        <w:tc>
          <w:tcPr>
            <w:tcW w:w="1020" w:type="dxa"/>
            <w:vAlign w:val="center"/>
          </w:tcPr>
          <w:p w14:paraId="700EFCC9">
            <w:pPr>
              <w:keepNext w:val="0"/>
              <w:spacing w:before="40" w:after="40" w:line="300" w:lineRule="auto"/>
              <w:ind w:firstLine="0"/>
              <w:jc w:val="center"/>
            </w:pPr>
            <w:r>
              <w:rPr>
                <w:sz w:val="21"/>
              </w:rPr>
              <w:t>1</w:t>
            </w:r>
          </w:p>
        </w:tc>
        <w:tc>
          <w:tcPr>
            <w:tcW w:w="1020" w:type="dxa"/>
            <w:vAlign w:val="center"/>
          </w:tcPr>
          <w:p w14:paraId="47F70901">
            <w:pPr>
              <w:keepNext w:val="0"/>
              <w:spacing w:before="40" w:after="40" w:line="300" w:lineRule="auto"/>
              <w:ind w:firstLine="0"/>
              <w:jc w:val="center"/>
            </w:pPr>
            <w:r>
              <w:rPr>
                <w:sz w:val="21"/>
              </w:rPr>
              <w:t>0</w:t>
            </w:r>
          </w:p>
        </w:tc>
        <w:tc>
          <w:tcPr>
            <w:tcW w:w="3288" w:type="dxa"/>
            <w:vAlign w:val="center"/>
          </w:tcPr>
          <w:p w14:paraId="112632D4">
            <w:pPr>
              <w:keepNext w:val="0"/>
              <w:spacing w:before="40" w:after="40" w:line="300" w:lineRule="auto"/>
              <w:ind w:firstLine="0"/>
              <w:jc w:val="left"/>
            </w:pPr>
            <w:r>
              <w:rPr>
                <w:sz w:val="21"/>
              </w:rPr>
              <w:t>后端子集，数据库Mapper为替身</w:t>
            </w:r>
          </w:p>
        </w:tc>
      </w:tr>
      <w:tr w14:paraId="5783EB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705B8D8D">
            <w:pPr>
              <w:keepNext w:val="0"/>
              <w:spacing w:before="40" w:after="40" w:line="300" w:lineRule="auto"/>
              <w:ind w:firstLine="0"/>
              <w:jc w:val="left"/>
            </w:pPr>
            <w:r>
              <w:rPr>
                <w:sz w:val="21"/>
              </w:rPr>
              <w:t>前端单元测试</w:t>
            </w:r>
          </w:p>
        </w:tc>
        <w:tc>
          <w:tcPr>
            <w:tcW w:w="1020" w:type="dxa"/>
            <w:vAlign w:val="center"/>
          </w:tcPr>
          <w:p w14:paraId="1A996741">
            <w:pPr>
              <w:keepNext w:val="0"/>
              <w:spacing w:before="40" w:after="40" w:line="300" w:lineRule="auto"/>
              <w:ind w:firstLine="0"/>
              <w:jc w:val="center"/>
            </w:pPr>
            <w:r>
              <w:rPr>
                <w:sz w:val="21"/>
              </w:rPr>
              <w:t>55</w:t>
            </w:r>
          </w:p>
        </w:tc>
        <w:tc>
          <w:tcPr>
            <w:tcW w:w="1020" w:type="dxa"/>
            <w:vAlign w:val="center"/>
          </w:tcPr>
          <w:p w14:paraId="00E908B5">
            <w:pPr>
              <w:keepNext w:val="0"/>
              <w:spacing w:before="40" w:after="40" w:line="300" w:lineRule="auto"/>
              <w:ind w:firstLine="0"/>
              <w:jc w:val="center"/>
            </w:pPr>
            <w:r>
              <w:rPr>
                <w:sz w:val="21"/>
              </w:rPr>
              <w:t>55</w:t>
            </w:r>
          </w:p>
        </w:tc>
        <w:tc>
          <w:tcPr>
            <w:tcW w:w="1020" w:type="dxa"/>
            <w:vAlign w:val="center"/>
          </w:tcPr>
          <w:p w14:paraId="04F94509">
            <w:pPr>
              <w:keepNext w:val="0"/>
              <w:spacing w:before="40" w:after="40" w:line="300" w:lineRule="auto"/>
              <w:ind w:firstLine="0"/>
              <w:jc w:val="center"/>
            </w:pPr>
            <w:r>
              <w:rPr>
                <w:sz w:val="21"/>
              </w:rPr>
              <w:t>0</w:t>
            </w:r>
          </w:p>
        </w:tc>
        <w:tc>
          <w:tcPr>
            <w:tcW w:w="3288" w:type="dxa"/>
            <w:vAlign w:val="center"/>
          </w:tcPr>
          <w:p w14:paraId="30A4975A">
            <w:pPr>
              <w:keepNext w:val="0"/>
              <w:spacing w:before="40" w:after="40" w:line="300" w:lineRule="auto"/>
              <w:ind w:firstLine="0"/>
              <w:jc w:val="left"/>
            </w:pPr>
            <w:r>
              <w:rPr>
                <w:sz w:val="21"/>
              </w:rPr>
              <w:t>9月9日归档；14个文件</w:t>
            </w:r>
          </w:p>
        </w:tc>
      </w:tr>
      <w:tr w14:paraId="335463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4193D7BC">
            <w:pPr>
              <w:keepNext w:val="0"/>
              <w:spacing w:before="40" w:after="40" w:line="300" w:lineRule="auto"/>
              <w:ind w:firstLine="0"/>
              <w:jc w:val="left"/>
            </w:pPr>
            <w:r>
              <w:rPr>
                <w:sz w:val="21"/>
              </w:rPr>
              <w:t>媒体条件守卫</w:t>
            </w:r>
          </w:p>
        </w:tc>
        <w:tc>
          <w:tcPr>
            <w:tcW w:w="1020" w:type="dxa"/>
            <w:vAlign w:val="center"/>
          </w:tcPr>
          <w:p w14:paraId="416C215C">
            <w:pPr>
              <w:keepNext w:val="0"/>
              <w:spacing w:before="40" w:after="40" w:line="300" w:lineRule="auto"/>
              <w:ind w:firstLine="0"/>
              <w:jc w:val="center"/>
            </w:pPr>
            <w:r>
              <w:rPr>
                <w:sz w:val="21"/>
              </w:rPr>
              <w:t>4</w:t>
            </w:r>
          </w:p>
        </w:tc>
        <w:tc>
          <w:tcPr>
            <w:tcW w:w="1020" w:type="dxa"/>
            <w:vAlign w:val="center"/>
          </w:tcPr>
          <w:p w14:paraId="4D1F0F93">
            <w:pPr>
              <w:keepNext w:val="0"/>
              <w:spacing w:before="40" w:after="40" w:line="300" w:lineRule="auto"/>
              <w:ind w:firstLine="0"/>
              <w:jc w:val="center"/>
            </w:pPr>
            <w:r>
              <w:rPr>
                <w:sz w:val="21"/>
              </w:rPr>
              <w:t>4</w:t>
            </w:r>
          </w:p>
        </w:tc>
        <w:tc>
          <w:tcPr>
            <w:tcW w:w="1020" w:type="dxa"/>
            <w:vAlign w:val="center"/>
          </w:tcPr>
          <w:p w14:paraId="51A0847F">
            <w:pPr>
              <w:keepNext w:val="0"/>
              <w:spacing w:before="40" w:after="40" w:line="300" w:lineRule="auto"/>
              <w:ind w:firstLine="0"/>
              <w:jc w:val="center"/>
            </w:pPr>
            <w:r>
              <w:rPr>
                <w:sz w:val="21"/>
              </w:rPr>
              <w:t>0</w:t>
            </w:r>
          </w:p>
        </w:tc>
        <w:tc>
          <w:tcPr>
            <w:tcW w:w="3288" w:type="dxa"/>
            <w:vAlign w:val="center"/>
          </w:tcPr>
          <w:p w14:paraId="7422AE56">
            <w:pPr>
              <w:keepNext w:val="0"/>
              <w:spacing w:before="40" w:after="40" w:line="300" w:lineRule="auto"/>
              <w:ind w:firstLine="0"/>
              <w:jc w:val="left"/>
            </w:pPr>
            <w:r>
              <w:rPr>
                <w:sz w:val="21"/>
              </w:rPr>
              <w:t>9月9日归档；配置缺失拒绝</w:t>
            </w:r>
          </w:p>
        </w:tc>
      </w:tr>
      <w:tr w14:paraId="50583F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12998515">
            <w:pPr>
              <w:keepNext w:val="0"/>
              <w:spacing w:before="40" w:after="40" w:line="300" w:lineRule="auto"/>
              <w:ind w:firstLine="0"/>
              <w:jc w:val="left"/>
            </w:pPr>
            <w:r>
              <w:rPr>
                <w:sz w:val="21"/>
              </w:rPr>
              <w:t>UI契约测试</w:t>
            </w:r>
          </w:p>
        </w:tc>
        <w:tc>
          <w:tcPr>
            <w:tcW w:w="1020" w:type="dxa"/>
            <w:vAlign w:val="center"/>
          </w:tcPr>
          <w:p w14:paraId="303E40D9">
            <w:pPr>
              <w:keepNext w:val="0"/>
              <w:spacing w:before="40" w:after="40" w:line="300" w:lineRule="auto"/>
              <w:ind w:firstLine="0"/>
              <w:jc w:val="center"/>
            </w:pPr>
            <w:r>
              <w:rPr>
                <w:sz w:val="21"/>
              </w:rPr>
              <w:t>5</w:t>
            </w:r>
          </w:p>
        </w:tc>
        <w:tc>
          <w:tcPr>
            <w:tcW w:w="1020" w:type="dxa"/>
            <w:vAlign w:val="center"/>
          </w:tcPr>
          <w:p w14:paraId="3156CADC">
            <w:pPr>
              <w:keepNext w:val="0"/>
              <w:spacing w:before="40" w:after="40" w:line="300" w:lineRule="auto"/>
              <w:ind w:firstLine="0"/>
              <w:jc w:val="center"/>
            </w:pPr>
            <w:r>
              <w:rPr>
                <w:sz w:val="21"/>
              </w:rPr>
              <w:t>5</w:t>
            </w:r>
          </w:p>
        </w:tc>
        <w:tc>
          <w:tcPr>
            <w:tcW w:w="1020" w:type="dxa"/>
            <w:vAlign w:val="center"/>
          </w:tcPr>
          <w:p w14:paraId="0EEDB365">
            <w:pPr>
              <w:keepNext w:val="0"/>
              <w:spacing w:before="40" w:after="40" w:line="300" w:lineRule="auto"/>
              <w:ind w:firstLine="0"/>
              <w:jc w:val="center"/>
            </w:pPr>
            <w:r>
              <w:rPr>
                <w:sz w:val="21"/>
              </w:rPr>
              <w:t>0</w:t>
            </w:r>
          </w:p>
        </w:tc>
        <w:tc>
          <w:tcPr>
            <w:tcW w:w="3288" w:type="dxa"/>
            <w:vAlign w:val="center"/>
          </w:tcPr>
          <w:p w14:paraId="1259215A">
            <w:pPr>
              <w:keepNext w:val="0"/>
              <w:spacing w:before="40" w:after="40" w:line="300" w:lineRule="auto"/>
              <w:ind w:firstLine="0"/>
              <w:jc w:val="left"/>
            </w:pPr>
            <w:r>
              <w:rPr>
                <w:sz w:val="21"/>
              </w:rPr>
              <w:t>9月9日归档；接口夹具</w:t>
            </w:r>
          </w:p>
        </w:tc>
      </w:tr>
    </w:tbl>
    <w:p w14:paraId="4A3943C8">
      <w:pPr>
        <w:spacing w:after="80" w:line="240" w:lineRule="auto"/>
      </w:pPr>
    </w:p>
    <w:p w14:paraId="2056843E">
      <w:pPr>
        <w:jc w:val="both"/>
      </w:pPr>
      <w:r>
        <w:t>2026年10月9日归档后端测试共266项，全部执行通过，失败、错误与跳过均为0，涉及61个测试类；真实OSS与授权照片模型两项均实际执行。上述数量表示测试清单规模，不代表代码覆盖率、现实身份识别准确率或系统正确率。</w:t>
      </w:r>
    </w:p>
    <w:p w14:paraId="414B04D4">
      <w:pPr>
        <w:jc w:val="both"/>
      </w:pPr>
      <w:r>
        <w:t>数据库执行门禁读取管理、培训与学习三个服务的测试报告，并检查报告完整性及跳过状态。本次管理库8项、培训库9项、学习库1项全部执行通过，覆盖相应迁移、查询隔离、唯一约束和事务场景。</w:t>
      </w:r>
    </w:p>
    <w:p w14:paraId="68B1068E">
      <w:pPr>
        <w:pStyle w:val="4"/>
        <w:pageBreakBefore w:val="0"/>
      </w:pPr>
      <w:bookmarkStart w:id="52" w:name="_Toc4111"/>
      <w:r>
        <w:t>6.3 核心业务用例分析</w:t>
      </w:r>
      <w:bookmarkEnd w:id="52"/>
    </w:p>
    <w:p w14:paraId="4B69F3D4">
      <w:pPr>
        <w:jc w:val="both"/>
      </w:pPr>
      <w:r>
        <w:t>表6-2按照业务目标归纳具有证据支持的用例。结果栏保留“规则测试”“契约测试”和“真实接口”等来源差异，避免读者把所有通过都理解为真实浏览器完成了同样流程。</w:t>
      </w:r>
    </w:p>
    <w:p w14:paraId="458F616F">
      <w:pPr>
        <w:pStyle w:val="15"/>
      </w:pPr>
      <w:r>
        <w:t>表6-2 核心业务用例与证据</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1701"/>
        <w:gridCol w:w="2608"/>
        <w:gridCol w:w="2211"/>
        <w:gridCol w:w="2551"/>
      </w:tblGrid>
      <w:tr w14:paraId="354125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1701" w:type="dxa"/>
            <w:shd w:val="clear" w:color="auto" w:fill="F0F0F0"/>
            <w:vAlign w:val="center"/>
          </w:tcPr>
          <w:p w14:paraId="094D1DF8">
            <w:pPr>
              <w:keepNext/>
              <w:spacing w:before="40" w:after="40" w:line="300" w:lineRule="auto"/>
              <w:ind w:firstLine="0"/>
              <w:jc w:val="center"/>
            </w:pPr>
            <w:r>
              <w:rPr>
                <w:b/>
                <w:sz w:val="21"/>
              </w:rPr>
              <w:t>用例</w:t>
            </w:r>
          </w:p>
        </w:tc>
        <w:tc>
          <w:tcPr>
            <w:tcW w:w="2608" w:type="dxa"/>
            <w:shd w:val="clear" w:color="auto" w:fill="F0F0F0"/>
            <w:vAlign w:val="center"/>
          </w:tcPr>
          <w:p w14:paraId="1878C693">
            <w:pPr>
              <w:keepNext/>
              <w:spacing w:before="40" w:after="40" w:line="300" w:lineRule="auto"/>
              <w:ind w:firstLine="0"/>
              <w:jc w:val="center"/>
            </w:pPr>
            <w:r>
              <w:rPr>
                <w:b/>
                <w:sz w:val="21"/>
              </w:rPr>
              <w:t>主要输入或操作</w:t>
            </w:r>
          </w:p>
        </w:tc>
        <w:tc>
          <w:tcPr>
            <w:tcW w:w="2211" w:type="dxa"/>
            <w:shd w:val="clear" w:color="auto" w:fill="F0F0F0"/>
            <w:vAlign w:val="center"/>
          </w:tcPr>
          <w:p w14:paraId="5E8B1D73">
            <w:pPr>
              <w:keepNext/>
              <w:spacing w:before="40" w:after="40" w:line="300" w:lineRule="auto"/>
              <w:ind w:firstLine="0"/>
              <w:jc w:val="center"/>
            </w:pPr>
            <w:r>
              <w:rPr>
                <w:b/>
                <w:sz w:val="21"/>
              </w:rPr>
              <w:t>预期</w:t>
            </w:r>
          </w:p>
        </w:tc>
        <w:tc>
          <w:tcPr>
            <w:tcW w:w="2551" w:type="dxa"/>
            <w:shd w:val="clear" w:color="auto" w:fill="F0F0F0"/>
            <w:vAlign w:val="center"/>
          </w:tcPr>
          <w:p w14:paraId="12722F6A">
            <w:pPr>
              <w:keepNext/>
              <w:spacing w:before="40" w:after="40" w:line="300" w:lineRule="auto"/>
              <w:ind w:firstLine="0"/>
              <w:jc w:val="center"/>
            </w:pPr>
            <w:r>
              <w:rPr>
                <w:b/>
                <w:sz w:val="21"/>
              </w:rPr>
              <w:t>已有结果与来源</w:t>
            </w:r>
          </w:p>
        </w:tc>
      </w:tr>
      <w:tr w14:paraId="407FBF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6F159F6A">
            <w:pPr>
              <w:keepNext w:val="0"/>
              <w:spacing w:before="40" w:after="40" w:line="300" w:lineRule="auto"/>
              <w:ind w:firstLine="0"/>
              <w:jc w:val="left"/>
            </w:pPr>
            <w:r>
              <w:rPr>
                <w:sz w:val="21"/>
              </w:rPr>
              <w:t>重复学习请求</w:t>
            </w:r>
          </w:p>
        </w:tc>
        <w:tc>
          <w:tcPr>
            <w:tcW w:w="2608" w:type="dxa"/>
            <w:vAlign w:val="center"/>
          </w:tcPr>
          <w:p w14:paraId="306093D7">
            <w:pPr>
              <w:keepNext w:val="0"/>
              <w:spacing w:before="40" w:after="40" w:line="300" w:lineRule="auto"/>
              <w:ind w:firstLine="0"/>
              <w:jc w:val="left"/>
            </w:pPr>
            <w:r>
              <w:rPr>
                <w:sz w:val="21"/>
              </w:rPr>
              <w:t>重发相同请求标识</w:t>
            </w:r>
          </w:p>
        </w:tc>
        <w:tc>
          <w:tcPr>
            <w:tcW w:w="2211" w:type="dxa"/>
            <w:vAlign w:val="center"/>
          </w:tcPr>
          <w:p w14:paraId="5AD5202C">
            <w:pPr>
              <w:keepNext w:val="0"/>
              <w:spacing w:before="40" w:after="40" w:line="300" w:lineRule="auto"/>
              <w:ind w:firstLine="0"/>
              <w:jc w:val="left"/>
            </w:pPr>
            <w:r>
              <w:rPr>
                <w:sz w:val="21"/>
              </w:rPr>
              <w:t>不重复增加学时</w:t>
            </w:r>
          </w:p>
        </w:tc>
        <w:tc>
          <w:tcPr>
            <w:tcW w:w="2551" w:type="dxa"/>
            <w:vAlign w:val="center"/>
          </w:tcPr>
          <w:p w14:paraId="3EAB3880">
            <w:pPr>
              <w:keepNext w:val="0"/>
              <w:spacing w:before="40" w:after="40" w:line="300" w:lineRule="auto"/>
              <w:ind w:firstLine="0"/>
              <w:jc w:val="left"/>
            </w:pPr>
            <w:r>
              <w:rPr>
                <w:sz w:val="21"/>
              </w:rPr>
              <w:t>领域测试通过</w:t>
            </w:r>
          </w:p>
        </w:tc>
      </w:tr>
      <w:tr w14:paraId="595851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6203DBF8">
            <w:pPr>
              <w:keepNext w:val="0"/>
              <w:spacing w:before="40" w:after="40" w:line="300" w:lineRule="auto"/>
              <w:ind w:firstLine="0"/>
              <w:jc w:val="left"/>
            </w:pPr>
            <w:r>
              <w:rPr>
                <w:sz w:val="21"/>
              </w:rPr>
              <w:t>异常时间与拖动</w:t>
            </w:r>
          </w:p>
        </w:tc>
        <w:tc>
          <w:tcPr>
            <w:tcW w:w="2608" w:type="dxa"/>
            <w:vAlign w:val="center"/>
          </w:tcPr>
          <w:p w14:paraId="6DC5CC63">
            <w:pPr>
              <w:keepNext w:val="0"/>
              <w:spacing w:before="40" w:after="40" w:line="300" w:lineRule="auto"/>
              <w:ind w:firstLine="0"/>
              <w:jc w:val="left"/>
            </w:pPr>
            <w:r>
              <w:rPr>
                <w:sz w:val="21"/>
              </w:rPr>
              <w:t>超间隔或位置增长异常</w:t>
            </w:r>
          </w:p>
        </w:tc>
        <w:tc>
          <w:tcPr>
            <w:tcW w:w="2211" w:type="dxa"/>
            <w:vAlign w:val="center"/>
          </w:tcPr>
          <w:p w14:paraId="3B400608">
            <w:pPr>
              <w:keepNext w:val="0"/>
              <w:spacing w:before="40" w:after="40" w:line="300" w:lineRule="auto"/>
              <w:ind w:firstLine="0"/>
              <w:jc w:val="left"/>
            </w:pPr>
            <w:r>
              <w:rPr>
                <w:sz w:val="21"/>
              </w:rPr>
              <w:t>拒绝或不补计</w:t>
            </w:r>
          </w:p>
        </w:tc>
        <w:tc>
          <w:tcPr>
            <w:tcW w:w="2551" w:type="dxa"/>
            <w:vAlign w:val="center"/>
          </w:tcPr>
          <w:p w14:paraId="7D7A5201">
            <w:pPr>
              <w:keepNext w:val="0"/>
              <w:spacing w:before="40" w:after="40" w:line="300" w:lineRule="auto"/>
              <w:ind w:firstLine="0"/>
              <w:jc w:val="left"/>
            </w:pPr>
            <w:r>
              <w:rPr>
                <w:sz w:val="21"/>
              </w:rPr>
              <w:t>计算规则测试通过</w:t>
            </w:r>
          </w:p>
        </w:tc>
      </w:tr>
      <w:tr w14:paraId="08E80C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4D7FF0B6">
            <w:pPr>
              <w:keepNext w:val="0"/>
              <w:spacing w:before="40" w:after="40" w:line="300" w:lineRule="auto"/>
              <w:ind w:firstLine="0"/>
              <w:jc w:val="left"/>
            </w:pPr>
            <w:r>
              <w:rPr>
                <w:sz w:val="21"/>
              </w:rPr>
              <w:t>结尾学时不足</w:t>
            </w:r>
          </w:p>
        </w:tc>
        <w:tc>
          <w:tcPr>
            <w:tcW w:w="2608" w:type="dxa"/>
            <w:vAlign w:val="center"/>
          </w:tcPr>
          <w:p w14:paraId="1CE8DD31">
            <w:pPr>
              <w:keepNext w:val="0"/>
              <w:spacing w:before="40" w:after="40" w:line="300" w:lineRule="auto"/>
              <w:ind w:firstLine="0"/>
              <w:jc w:val="left"/>
            </w:pPr>
            <w:r>
              <w:rPr>
                <w:sz w:val="21"/>
              </w:rPr>
              <w:t>课件结束且剩余学时大于0</w:t>
            </w:r>
          </w:p>
        </w:tc>
        <w:tc>
          <w:tcPr>
            <w:tcW w:w="2211" w:type="dxa"/>
            <w:vAlign w:val="center"/>
          </w:tcPr>
          <w:p w14:paraId="728DB728">
            <w:pPr>
              <w:keepNext w:val="0"/>
              <w:spacing w:before="40" w:after="40" w:line="300" w:lineRule="auto"/>
              <w:ind w:firstLine="0"/>
              <w:jc w:val="left"/>
            </w:pPr>
            <w:r>
              <w:rPr>
                <w:sz w:val="21"/>
              </w:rPr>
              <w:t>可从头补学并保留累计值</w:t>
            </w:r>
          </w:p>
        </w:tc>
        <w:tc>
          <w:tcPr>
            <w:tcW w:w="2551" w:type="dxa"/>
            <w:vAlign w:val="center"/>
          </w:tcPr>
          <w:p w14:paraId="0CCF25DB">
            <w:pPr>
              <w:keepNext w:val="0"/>
              <w:spacing w:before="40" w:after="40" w:line="300" w:lineRule="auto"/>
              <w:ind w:firstLine="0"/>
              <w:jc w:val="left"/>
            </w:pPr>
            <w:r>
              <w:rPr>
                <w:sz w:val="21"/>
              </w:rPr>
              <w:t>后端规则与UI夹具通过</w:t>
            </w:r>
          </w:p>
        </w:tc>
      </w:tr>
      <w:tr w14:paraId="16105A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2E711819">
            <w:pPr>
              <w:keepNext w:val="0"/>
              <w:spacing w:before="40" w:after="40" w:line="300" w:lineRule="auto"/>
              <w:ind w:firstLine="0"/>
              <w:jc w:val="left"/>
            </w:pPr>
            <w:r>
              <w:rPr>
                <w:sz w:val="21"/>
              </w:rPr>
              <w:t>抽验零提交超时</w:t>
            </w:r>
          </w:p>
        </w:tc>
        <w:tc>
          <w:tcPr>
            <w:tcW w:w="2608" w:type="dxa"/>
            <w:vAlign w:val="center"/>
          </w:tcPr>
          <w:p w14:paraId="1417A09C">
            <w:pPr>
              <w:keepNext w:val="0"/>
              <w:spacing w:before="40" w:after="40" w:line="300" w:lineRule="auto"/>
              <w:ind w:firstLine="0"/>
              <w:jc w:val="left"/>
            </w:pPr>
            <w:r>
              <w:rPr>
                <w:sz w:val="21"/>
              </w:rPr>
              <w:t>创建任务后一直不提交</w:t>
            </w:r>
          </w:p>
        </w:tc>
        <w:tc>
          <w:tcPr>
            <w:tcW w:w="2211" w:type="dxa"/>
            <w:vAlign w:val="center"/>
          </w:tcPr>
          <w:p w14:paraId="04EE2799">
            <w:pPr>
              <w:keepNext w:val="0"/>
              <w:spacing w:before="40" w:after="40" w:line="300" w:lineRule="auto"/>
              <w:ind w:firstLine="0"/>
              <w:jc w:val="left"/>
            </w:pPr>
            <w:r>
              <w:rPr>
                <w:sz w:val="21"/>
              </w:rPr>
              <w:t>超时任务仍可查</w:t>
            </w:r>
          </w:p>
        </w:tc>
        <w:tc>
          <w:tcPr>
            <w:tcW w:w="2551" w:type="dxa"/>
            <w:vAlign w:val="center"/>
          </w:tcPr>
          <w:p w14:paraId="4CC82DE2">
            <w:pPr>
              <w:keepNext w:val="0"/>
              <w:spacing w:before="40" w:after="40" w:line="300" w:lineRule="auto"/>
              <w:ind w:firstLine="0"/>
              <w:jc w:val="left"/>
            </w:pPr>
            <w:r>
              <w:rPr>
                <w:sz w:val="21"/>
              </w:rPr>
              <w:t>领域与档案契约测试通过</w:t>
            </w:r>
          </w:p>
        </w:tc>
      </w:tr>
      <w:tr w14:paraId="6E4517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5D752A76">
            <w:pPr>
              <w:keepNext w:val="0"/>
              <w:spacing w:before="40" w:after="40" w:line="300" w:lineRule="auto"/>
              <w:ind w:firstLine="0"/>
              <w:jc w:val="left"/>
            </w:pPr>
            <w:r>
              <w:rPr>
                <w:sz w:val="21"/>
              </w:rPr>
              <w:t>越企业车辆修改</w:t>
            </w:r>
          </w:p>
        </w:tc>
        <w:tc>
          <w:tcPr>
            <w:tcW w:w="2608" w:type="dxa"/>
            <w:vAlign w:val="center"/>
          </w:tcPr>
          <w:p w14:paraId="0A52A423">
            <w:pPr>
              <w:keepNext w:val="0"/>
              <w:spacing w:before="40" w:after="40" w:line="300" w:lineRule="auto"/>
              <w:ind w:firstLine="0"/>
              <w:jc w:val="left"/>
            </w:pPr>
            <w:r>
              <w:rPr>
                <w:sz w:val="21"/>
              </w:rPr>
              <w:t>用另一企业账号操作同一车辆</w:t>
            </w:r>
          </w:p>
        </w:tc>
        <w:tc>
          <w:tcPr>
            <w:tcW w:w="2211" w:type="dxa"/>
            <w:vAlign w:val="center"/>
          </w:tcPr>
          <w:p w14:paraId="0E585709">
            <w:pPr>
              <w:keepNext w:val="0"/>
              <w:spacing w:before="40" w:after="40" w:line="300" w:lineRule="auto"/>
              <w:ind w:firstLine="0"/>
              <w:jc w:val="left"/>
            </w:pPr>
            <w:r>
              <w:rPr>
                <w:sz w:val="21"/>
              </w:rPr>
              <w:t>服务端拒绝</w:t>
            </w:r>
          </w:p>
        </w:tc>
        <w:tc>
          <w:tcPr>
            <w:tcW w:w="2551" w:type="dxa"/>
            <w:vAlign w:val="center"/>
          </w:tcPr>
          <w:p w14:paraId="58C5EEF3">
            <w:pPr>
              <w:keepNext w:val="0"/>
              <w:spacing w:before="40" w:after="40" w:line="300" w:lineRule="auto"/>
              <w:ind w:firstLine="0"/>
              <w:jc w:val="left"/>
            </w:pPr>
            <w:r>
              <w:rPr>
                <w:sz w:val="21"/>
              </w:rPr>
              <w:t>本机真实接口回归通过</w:t>
            </w:r>
          </w:p>
        </w:tc>
      </w:tr>
      <w:tr w14:paraId="172CFF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34BEC298">
            <w:pPr>
              <w:keepNext w:val="0"/>
              <w:spacing w:before="40" w:after="40" w:line="300" w:lineRule="auto"/>
              <w:ind w:firstLine="0"/>
              <w:jc w:val="left"/>
            </w:pPr>
            <w:r>
              <w:rPr>
                <w:sz w:val="21"/>
              </w:rPr>
              <w:t>历史课程无进度</w:t>
            </w:r>
          </w:p>
        </w:tc>
        <w:tc>
          <w:tcPr>
            <w:tcW w:w="2608" w:type="dxa"/>
            <w:vAlign w:val="center"/>
          </w:tcPr>
          <w:p w14:paraId="30AAC787">
            <w:pPr>
              <w:keepNext w:val="0"/>
              <w:spacing w:before="40" w:after="40" w:line="300" w:lineRule="auto"/>
              <w:ind w:firstLine="0"/>
              <w:jc w:val="left"/>
            </w:pPr>
            <w:r>
              <w:rPr>
                <w:sz w:val="21"/>
              </w:rPr>
              <w:t>查询未学习课程快照</w:t>
            </w:r>
          </w:p>
        </w:tc>
        <w:tc>
          <w:tcPr>
            <w:tcW w:w="2211" w:type="dxa"/>
            <w:vAlign w:val="center"/>
          </w:tcPr>
          <w:p w14:paraId="2C3DD140">
            <w:pPr>
              <w:keepNext w:val="0"/>
              <w:spacing w:before="40" w:after="40" w:line="300" w:lineRule="auto"/>
              <w:ind w:firstLine="0"/>
              <w:jc w:val="left"/>
            </w:pPr>
            <w:r>
              <w:rPr>
                <w:sz w:val="21"/>
              </w:rPr>
              <w:t>补零且不建进度</w:t>
            </w:r>
          </w:p>
        </w:tc>
        <w:tc>
          <w:tcPr>
            <w:tcW w:w="2551" w:type="dxa"/>
            <w:vAlign w:val="center"/>
          </w:tcPr>
          <w:p w14:paraId="38594008">
            <w:pPr>
              <w:keepNext w:val="0"/>
              <w:spacing w:before="40" w:after="40" w:line="300" w:lineRule="auto"/>
              <w:ind w:firstLine="0"/>
              <w:jc w:val="left"/>
            </w:pPr>
            <w:r>
              <w:rPr>
                <w:sz w:val="21"/>
              </w:rPr>
              <w:t>查询规则与UI契约通过</w:t>
            </w:r>
          </w:p>
        </w:tc>
      </w:tr>
      <w:tr w14:paraId="4B541C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6E995B4D">
            <w:pPr>
              <w:keepNext w:val="0"/>
              <w:spacing w:before="40" w:after="40" w:line="300" w:lineRule="auto"/>
              <w:ind w:firstLine="0"/>
              <w:jc w:val="left"/>
            </w:pPr>
            <w:r>
              <w:rPr>
                <w:sz w:val="21"/>
              </w:rPr>
              <w:t>消息无法路由</w:t>
            </w:r>
          </w:p>
        </w:tc>
        <w:tc>
          <w:tcPr>
            <w:tcW w:w="2608" w:type="dxa"/>
            <w:vAlign w:val="center"/>
          </w:tcPr>
          <w:p w14:paraId="4515B80E">
            <w:pPr>
              <w:keepNext w:val="0"/>
              <w:spacing w:before="40" w:after="40" w:line="300" w:lineRule="auto"/>
              <w:ind w:firstLine="0"/>
              <w:jc w:val="left"/>
            </w:pPr>
            <w:r>
              <w:rPr>
                <w:sz w:val="21"/>
              </w:rPr>
              <w:t>发布至没有队列的路由</w:t>
            </w:r>
          </w:p>
        </w:tc>
        <w:tc>
          <w:tcPr>
            <w:tcW w:w="2211" w:type="dxa"/>
            <w:vAlign w:val="center"/>
          </w:tcPr>
          <w:p w14:paraId="5FC6A3AF">
            <w:pPr>
              <w:keepNext w:val="0"/>
              <w:spacing w:before="40" w:after="40" w:line="300" w:lineRule="auto"/>
              <w:ind w:firstLine="0"/>
              <w:jc w:val="left"/>
            </w:pPr>
            <w:r>
              <w:rPr>
                <w:sz w:val="21"/>
              </w:rPr>
              <w:t>不误记已发送</w:t>
            </w:r>
          </w:p>
        </w:tc>
        <w:tc>
          <w:tcPr>
            <w:tcW w:w="2551" w:type="dxa"/>
            <w:vAlign w:val="center"/>
          </w:tcPr>
          <w:p w14:paraId="6B2B73F9">
            <w:pPr>
              <w:keepNext w:val="0"/>
              <w:spacing w:before="40" w:after="40" w:line="300" w:lineRule="auto"/>
              <w:ind w:firstLine="0"/>
              <w:jc w:val="left"/>
            </w:pPr>
            <w:r>
              <w:rPr>
                <w:sz w:val="21"/>
              </w:rPr>
              <w:t>真实Broker实验通过</w:t>
            </w:r>
          </w:p>
        </w:tc>
      </w:tr>
      <w:tr w14:paraId="63ABB8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1" w:type="dxa"/>
            <w:vAlign w:val="center"/>
          </w:tcPr>
          <w:p w14:paraId="5EF9BCE0">
            <w:pPr>
              <w:keepNext w:val="0"/>
              <w:spacing w:before="40" w:after="40" w:line="300" w:lineRule="auto"/>
              <w:ind w:firstLine="0"/>
              <w:jc w:val="left"/>
            </w:pPr>
            <w:r>
              <w:rPr>
                <w:sz w:val="21"/>
              </w:rPr>
              <w:t>消息重复与迟到</w:t>
            </w:r>
          </w:p>
        </w:tc>
        <w:tc>
          <w:tcPr>
            <w:tcW w:w="2608" w:type="dxa"/>
            <w:vAlign w:val="center"/>
          </w:tcPr>
          <w:p w14:paraId="0118C408">
            <w:pPr>
              <w:keepNext w:val="0"/>
              <w:spacing w:before="40" w:after="40" w:line="300" w:lineRule="auto"/>
              <w:ind w:firstLine="0"/>
              <w:jc w:val="left"/>
            </w:pPr>
            <w:r>
              <w:rPr>
                <w:sz w:val="21"/>
              </w:rPr>
              <w:t>重复完成事件或迟到开始事件</w:t>
            </w:r>
          </w:p>
        </w:tc>
        <w:tc>
          <w:tcPr>
            <w:tcW w:w="2211" w:type="dxa"/>
            <w:vAlign w:val="center"/>
          </w:tcPr>
          <w:p w14:paraId="426975B2">
            <w:pPr>
              <w:keepNext w:val="0"/>
              <w:spacing w:before="40" w:after="40" w:line="300" w:lineRule="auto"/>
              <w:ind w:firstLine="0"/>
              <w:jc w:val="left"/>
            </w:pPr>
            <w:r>
              <w:rPr>
                <w:sz w:val="21"/>
              </w:rPr>
              <w:t>不重复处理，不回退状态</w:t>
            </w:r>
          </w:p>
        </w:tc>
        <w:tc>
          <w:tcPr>
            <w:tcW w:w="2551" w:type="dxa"/>
            <w:vAlign w:val="center"/>
          </w:tcPr>
          <w:p w14:paraId="6AD38B64">
            <w:pPr>
              <w:keepNext w:val="0"/>
              <w:spacing w:before="40" w:after="40" w:line="300" w:lineRule="auto"/>
              <w:ind w:firstLine="0"/>
              <w:jc w:val="left"/>
            </w:pPr>
            <w:r>
              <w:rPr>
                <w:sz w:val="21"/>
              </w:rPr>
              <w:t>领域定向测试通过</w:t>
            </w:r>
          </w:p>
        </w:tc>
      </w:tr>
    </w:tbl>
    <w:p w14:paraId="649FD87F">
      <w:pPr>
        <w:spacing w:after="80" w:line="240" w:lineRule="auto"/>
      </w:pPr>
    </w:p>
    <w:p w14:paraId="0CEFF874">
      <w:pPr>
        <w:jc w:val="both"/>
      </w:pPr>
      <w:r>
        <w:t>上述结果形成从需求到验证的对应关系。学时可信问题由计时、幂等和异常输入测试回应；历史可追溯问题由快照、零进度和零提交查询回应；企业隔离同时具有数据层测试和真实接口回归证据。各用例的结论均限定于表中注明的测试层次和输入条件。</w:t>
      </w:r>
    </w:p>
    <w:p w14:paraId="07237A67">
      <w:pPr>
        <w:pStyle w:val="4"/>
        <w:pageBreakBefore w:val="0"/>
      </w:pPr>
      <w:bookmarkStart w:id="53" w:name="_Toc19312"/>
      <w:r>
        <w:t>6.4 合成计时实验与结果解释</w:t>
      </w:r>
      <w:bookmarkEnd w:id="53"/>
    </w:p>
    <w:p w14:paraId="3CC54959">
      <w:pPr>
        <w:jc w:val="both"/>
      </w:pPr>
      <w:r>
        <w:t>以现有计算器回归测试的10段抖动输入为实验依据，并设置同规则的均匀理论对照。计时对照采用长度100秒的逻辑媒体位置序列，每次增加10秒，共10次。对照组服务端间隔均为10秒，实验组间隔交替为9秒和11秒，两组服务端总经过时间均为100秒。在满足合法状态、间隔和容差条件下，两组采用同一计时规则，改变的仅是每段服务端经过时间分布。</w:t>
      </w:r>
    </w:p>
    <w:p w14:paraId="1371C536">
      <w:pPr>
        <w:pStyle w:val="15"/>
      </w:pPr>
      <w:r>
        <w:t>表6-3 合成输入下的计时比较</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2721"/>
        <w:gridCol w:w="1020"/>
        <w:gridCol w:w="1020"/>
        <w:gridCol w:w="1020"/>
        <w:gridCol w:w="3288"/>
      </w:tblGrid>
      <w:tr w14:paraId="78DDED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2721" w:type="dxa"/>
            <w:shd w:val="clear" w:color="auto" w:fill="F0F0F0"/>
            <w:vAlign w:val="center"/>
          </w:tcPr>
          <w:p w14:paraId="1B80F3EF">
            <w:pPr>
              <w:keepNext/>
              <w:spacing w:before="40" w:after="40" w:line="300" w:lineRule="auto"/>
              <w:ind w:firstLine="0"/>
              <w:jc w:val="center"/>
            </w:pPr>
            <w:r>
              <w:rPr>
                <w:b/>
                <w:sz w:val="21"/>
              </w:rPr>
              <w:t>条件</w:t>
            </w:r>
          </w:p>
        </w:tc>
        <w:tc>
          <w:tcPr>
            <w:tcW w:w="1020" w:type="dxa"/>
            <w:shd w:val="clear" w:color="auto" w:fill="F0F0F0"/>
            <w:vAlign w:val="center"/>
          </w:tcPr>
          <w:p w14:paraId="31D89A6E">
            <w:pPr>
              <w:keepNext/>
              <w:spacing w:before="40" w:after="40" w:line="300" w:lineRule="auto"/>
              <w:ind w:firstLine="0"/>
              <w:jc w:val="center"/>
            </w:pPr>
            <w:r>
              <w:rPr>
                <w:b/>
                <w:sz w:val="21"/>
              </w:rPr>
              <w:t>媒体位置总增量</w:t>
            </w:r>
          </w:p>
        </w:tc>
        <w:tc>
          <w:tcPr>
            <w:tcW w:w="1020" w:type="dxa"/>
            <w:shd w:val="clear" w:color="auto" w:fill="F0F0F0"/>
            <w:vAlign w:val="center"/>
          </w:tcPr>
          <w:p w14:paraId="14097572">
            <w:pPr>
              <w:keepNext/>
              <w:spacing w:before="40" w:after="40" w:line="300" w:lineRule="auto"/>
              <w:ind w:firstLine="0"/>
              <w:jc w:val="center"/>
            </w:pPr>
            <w:r>
              <w:rPr>
                <w:b/>
                <w:sz w:val="21"/>
              </w:rPr>
              <w:t>服务端总时间</w:t>
            </w:r>
          </w:p>
        </w:tc>
        <w:tc>
          <w:tcPr>
            <w:tcW w:w="1020" w:type="dxa"/>
            <w:shd w:val="clear" w:color="auto" w:fill="F0F0F0"/>
            <w:vAlign w:val="center"/>
          </w:tcPr>
          <w:p w14:paraId="132D6E0F">
            <w:pPr>
              <w:keepNext/>
              <w:spacing w:before="40" w:after="40" w:line="300" w:lineRule="auto"/>
              <w:ind w:firstLine="0"/>
              <w:jc w:val="center"/>
            </w:pPr>
            <w:r>
              <w:rPr>
                <w:b/>
                <w:sz w:val="21"/>
              </w:rPr>
              <w:t>计入学时</w:t>
            </w:r>
          </w:p>
        </w:tc>
        <w:tc>
          <w:tcPr>
            <w:tcW w:w="3288" w:type="dxa"/>
            <w:shd w:val="clear" w:color="auto" w:fill="F0F0F0"/>
            <w:vAlign w:val="center"/>
          </w:tcPr>
          <w:p w14:paraId="20C86168">
            <w:pPr>
              <w:keepNext/>
              <w:spacing w:before="40" w:after="40" w:line="300" w:lineRule="auto"/>
              <w:ind w:firstLine="0"/>
              <w:jc w:val="center"/>
            </w:pPr>
            <w:r>
              <w:rPr>
                <w:b/>
                <w:sz w:val="21"/>
              </w:rPr>
              <w:t>差额</w:t>
            </w:r>
          </w:p>
        </w:tc>
      </w:tr>
      <w:tr w14:paraId="46707F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094FF20D">
            <w:pPr>
              <w:keepNext/>
              <w:spacing w:before="40" w:after="40" w:line="300" w:lineRule="auto"/>
              <w:ind w:firstLine="0"/>
              <w:jc w:val="left"/>
            </w:pPr>
            <w:r>
              <w:rPr>
                <w:sz w:val="21"/>
              </w:rPr>
              <w:t>均匀间隔10秒（理论对照）</w:t>
            </w:r>
          </w:p>
        </w:tc>
        <w:tc>
          <w:tcPr>
            <w:tcW w:w="1020" w:type="dxa"/>
            <w:vAlign w:val="center"/>
          </w:tcPr>
          <w:p w14:paraId="19D6B4BC">
            <w:pPr>
              <w:keepNext/>
              <w:spacing w:before="40" w:after="40" w:line="300" w:lineRule="auto"/>
              <w:ind w:firstLine="0"/>
              <w:jc w:val="center"/>
            </w:pPr>
            <w:r>
              <w:rPr>
                <w:sz w:val="21"/>
              </w:rPr>
              <w:t>100秒</w:t>
            </w:r>
          </w:p>
        </w:tc>
        <w:tc>
          <w:tcPr>
            <w:tcW w:w="1020" w:type="dxa"/>
            <w:vAlign w:val="center"/>
          </w:tcPr>
          <w:p w14:paraId="2BA72FAD">
            <w:pPr>
              <w:keepNext/>
              <w:spacing w:before="40" w:after="40" w:line="300" w:lineRule="auto"/>
              <w:ind w:firstLine="0"/>
              <w:jc w:val="center"/>
            </w:pPr>
            <w:r>
              <w:rPr>
                <w:sz w:val="21"/>
              </w:rPr>
              <w:t>100秒</w:t>
            </w:r>
          </w:p>
        </w:tc>
        <w:tc>
          <w:tcPr>
            <w:tcW w:w="1020" w:type="dxa"/>
            <w:vAlign w:val="center"/>
          </w:tcPr>
          <w:p w14:paraId="01AF96BE">
            <w:pPr>
              <w:keepNext/>
              <w:spacing w:before="40" w:after="40" w:line="300" w:lineRule="auto"/>
              <w:ind w:firstLine="0"/>
              <w:jc w:val="center"/>
            </w:pPr>
            <w:r>
              <w:rPr>
                <w:sz w:val="21"/>
              </w:rPr>
              <w:t>100秒</w:t>
            </w:r>
          </w:p>
        </w:tc>
        <w:tc>
          <w:tcPr>
            <w:tcW w:w="3288" w:type="dxa"/>
            <w:vAlign w:val="center"/>
          </w:tcPr>
          <w:p w14:paraId="055A919D">
            <w:pPr>
              <w:keepNext/>
              <w:spacing w:before="40" w:after="40" w:line="300" w:lineRule="auto"/>
              <w:ind w:firstLine="0"/>
              <w:jc w:val="center"/>
            </w:pPr>
            <w:r>
              <w:rPr>
                <w:sz w:val="21"/>
              </w:rPr>
              <w:t>0秒</w:t>
            </w:r>
          </w:p>
        </w:tc>
      </w:tr>
      <w:tr w14:paraId="4BBA73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2721" w:type="dxa"/>
            <w:vAlign w:val="center"/>
          </w:tcPr>
          <w:p w14:paraId="2F133F95">
            <w:pPr>
              <w:keepNext w:val="0"/>
              <w:spacing w:before="40" w:after="40" w:line="300" w:lineRule="auto"/>
              <w:ind w:firstLine="0"/>
              <w:jc w:val="left"/>
            </w:pPr>
            <w:r>
              <w:rPr>
                <w:sz w:val="21"/>
              </w:rPr>
              <w:t>9秒与11秒交替（测试输入）</w:t>
            </w:r>
          </w:p>
        </w:tc>
        <w:tc>
          <w:tcPr>
            <w:tcW w:w="1020" w:type="dxa"/>
            <w:vAlign w:val="center"/>
          </w:tcPr>
          <w:p w14:paraId="5FAB4D6B">
            <w:pPr>
              <w:keepNext w:val="0"/>
              <w:spacing w:before="40" w:after="40" w:line="300" w:lineRule="auto"/>
              <w:ind w:firstLine="0"/>
              <w:jc w:val="center"/>
            </w:pPr>
            <w:r>
              <w:rPr>
                <w:sz w:val="21"/>
              </w:rPr>
              <w:t>100秒</w:t>
            </w:r>
          </w:p>
        </w:tc>
        <w:tc>
          <w:tcPr>
            <w:tcW w:w="1020" w:type="dxa"/>
            <w:vAlign w:val="center"/>
          </w:tcPr>
          <w:p w14:paraId="0FBC133E">
            <w:pPr>
              <w:keepNext w:val="0"/>
              <w:spacing w:before="40" w:after="40" w:line="300" w:lineRule="auto"/>
              <w:ind w:firstLine="0"/>
              <w:jc w:val="center"/>
            </w:pPr>
            <w:r>
              <w:rPr>
                <w:sz w:val="21"/>
              </w:rPr>
              <w:t>100秒</w:t>
            </w:r>
          </w:p>
        </w:tc>
        <w:tc>
          <w:tcPr>
            <w:tcW w:w="1020" w:type="dxa"/>
            <w:vAlign w:val="center"/>
          </w:tcPr>
          <w:p w14:paraId="5A667527">
            <w:pPr>
              <w:keepNext w:val="0"/>
              <w:spacing w:before="40" w:after="40" w:line="300" w:lineRule="auto"/>
              <w:ind w:firstLine="0"/>
              <w:jc w:val="center"/>
            </w:pPr>
            <w:r>
              <w:rPr>
                <w:sz w:val="21"/>
              </w:rPr>
              <w:t>95秒</w:t>
            </w:r>
          </w:p>
        </w:tc>
        <w:tc>
          <w:tcPr>
            <w:tcW w:w="3288" w:type="dxa"/>
            <w:vAlign w:val="center"/>
          </w:tcPr>
          <w:p w14:paraId="7A4639E9">
            <w:pPr>
              <w:keepNext w:val="0"/>
              <w:spacing w:before="40" w:after="40" w:line="300" w:lineRule="auto"/>
              <w:ind w:firstLine="0"/>
              <w:jc w:val="center"/>
            </w:pPr>
            <w:r>
              <w:rPr>
                <w:sz w:val="21"/>
              </w:rPr>
              <w:t>5秒</w:t>
            </w:r>
          </w:p>
        </w:tc>
      </w:tr>
    </w:tbl>
    <w:p w14:paraId="1EECEB18">
      <w:pPr>
        <w:spacing w:after="80" w:line="240" w:lineRule="auto"/>
      </w:pPr>
    </w:p>
    <w:p w14:paraId="1E9C071A">
      <w:pPr>
        <w:jc w:val="both"/>
      </w:pPr>
      <w:r>
        <w:t>均匀条件下每段取10秒，得到100秒；抖动条件下每两段计入9加10等于19秒，五组得到95秒。差额产生于逐段取最小值的计算次序，而不是总时间不足。先逐段确认再汇总，与把总播放位置和总经过时间一次性取最小值并不等价。前者能够局部限制异常增量，却不会自动补偿前段因抖动少计的部分。</w:t>
      </w:r>
    </w:p>
    <w:p w14:paraId="079DB5B7">
      <w:pPr>
        <w:jc w:val="both"/>
      </w:pPr>
      <w:r>
        <w:t>抖动组95秒已有计算器测试记录；均匀组100秒是同规则下的对照计算值。两者均为确定输入，不是学员样本统计，表中5秒不能解释成真实环境固定5%的误差。这个实验的作用是揭示状态边界并论证补学入口的必要性。归档中的补学规则与界面契约测试表明，该入口能够在保留累计学时的条件下提供继续学习路径。</w:t>
      </w:r>
    </w:p>
    <w:p w14:paraId="69B62379">
      <w:pPr>
        <w:pStyle w:val="4"/>
        <w:pageBreakBefore w:val="0"/>
      </w:pPr>
      <w:bookmarkStart w:id="54" w:name="_Toc690"/>
      <w:r>
        <w:t>6.5 数据库事务与消息路由结果</w:t>
      </w:r>
      <w:bookmarkEnd w:id="54"/>
    </w:p>
    <w:p w14:paraId="03590946">
      <w:pPr>
        <w:jc w:val="both"/>
      </w:pPr>
      <w:r>
        <w:t>数据库实验使用与应用事务机制相匹配的测试配置。管理库集成测试覆盖多表写入后的异常回滚，归档执行结果表明，发生异常时，关联写入能够一并回滚。培训库与学习库测试分别检查迁移结构、数据范围及学习事件唯一约束，为数据层的状态保存和重复写入防护提供了运行依据。</w:t>
      </w:r>
    </w:p>
    <w:p w14:paraId="78369CC0">
      <w:pPr>
        <w:jc w:val="both"/>
      </w:pPr>
      <w:r>
        <w:t>管理库测试同时核对权限目录与企业查询范围，保留权限内容、数量及隔离断言。上述结果说明数据层在指定输入下按约束返回和保存记录，与6.3节的服务端归属校验用例共同构成企业隔离的分层证据。</w:t>
      </w:r>
    </w:p>
    <w:p w14:paraId="45871177">
      <w:pPr>
        <w:jc w:val="both"/>
      </w:pPr>
      <w:r>
        <w:t>消息路由实验使用真实RabbitMQ与生产发送器，先向无队列的路由发布事件，再建立临时队列并重建发送器。归档结果表明，代理确认伴随NO_ROUTE时事件保持可重试状态，路由恢复后接收端能够收到该事件。这一结果支持发送逻辑同时处理发布确认与路由退回的设计；其持久化及部署范围按6.1节限定。</w:t>
      </w:r>
    </w:p>
    <w:p w14:paraId="530BB67D">
      <w:pPr>
        <w:pStyle w:val="4"/>
        <w:pageBreakBefore w:val="0"/>
      </w:pPr>
      <w:bookmarkStart w:id="55" w:name="_Toc26539"/>
      <w:r>
        <w:t>6.6 WebSocket心跳性能分析</w:t>
      </w:r>
      <w:bookmarkEnd w:id="55"/>
    </w:p>
    <w:p w14:paraId="5E5C6F5C">
      <w:pPr>
        <w:jc w:val="both"/>
      </w:pPr>
      <w:r>
        <w:t>已有心跳实验只涉及已认证WebSocket连接的协议往返，不绑定学习会话，也不写入学时。归档实验采用同一已认证学员，每个连接顺序发送20次心跳，结果见表6-4。批次耗时包含建立连接，延迟为浏览器测得的往返时间。各组错误数均为零，但样本量、连接建立成本与预热条件不同。</w:t>
      </w:r>
    </w:p>
    <w:p w14:paraId="77F7F785">
      <w:pPr>
        <w:pStyle w:val="15"/>
      </w:pPr>
      <w:r>
        <w:t>表6-4 已认证WebSocket心跳实验</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1134"/>
        <w:gridCol w:w="1247"/>
        <w:gridCol w:w="2041"/>
        <w:gridCol w:w="1928"/>
        <w:gridCol w:w="1361"/>
        <w:gridCol w:w="1361"/>
      </w:tblGrid>
      <w:tr w14:paraId="7A04D5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1134" w:type="dxa"/>
            <w:shd w:val="clear" w:color="auto" w:fill="F0F0F0"/>
            <w:vAlign w:val="center"/>
          </w:tcPr>
          <w:p w14:paraId="2949780E">
            <w:pPr>
              <w:keepNext/>
              <w:spacing w:before="40" w:after="40" w:line="300" w:lineRule="auto"/>
              <w:ind w:firstLine="0"/>
              <w:jc w:val="center"/>
            </w:pPr>
            <w:r>
              <w:rPr>
                <w:b/>
                <w:sz w:val="21"/>
              </w:rPr>
              <w:t>连接数</w:t>
            </w:r>
          </w:p>
        </w:tc>
        <w:tc>
          <w:tcPr>
            <w:tcW w:w="1247" w:type="dxa"/>
            <w:shd w:val="clear" w:color="auto" w:fill="F0F0F0"/>
            <w:vAlign w:val="center"/>
          </w:tcPr>
          <w:p w14:paraId="0CB4999E">
            <w:pPr>
              <w:keepNext/>
              <w:spacing w:before="40" w:after="40" w:line="300" w:lineRule="auto"/>
              <w:ind w:firstLine="0"/>
              <w:jc w:val="center"/>
            </w:pPr>
            <w:r>
              <w:rPr>
                <w:b/>
                <w:sz w:val="21"/>
              </w:rPr>
              <w:t>响应数</w:t>
            </w:r>
          </w:p>
        </w:tc>
        <w:tc>
          <w:tcPr>
            <w:tcW w:w="2041" w:type="dxa"/>
            <w:shd w:val="clear" w:color="auto" w:fill="F0F0F0"/>
            <w:vAlign w:val="center"/>
          </w:tcPr>
          <w:p w14:paraId="4E2FFAA4">
            <w:pPr>
              <w:keepNext/>
              <w:spacing w:before="40" w:after="40" w:line="300" w:lineRule="auto"/>
              <w:ind w:firstLine="0"/>
              <w:jc w:val="center"/>
            </w:pPr>
            <w:r>
              <w:rPr>
                <w:b/>
                <w:sz w:val="21"/>
              </w:rPr>
              <w:t>批次耗时毫秒</w:t>
            </w:r>
          </w:p>
        </w:tc>
        <w:tc>
          <w:tcPr>
            <w:tcW w:w="1928" w:type="dxa"/>
            <w:shd w:val="clear" w:color="auto" w:fill="F0F0F0"/>
            <w:vAlign w:val="center"/>
          </w:tcPr>
          <w:p w14:paraId="488240CF">
            <w:pPr>
              <w:keepNext/>
              <w:spacing w:before="40" w:after="40" w:line="300" w:lineRule="auto"/>
              <w:ind w:firstLine="0"/>
              <w:jc w:val="center"/>
            </w:pPr>
            <w:r>
              <w:rPr>
                <w:b/>
                <w:sz w:val="21"/>
              </w:rPr>
              <w:t>响应数每秒</w:t>
            </w:r>
          </w:p>
        </w:tc>
        <w:tc>
          <w:tcPr>
            <w:tcW w:w="1361" w:type="dxa"/>
            <w:shd w:val="clear" w:color="auto" w:fill="F0F0F0"/>
            <w:vAlign w:val="center"/>
          </w:tcPr>
          <w:p w14:paraId="67695B68">
            <w:pPr>
              <w:keepNext/>
              <w:spacing w:before="40" w:after="40" w:line="300" w:lineRule="auto"/>
              <w:ind w:firstLine="0"/>
              <w:jc w:val="center"/>
            </w:pPr>
            <w:r>
              <w:rPr>
                <w:b/>
                <w:sz w:val="21"/>
              </w:rPr>
              <w:t>P50毫秒</w:t>
            </w:r>
          </w:p>
        </w:tc>
        <w:tc>
          <w:tcPr>
            <w:tcW w:w="1361" w:type="dxa"/>
            <w:shd w:val="clear" w:color="auto" w:fill="F0F0F0"/>
            <w:vAlign w:val="center"/>
          </w:tcPr>
          <w:p w14:paraId="72F7FCE3">
            <w:pPr>
              <w:keepNext/>
              <w:spacing w:before="40" w:after="40" w:line="300" w:lineRule="auto"/>
              <w:ind w:firstLine="0"/>
              <w:jc w:val="center"/>
            </w:pPr>
            <w:r>
              <w:rPr>
                <w:b/>
                <w:sz w:val="21"/>
              </w:rPr>
              <w:t>P95毫秒</w:t>
            </w:r>
          </w:p>
        </w:tc>
      </w:tr>
      <w:tr w14:paraId="1328E5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134" w:type="dxa"/>
            <w:vAlign w:val="center"/>
          </w:tcPr>
          <w:p w14:paraId="6D3D5A03">
            <w:pPr>
              <w:keepNext/>
              <w:spacing w:before="40" w:after="40" w:line="300" w:lineRule="auto"/>
              <w:ind w:firstLine="0"/>
              <w:jc w:val="center"/>
            </w:pPr>
            <w:r>
              <w:rPr>
                <w:sz w:val="21"/>
              </w:rPr>
              <w:t>1</w:t>
            </w:r>
          </w:p>
        </w:tc>
        <w:tc>
          <w:tcPr>
            <w:tcW w:w="1247" w:type="dxa"/>
            <w:vAlign w:val="center"/>
          </w:tcPr>
          <w:p w14:paraId="44D9C6AC">
            <w:pPr>
              <w:keepNext/>
              <w:spacing w:before="40" w:after="40" w:line="300" w:lineRule="auto"/>
              <w:ind w:firstLine="0"/>
              <w:jc w:val="center"/>
            </w:pPr>
            <w:r>
              <w:rPr>
                <w:sz w:val="21"/>
              </w:rPr>
              <w:t>20</w:t>
            </w:r>
          </w:p>
        </w:tc>
        <w:tc>
          <w:tcPr>
            <w:tcW w:w="2041" w:type="dxa"/>
            <w:vAlign w:val="center"/>
          </w:tcPr>
          <w:p w14:paraId="2F574E1E">
            <w:pPr>
              <w:keepNext/>
              <w:spacing w:before="40" w:after="40" w:line="300" w:lineRule="auto"/>
              <w:ind w:firstLine="0"/>
              <w:jc w:val="center"/>
            </w:pPr>
            <w:r>
              <w:rPr>
                <w:sz w:val="21"/>
              </w:rPr>
              <w:t>724.1</w:t>
            </w:r>
          </w:p>
        </w:tc>
        <w:tc>
          <w:tcPr>
            <w:tcW w:w="1928" w:type="dxa"/>
            <w:vAlign w:val="center"/>
          </w:tcPr>
          <w:p w14:paraId="552E06B2">
            <w:pPr>
              <w:keepNext/>
              <w:spacing w:before="40" w:after="40" w:line="300" w:lineRule="auto"/>
              <w:ind w:firstLine="0"/>
              <w:jc w:val="center"/>
            </w:pPr>
            <w:r>
              <w:rPr>
                <w:sz w:val="21"/>
              </w:rPr>
              <w:t>27.62</w:t>
            </w:r>
          </w:p>
        </w:tc>
        <w:tc>
          <w:tcPr>
            <w:tcW w:w="1361" w:type="dxa"/>
            <w:vAlign w:val="center"/>
          </w:tcPr>
          <w:p w14:paraId="5E8B058A">
            <w:pPr>
              <w:keepNext/>
              <w:spacing w:before="40" w:after="40" w:line="300" w:lineRule="auto"/>
              <w:ind w:firstLine="0"/>
              <w:jc w:val="center"/>
            </w:pPr>
            <w:r>
              <w:rPr>
                <w:sz w:val="21"/>
              </w:rPr>
              <w:t>12.0</w:t>
            </w:r>
          </w:p>
        </w:tc>
        <w:tc>
          <w:tcPr>
            <w:tcW w:w="1361" w:type="dxa"/>
            <w:vAlign w:val="center"/>
          </w:tcPr>
          <w:p w14:paraId="271DE584">
            <w:pPr>
              <w:keepNext/>
              <w:spacing w:before="40" w:after="40" w:line="300" w:lineRule="auto"/>
              <w:ind w:firstLine="0"/>
              <w:jc w:val="center"/>
            </w:pPr>
            <w:r>
              <w:rPr>
                <w:sz w:val="21"/>
              </w:rPr>
              <w:t>60.0</w:t>
            </w:r>
          </w:p>
        </w:tc>
      </w:tr>
      <w:tr w14:paraId="694CAD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134" w:type="dxa"/>
            <w:vAlign w:val="center"/>
          </w:tcPr>
          <w:p w14:paraId="11105873">
            <w:pPr>
              <w:keepNext/>
              <w:spacing w:before="40" w:after="40" w:line="300" w:lineRule="auto"/>
              <w:ind w:firstLine="0"/>
              <w:jc w:val="center"/>
            </w:pPr>
            <w:r>
              <w:rPr>
                <w:sz w:val="21"/>
              </w:rPr>
              <w:t>10</w:t>
            </w:r>
          </w:p>
        </w:tc>
        <w:tc>
          <w:tcPr>
            <w:tcW w:w="1247" w:type="dxa"/>
            <w:vAlign w:val="center"/>
          </w:tcPr>
          <w:p w14:paraId="196C67B5">
            <w:pPr>
              <w:keepNext/>
              <w:spacing w:before="40" w:after="40" w:line="300" w:lineRule="auto"/>
              <w:ind w:firstLine="0"/>
              <w:jc w:val="center"/>
            </w:pPr>
            <w:r>
              <w:rPr>
                <w:sz w:val="21"/>
              </w:rPr>
              <w:t>200</w:t>
            </w:r>
          </w:p>
        </w:tc>
        <w:tc>
          <w:tcPr>
            <w:tcW w:w="2041" w:type="dxa"/>
            <w:vAlign w:val="center"/>
          </w:tcPr>
          <w:p w14:paraId="4E48A83B">
            <w:pPr>
              <w:keepNext/>
              <w:spacing w:before="40" w:after="40" w:line="300" w:lineRule="auto"/>
              <w:ind w:firstLine="0"/>
              <w:jc w:val="center"/>
            </w:pPr>
            <w:r>
              <w:rPr>
                <w:sz w:val="21"/>
              </w:rPr>
              <w:t>1560.5</w:t>
            </w:r>
          </w:p>
        </w:tc>
        <w:tc>
          <w:tcPr>
            <w:tcW w:w="1928" w:type="dxa"/>
            <w:vAlign w:val="center"/>
          </w:tcPr>
          <w:p w14:paraId="00342DDA">
            <w:pPr>
              <w:keepNext/>
              <w:spacing w:before="40" w:after="40" w:line="300" w:lineRule="auto"/>
              <w:ind w:firstLine="0"/>
              <w:jc w:val="center"/>
            </w:pPr>
            <w:r>
              <w:rPr>
                <w:sz w:val="21"/>
              </w:rPr>
              <w:t>128.16</w:t>
            </w:r>
          </w:p>
        </w:tc>
        <w:tc>
          <w:tcPr>
            <w:tcW w:w="1361" w:type="dxa"/>
            <w:vAlign w:val="center"/>
          </w:tcPr>
          <w:p w14:paraId="2DF735D6">
            <w:pPr>
              <w:keepNext/>
              <w:spacing w:before="40" w:after="40" w:line="300" w:lineRule="auto"/>
              <w:ind w:firstLine="0"/>
              <w:jc w:val="center"/>
            </w:pPr>
            <w:r>
              <w:rPr>
                <w:sz w:val="21"/>
              </w:rPr>
              <w:t>9.0</w:t>
            </w:r>
          </w:p>
        </w:tc>
        <w:tc>
          <w:tcPr>
            <w:tcW w:w="1361" w:type="dxa"/>
            <w:vAlign w:val="center"/>
          </w:tcPr>
          <w:p w14:paraId="49B29E92">
            <w:pPr>
              <w:keepNext/>
              <w:spacing w:before="40" w:after="40" w:line="300" w:lineRule="auto"/>
              <w:ind w:firstLine="0"/>
              <w:jc w:val="center"/>
            </w:pPr>
            <w:r>
              <w:rPr>
                <w:sz w:val="21"/>
              </w:rPr>
              <w:t>52.5</w:t>
            </w:r>
          </w:p>
        </w:tc>
      </w:tr>
      <w:tr w14:paraId="05760C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134" w:type="dxa"/>
            <w:vAlign w:val="center"/>
          </w:tcPr>
          <w:p w14:paraId="03AA5FF0">
            <w:pPr>
              <w:keepNext w:val="0"/>
              <w:spacing w:before="40" w:after="40" w:line="300" w:lineRule="auto"/>
              <w:ind w:firstLine="0"/>
              <w:jc w:val="center"/>
            </w:pPr>
            <w:r>
              <w:rPr>
                <w:sz w:val="21"/>
              </w:rPr>
              <w:t>50</w:t>
            </w:r>
          </w:p>
        </w:tc>
        <w:tc>
          <w:tcPr>
            <w:tcW w:w="1247" w:type="dxa"/>
            <w:vAlign w:val="center"/>
          </w:tcPr>
          <w:p w14:paraId="53D0728F">
            <w:pPr>
              <w:keepNext w:val="0"/>
              <w:spacing w:before="40" w:after="40" w:line="300" w:lineRule="auto"/>
              <w:ind w:firstLine="0"/>
              <w:jc w:val="center"/>
            </w:pPr>
            <w:r>
              <w:rPr>
                <w:sz w:val="21"/>
              </w:rPr>
              <w:t>1000</w:t>
            </w:r>
          </w:p>
        </w:tc>
        <w:tc>
          <w:tcPr>
            <w:tcW w:w="2041" w:type="dxa"/>
            <w:vAlign w:val="center"/>
          </w:tcPr>
          <w:p w14:paraId="3291D594">
            <w:pPr>
              <w:keepNext w:val="0"/>
              <w:spacing w:before="40" w:after="40" w:line="300" w:lineRule="auto"/>
              <w:ind w:firstLine="0"/>
              <w:jc w:val="center"/>
            </w:pPr>
            <w:r>
              <w:rPr>
                <w:sz w:val="21"/>
              </w:rPr>
              <w:t>5544.2</w:t>
            </w:r>
          </w:p>
        </w:tc>
        <w:tc>
          <w:tcPr>
            <w:tcW w:w="1928" w:type="dxa"/>
            <w:vAlign w:val="center"/>
          </w:tcPr>
          <w:p w14:paraId="4198787A">
            <w:pPr>
              <w:keepNext w:val="0"/>
              <w:spacing w:before="40" w:after="40" w:line="300" w:lineRule="auto"/>
              <w:ind w:firstLine="0"/>
              <w:jc w:val="center"/>
            </w:pPr>
            <w:r>
              <w:rPr>
                <w:sz w:val="21"/>
              </w:rPr>
              <w:t>180.37</w:t>
            </w:r>
          </w:p>
        </w:tc>
        <w:tc>
          <w:tcPr>
            <w:tcW w:w="1361" w:type="dxa"/>
            <w:vAlign w:val="center"/>
          </w:tcPr>
          <w:p w14:paraId="3DD9B8A1">
            <w:pPr>
              <w:keepNext w:val="0"/>
              <w:spacing w:before="40" w:after="40" w:line="300" w:lineRule="auto"/>
              <w:ind w:firstLine="0"/>
              <w:jc w:val="center"/>
            </w:pPr>
            <w:r>
              <w:rPr>
                <w:sz w:val="21"/>
              </w:rPr>
              <w:t>4.2</w:t>
            </w:r>
          </w:p>
        </w:tc>
        <w:tc>
          <w:tcPr>
            <w:tcW w:w="1361" w:type="dxa"/>
            <w:vAlign w:val="center"/>
          </w:tcPr>
          <w:p w14:paraId="73339C02">
            <w:pPr>
              <w:keepNext w:val="0"/>
              <w:spacing w:before="40" w:after="40" w:line="300" w:lineRule="auto"/>
              <w:ind w:firstLine="0"/>
              <w:jc w:val="center"/>
            </w:pPr>
            <w:r>
              <w:rPr>
                <w:sz w:val="21"/>
              </w:rPr>
              <w:t>46.0</w:t>
            </w:r>
          </w:p>
        </w:tc>
      </w:tr>
    </w:tbl>
    <w:p w14:paraId="0BB09D3A">
      <w:pPr>
        <w:spacing w:after="80" w:line="240" w:lineRule="auto"/>
      </w:pPr>
    </w:p>
    <w:p w14:paraId="34B422E1">
      <w:pPr>
        <w:jc w:val="both"/>
      </w:pPr>
      <w:r>
        <w:t>表中连接数不代表独立学员数，响应数每秒也不是学习业务吞吐。50连接组P95小于1连接组，不能推导出增加并发改善系统性能；一次短批次更不能证明长期稳定性。学习业务还涉及进度持久化、快照读取、任务投影、媒体访问与抽验请求，因此表中结果仅描述协议心跳在归档环境下的往返表现。</w:t>
      </w:r>
    </w:p>
    <w:p w14:paraId="508207CA">
      <w:pPr>
        <w:pStyle w:val="3"/>
        <w:pageBreakBefore/>
      </w:pPr>
      <w:bookmarkStart w:id="56" w:name="_Toc942"/>
      <w:r>
        <w:t>7 总结与展望</w:t>
      </w:r>
      <w:bookmarkEnd w:id="56"/>
    </w:p>
    <w:p w14:paraId="5BBBA872">
      <w:pPr>
        <w:pStyle w:val="4"/>
        <w:pageBreakBefore w:val="0"/>
      </w:pPr>
      <w:bookmarkStart w:id="57" w:name="_Toc19791"/>
      <w:r>
        <w:t>7.1 研究总结</w:t>
      </w:r>
      <w:bookmarkEnd w:id="57"/>
    </w:p>
    <w:p w14:paraId="7FDDA531">
      <w:pPr>
        <w:jc w:val="both"/>
      </w:pPr>
      <w:r>
        <w:t>本研究完成了道路运输企业在线培训系统的需求分析、架构与数据设计及核心功能实现。系统以Dubbo连接管理、培训与学习服务，以发布快照固定任务依据，以服务端时间和播放位置约束有效学时，并通过抽验、考试和只读档案支持过程记录与结果追溯。企业隔离限定数据访问范围。</w:t>
      </w:r>
    </w:p>
    <w:p w14:paraId="0319A87F">
      <w:pPr>
        <w:jc w:val="both"/>
      </w:pPr>
      <w:r>
        <w:t>系统针对异常状态形成了相应规则：课件结束后按原计时规则补学；Outbox同时检查代理确认与路由退回，消费端处理重复和迟到事件；抽验以任务为主体保留零提交超时。归档测试覆盖其中的计时、消息路由和超时留痕场景。</w:t>
      </w:r>
    </w:p>
    <w:p w14:paraId="07FDE168">
      <w:pPr>
        <w:jc w:val="both"/>
      </w:pPr>
      <w:r>
        <w:t>10月9日后端全量266项测试执行通过、0项跳过，其中18项MySQL集成测试及真实OSS、授权照片模型和RabbitMQ实验全部通过。9月9日前端归档的55项单元、4项条件守卫和5项UI契约测试通过。合成计时结果解释保守累计的差额，数据库、消息与存储模型测试支持指定场景下的规则和组件行为。研究结论限定于原型实现和已覆盖的实验条件。</w:t>
      </w:r>
    </w:p>
    <w:p w14:paraId="7E32D21D">
      <w:pPr>
        <w:pStyle w:val="4"/>
        <w:pageBreakBefore w:val="0"/>
      </w:pPr>
      <w:bookmarkStart w:id="58" w:name="_Toc23583"/>
      <w:r>
        <w:t>7.2 局限与后续工作</w:t>
      </w:r>
      <w:bookmarkEnd w:id="58"/>
    </w:p>
    <w:p w14:paraId="3D524569">
      <w:pPr>
        <w:jc w:val="both"/>
      </w:pPr>
      <w:r>
        <w:t>本研究的结论适用于规则与单实例组件实验，具体范围见6.1节。进一步研究可采用获得授权的真实使用数据，分析学时差额、状态反馈和操作体验，并比较不同网络与终端条件下的表现。</w:t>
      </w:r>
    </w:p>
    <w:p w14:paraId="2619C0D0">
      <w:pPr>
        <w:jc w:val="both"/>
      </w:pPr>
      <w:r>
        <w:t>身份核验研究聚焦任务流程与记录管理，授权照片模型测试验证指定样本的检测和身份比较。测试未采用代表性学员样本，不估计真人识别准确率、活体检测或攻击防护效果。模型阈值与复杂拍摄条件仍需独立评价。现有实现提供私有存储与受控预览；告知授权、统一保存删除、人工复核与非人脸替代流程属于应用治理的拓展范围。</w:t>
      </w:r>
    </w:p>
    <w:p w14:paraId="20CC5C5E">
      <w:pPr>
        <w:jc w:val="both"/>
      </w:pPr>
      <w:r>
        <w:t>多实例连接协调、持久化恢复、长期对象保存及跨企业监管属于架构拓展方向。培训效果评价另需研究设计。Stephan等的新手驾驶员试验未获得事故减少的结果，且受失访限制。</w:t>
      </w:r>
      <w:r>
        <w:rPr>
          <w:vertAlign w:val="superscript"/>
        </w:rPr>
        <w:t>[21]</w:t>
      </w:r>
      <w:r>
        <w:t>本文对象与该研究不同，也不包含驾驶事故或行为对照数据，因此不推断道路安全成效。</w:t>
      </w:r>
    </w:p>
    <w:p w14:paraId="683E1EC6">
      <w:pPr>
        <w:pStyle w:val="3"/>
        <w:pageBreakBefore/>
      </w:pPr>
      <w:bookmarkStart w:id="59" w:name="_Toc24198"/>
      <w:r>
        <w:t>致谢</w:t>
      </w:r>
      <w:bookmarkEnd w:id="59"/>
    </w:p>
    <w:p w14:paraId="7AAACE61">
      <w:pPr>
        <w:jc w:val="both"/>
        <w:rPr>
          <w:rFonts w:hint="eastAsia"/>
        </w:rPr>
      </w:pPr>
      <w:r>
        <w:rPr>
          <w:rFonts w:hint="eastAsia"/>
        </w:rPr>
        <w:t>感谢我的</w:t>
      </w:r>
      <w:r>
        <w:rPr>
          <w:rFonts w:hint="eastAsia"/>
          <w:lang w:val="en-US" w:eastAsia="zh-CN"/>
        </w:rPr>
        <w:t>指导老</w:t>
      </w:r>
      <w:r>
        <w:rPr>
          <w:rFonts w:hint="eastAsia"/>
        </w:rPr>
        <w:t>师王鲁瑞老师在课题研究和论文撰写过程中给予的悉心指导与帮助。王老师在研究思路梳理、论文结构完善及内容修改等方面提出了宝贵建议，帮助我明确研究重点、完善论文内容。王老师严谨的治学态度和认真负责的工作作风使我受益匪浅，在此致以诚挚的感谢。</w:t>
      </w:r>
    </w:p>
    <w:p w14:paraId="4492D7C0">
      <w:pPr>
        <w:jc w:val="both"/>
      </w:pPr>
      <w:r>
        <w:rPr>
          <w:rFonts w:hint="eastAsia"/>
        </w:rPr>
        <w:t>本项目的开发和验证使用了 Apache Dubbo、Spring、Vue、OpenCV 等开源项目，以及相关工具的公开文档。感谢这些项目的维护者和贡献者，使系统实现与问题复现具有可查阅的技术基础。也感谢本文所引研究的作者，其对培训效果、学习分析、身份核验和服务一致性的讨论，为系统设计、实验解释及研究范围的界定提供了具体参照。</w:t>
      </w:r>
    </w:p>
    <w:p w14:paraId="4531FA4F">
      <w:pPr>
        <w:pStyle w:val="3"/>
        <w:pageBreakBefore/>
        <w:spacing w:after="360"/>
      </w:pPr>
      <w:bookmarkStart w:id="60" w:name="_Toc13570"/>
      <w:r>
        <w:t>参考文献</w:t>
      </w:r>
      <w:bookmarkEnd w:id="60"/>
    </w:p>
    <w:p w14:paraId="3870104C">
      <w:pPr>
        <w:pStyle w:val="169"/>
        <w:jc w:val="both"/>
      </w:pPr>
      <w:r>
        <w:t xml:space="preserve">[1] 全国人民代表大会常务委员会. 中华人民共和国安全生产法[EB/OL]. (2021-06-10)[2026-09-09]. </w:t>
      </w:r>
      <w:r>
        <w:fldChar w:fldCharType="begin"/>
      </w:r>
      <w:r>
        <w:instrText xml:space="preserve"> HYPERLINK "https://www.mem.gov.cn/fw/flfgbz/fg/202107/t20210716_416558.shtml" \h </w:instrText>
      </w:r>
      <w:r>
        <w:fldChar w:fldCharType="separate"/>
      </w:r>
      <w:r>
        <w:rPr>
          <w:rFonts w:ascii="Times New Roman" w:hAnsi="Times New Roman"/>
          <w:color w:val="000000"/>
          <w:sz w:val="24"/>
        </w:rPr>
        <w:t>https://www.mem.gov.cn/fw/flfgbz/fg/202107/t20210716_416558.shtml</w:t>
      </w:r>
      <w:r>
        <w:rPr>
          <w:rFonts w:ascii="Times New Roman" w:hAnsi="Times New Roman"/>
          <w:color w:val="000000"/>
          <w:sz w:val="24"/>
        </w:rPr>
        <w:fldChar w:fldCharType="end"/>
      </w:r>
      <w:r>
        <w:t>.</w:t>
      </w:r>
    </w:p>
    <w:p w14:paraId="44001485">
      <w:pPr>
        <w:pStyle w:val="169"/>
        <w:jc w:val="both"/>
      </w:pPr>
      <w:r>
        <w:t xml:space="preserve">[2] 交通运输部. 道路运输从业人员管理规定[EB/OL]. (2026-02-06)[2026-09-09]. </w:t>
      </w:r>
      <w:r>
        <w:fldChar w:fldCharType="begin"/>
      </w:r>
      <w:r>
        <w:instrText xml:space="preserve"> HYPERLINK "https://xxgk.mot.gov.cn/2020/gz/202602/t20260213_4200291.html" \h </w:instrText>
      </w:r>
      <w:r>
        <w:fldChar w:fldCharType="separate"/>
      </w:r>
      <w:r>
        <w:rPr>
          <w:rFonts w:ascii="Times New Roman" w:hAnsi="Times New Roman"/>
          <w:color w:val="000000"/>
          <w:sz w:val="24"/>
        </w:rPr>
        <w:t>https://xxgk.mot.gov.cn/2020/gz/202602/t20260213_4200291.html</w:t>
      </w:r>
      <w:r>
        <w:rPr>
          <w:rFonts w:ascii="Times New Roman" w:hAnsi="Times New Roman"/>
          <w:color w:val="000000"/>
          <w:sz w:val="24"/>
        </w:rPr>
        <w:fldChar w:fldCharType="end"/>
      </w:r>
      <w:r>
        <w:t>.</w:t>
      </w:r>
    </w:p>
    <w:p w14:paraId="111E7992">
      <w:pPr>
        <w:pStyle w:val="169"/>
        <w:jc w:val="both"/>
      </w:pPr>
      <w:r>
        <w:t xml:space="preserve">[3] DUARTE HERNÁNDEZ W A, GÓMEZ GÓMEZ L C. Virtual learning environment and its relationship with worker characteristics and occupational accident rates[J]. Frontiers in Public Health, 2022, 10: 1006918. </w:t>
      </w:r>
      <w:r>
        <w:fldChar w:fldCharType="begin"/>
      </w:r>
      <w:r>
        <w:instrText xml:space="preserve"> HYPERLINK "https://doi.org/10.3389/fpubh.2022.1006918" \h </w:instrText>
      </w:r>
      <w:r>
        <w:fldChar w:fldCharType="separate"/>
      </w:r>
      <w:r>
        <w:rPr>
          <w:rFonts w:ascii="Times New Roman" w:hAnsi="Times New Roman"/>
          <w:color w:val="000000"/>
          <w:sz w:val="24"/>
        </w:rPr>
        <w:t>https://doi.org/10.3389/fpubh.2022.1006918</w:t>
      </w:r>
      <w:r>
        <w:rPr>
          <w:rFonts w:ascii="Times New Roman" w:hAnsi="Times New Roman"/>
          <w:color w:val="000000"/>
          <w:sz w:val="24"/>
        </w:rPr>
        <w:fldChar w:fldCharType="end"/>
      </w:r>
      <w:r>
        <w:t>.</w:t>
      </w:r>
    </w:p>
    <w:p w14:paraId="4752AF3E">
      <w:pPr>
        <w:pStyle w:val="169"/>
        <w:jc w:val="both"/>
      </w:pPr>
      <w:r>
        <w:t xml:space="preserve">[4] PRADHAN A K, LIN B T W, WEGE C, et al. Effects of Behavior-Based Driver Feedback Systems on the Speeding Violations of Commercial Long-Haul Truck Drivers[J]. Safety, 2024, 10(1): 24. </w:t>
      </w:r>
      <w:r>
        <w:fldChar w:fldCharType="begin"/>
      </w:r>
      <w:r>
        <w:instrText xml:space="preserve"> HYPERLINK "https://doi.org/10.3390/safety10010024" \h </w:instrText>
      </w:r>
      <w:r>
        <w:fldChar w:fldCharType="separate"/>
      </w:r>
      <w:r>
        <w:rPr>
          <w:rFonts w:ascii="Times New Roman" w:hAnsi="Times New Roman"/>
          <w:color w:val="000000"/>
          <w:sz w:val="24"/>
        </w:rPr>
        <w:t>https://doi.org/10.3390/safety10010024</w:t>
      </w:r>
      <w:r>
        <w:rPr>
          <w:rFonts w:ascii="Times New Roman" w:hAnsi="Times New Roman"/>
          <w:color w:val="000000"/>
          <w:sz w:val="24"/>
        </w:rPr>
        <w:fldChar w:fldCharType="end"/>
      </w:r>
      <w:r>
        <w:t>.</w:t>
      </w:r>
    </w:p>
    <w:p w14:paraId="64EC89F5">
      <w:pPr>
        <w:pStyle w:val="169"/>
        <w:jc w:val="both"/>
      </w:pPr>
      <w:r>
        <w:t xml:space="preserve">[5] PAULSEN L, LINDSAY E. Learning analytics dashboards are increasingly becoming about learning and not just analytics - A systematic review[J]. Education and Information Technologies, 2024, 29: 14279-14308. </w:t>
      </w:r>
      <w:r>
        <w:fldChar w:fldCharType="begin"/>
      </w:r>
      <w:r>
        <w:instrText xml:space="preserve"> HYPERLINK "https://doi.org/10.1007/s10639-023-12401-4" \h </w:instrText>
      </w:r>
      <w:r>
        <w:fldChar w:fldCharType="separate"/>
      </w:r>
      <w:r>
        <w:rPr>
          <w:rFonts w:ascii="Times New Roman" w:hAnsi="Times New Roman"/>
          <w:color w:val="000000"/>
          <w:sz w:val="24"/>
        </w:rPr>
        <w:t>https://doi.org/10.1007/s10639-023-12401-4</w:t>
      </w:r>
      <w:r>
        <w:rPr>
          <w:rFonts w:ascii="Times New Roman" w:hAnsi="Times New Roman"/>
          <w:color w:val="000000"/>
          <w:sz w:val="24"/>
        </w:rPr>
        <w:fldChar w:fldCharType="end"/>
      </w:r>
      <w:r>
        <w:t>.</w:t>
      </w:r>
    </w:p>
    <w:p w14:paraId="2CF6E668">
      <w:pPr>
        <w:pStyle w:val="169"/>
        <w:jc w:val="both"/>
      </w:pPr>
      <w:r>
        <w:t xml:space="preserve">[6] PAN Z, BIEGLEY L, TAYLOR A, et al. A Systematic Review of Learning Analytics: Incorporated Instructional Interventions on Learning Management Systems[J]. Journal of Learning Analytics, 2024, 11(2): 52-72. </w:t>
      </w:r>
      <w:r>
        <w:fldChar w:fldCharType="begin"/>
      </w:r>
      <w:r>
        <w:instrText xml:space="preserve"> HYPERLINK "https://doi.org/10.18608/jla.2023.8093" \h </w:instrText>
      </w:r>
      <w:r>
        <w:fldChar w:fldCharType="separate"/>
      </w:r>
      <w:r>
        <w:rPr>
          <w:rFonts w:ascii="Times New Roman" w:hAnsi="Times New Roman"/>
          <w:color w:val="000000"/>
          <w:sz w:val="24"/>
        </w:rPr>
        <w:t>https://doi.org/10.18608/jla.2023.8093</w:t>
      </w:r>
      <w:r>
        <w:rPr>
          <w:rFonts w:ascii="Times New Roman" w:hAnsi="Times New Roman"/>
          <w:color w:val="000000"/>
          <w:sz w:val="24"/>
        </w:rPr>
        <w:fldChar w:fldCharType="end"/>
      </w:r>
      <w:r>
        <w:t>.</w:t>
      </w:r>
    </w:p>
    <w:p w14:paraId="4EEB76C2">
      <w:pPr>
        <w:pStyle w:val="169"/>
        <w:jc w:val="both"/>
      </w:pPr>
      <w:r>
        <w:t xml:space="preserve">[7] KADDOURA S, POPESCU D E, HEMANTH J D. A systematic review on machine learning models for online learning and examination systems[J]. PeerJ Computer Science, 2022, 8: e986. </w:t>
      </w:r>
      <w:r>
        <w:fldChar w:fldCharType="begin"/>
      </w:r>
      <w:r>
        <w:instrText xml:space="preserve"> HYPERLINK "https://doi.org/10.7717/peerj-cs.986" \h </w:instrText>
      </w:r>
      <w:r>
        <w:fldChar w:fldCharType="separate"/>
      </w:r>
      <w:r>
        <w:rPr>
          <w:rFonts w:ascii="Times New Roman" w:hAnsi="Times New Roman"/>
          <w:color w:val="000000"/>
          <w:sz w:val="24"/>
        </w:rPr>
        <w:t>https://doi.org/10.7717/peerj-cs.986</w:t>
      </w:r>
      <w:r>
        <w:rPr>
          <w:rFonts w:ascii="Times New Roman" w:hAnsi="Times New Roman"/>
          <w:color w:val="000000"/>
          <w:sz w:val="24"/>
        </w:rPr>
        <w:fldChar w:fldCharType="end"/>
      </w:r>
      <w:r>
        <w:t>.</w:t>
      </w:r>
    </w:p>
    <w:p w14:paraId="66B1CF08">
      <w:pPr>
        <w:pStyle w:val="169"/>
        <w:jc w:val="both"/>
      </w:pPr>
      <w:r>
        <w:t xml:space="preserve">[8] HEINRICH E. A Systematic-Narrative Review of Online Proctoring Systems and a Case for Open Standards[J]. Open Praxis, 2025, 17(3): 485-499. </w:t>
      </w:r>
      <w:r>
        <w:fldChar w:fldCharType="begin"/>
      </w:r>
      <w:r>
        <w:instrText xml:space="preserve"> HYPERLINK "https://doi.org/10.55982/openpraxis.17.3.836" \h </w:instrText>
      </w:r>
      <w:r>
        <w:fldChar w:fldCharType="separate"/>
      </w:r>
      <w:r>
        <w:rPr>
          <w:rFonts w:ascii="Times New Roman" w:hAnsi="Times New Roman"/>
          <w:color w:val="000000"/>
          <w:sz w:val="24"/>
        </w:rPr>
        <w:t>https://doi.org/10.55982/openpraxis.17.3.836</w:t>
      </w:r>
      <w:r>
        <w:rPr>
          <w:rFonts w:ascii="Times New Roman" w:hAnsi="Times New Roman"/>
          <w:color w:val="000000"/>
          <w:sz w:val="24"/>
        </w:rPr>
        <w:fldChar w:fldCharType="end"/>
      </w:r>
      <w:r>
        <w:t>.</w:t>
      </w:r>
    </w:p>
    <w:p w14:paraId="0600D7BB">
      <w:pPr>
        <w:pStyle w:val="169"/>
        <w:jc w:val="both"/>
      </w:pPr>
      <w:r>
        <w:t xml:space="preserve">[9] 张齐勋, 吴一凡, 杨勇, 等. 微服务系统服务依赖发现技术综述[J]. 软件学报, 2024, 35(1): 118-135. </w:t>
      </w:r>
      <w:r>
        <w:fldChar w:fldCharType="begin"/>
      </w:r>
      <w:r>
        <w:instrText xml:space="preserve"> HYPERLINK "https://doi.org/10.13328/j.cnki.jos.006827" \h </w:instrText>
      </w:r>
      <w:r>
        <w:fldChar w:fldCharType="separate"/>
      </w:r>
      <w:r>
        <w:rPr>
          <w:rFonts w:ascii="Times New Roman" w:hAnsi="Times New Roman"/>
          <w:color w:val="000000"/>
          <w:sz w:val="24"/>
        </w:rPr>
        <w:t>https://doi.org/10.13328/j.cnki.jos.006827</w:t>
      </w:r>
      <w:r>
        <w:rPr>
          <w:rFonts w:ascii="Times New Roman" w:hAnsi="Times New Roman"/>
          <w:color w:val="000000"/>
          <w:sz w:val="24"/>
        </w:rPr>
        <w:fldChar w:fldCharType="end"/>
      </w:r>
      <w:r>
        <w:t>.</w:t>
      </w:r>
    </w:p>
    <w:p w14:paraId="5A72B2A9">
      <w:pPr>
        <w:pStyle w:val="169"/>
        <w:jc w:val="both"/>
      </w:pPr>
      <w:r>
        <w:t xml:space="preserve">[10] BAÇÃO J L, GUERREIRO S. Consistency challenges in event-driven microservices: a literature review on data, process, and system evolution[J]. Computing, 2026, 108: 110. </w:t>
      </w:r>
      <w:r>
        <w:fldChar w:fldCharType="begin"/>
      </w:r>
      <w:r>
        <w:instrText xml:space="preserve"> HYPERLINK "https://doi.org/10.1007/s00607-026-01701-5" \h </w:instrText>
      </w:r>
      <w:r>
        <w:fldChar w:fldCharType="separate"/>
      </w:r>
      <w:r>
        <w:rPr>
          <w:rFonts w:ascii="Times New Roman" w:hAnsi="Times New Roman"/>
          <w:color w:val="000000"/>
          <w:sz w:val="24"/>
        </w:rPr>
        <w:t>https://doi.org/10.1007/s00607-026-01701-5</w:t>
      </w:r>
      <w:r>
        <w:rPr>
          <w:rFonts w:ascii="Times New Roman" w:hAnsi="Times New Roman"/>
          <w:color w:val="000000"/>
          <w:sz w:val="24"/>
        </w:rPr>
        <w:fldChar w:fldCharType="end"/>
      </w:r>
      <w:r>
        <w:t>.</w:t>
      </w:r>
    </w:p>
    <w:p w14:paraId="60D4A56C">
      <w:pPr>
        <w:pStyle w:val="169"/>
        <w:jc w:val="both"/>
      </w:pPr>
      <w:r>
        <w:t xml:space="preserve">[11] APACHE SOFTWARE FOUNDATION. Understanding Dubbo Core Concepts and Architecture[EB/OL]. [2026-09-09]. </w:t>
      </w:r>
      <w:r>
        <w:fldChar w:fldCharType="begin"/>
      </w:r>
      <w:r>
        <w:instrText xml:space="preserve"> HYPERLINK "https://dubbo.apache.org/en/overview/what/overview/" \h </w:instrText>
      </w:r>
      <w:r>
        <w:fldChar w:fldCharType="separate"/>
      </w:r>
      <w:r>
        <w:rPr>
          <w:rFonts w:ascii="Times New Roman" w:hAnsi="Times New Roman"/>
          <w:color w:val="000000"/>
          <w:sz w:val="24"/>
        </w:rPr>
        <w:t>https://dubbo.apache.org/en/overview/what/overview/</w:t>
      </w:r>
      <w:r>
        <w:rPr>
          <w:rFonts w:ascii="Times New Roman" w:hAnsi="Times New Roman"/>
          <w:color w:val="000000"/>
          <w:sz w:val="24"/>
        </w:rPr>
        <w:fldChar w:fldCharType="end"/>
      </w:r>
      <w:r>
        <w:t>.</w:t>
      </w:r>
    </w:p>
    <w:p w14:paraId="2A61EB3B">
      <w:pPr>
        <w:pStyle w:val="169"/>
        <w:jc w:val="both"/>
      </w:pPr>
      <w:r>
        <w:t xml:space="preserve">[12] MICHAEL AYAS H, LEITNER P, HEBIG R. An empirical study of the systemic and technical migration towards microservices[J]. Empirical Software Engineering, 2023, 28: 85. </w:t>
      </w:r>
      <w:r>
        <w:fldChar w:fldCharType="begin"/>
      </w:r>
      <w:r>
        <w:instrText xml:space="preserve"> HYPERLINK "https://doi.org/10.1007/s10664-023-10308-9" \h </w:instrText>
      </w:r>
      <w:r>
        <w:fldChar w:fldCharType="separate"/>
      </w:r>
      <w:r>
        <w:rPr>
          <w:rFonts w:ascii="Times New Roman" w:hAnsi="Times New Roman"/>
          <w:color w:val="000000"/>
          <w:sz w:val="24"/>
        </w:rPr>
        <w:t>https://doi.org/10.1007/s10664-023-10308-9</w:t>
      </w:r>
      <w:r>
        <w:rPr>
          <w:rFonts w:ascii="Times New Roman" w:hAnsi="Times New Roman"/>
          <w:color w:val="000000"/>
          <w:sz w:val="24"/>
        </w:rPr>
        <w:fldChar w:fldCharType="end"/>
      </w:r>
      <w:r>
        <w:t>.</w:t>
      </w:r>
    </w:p>
    <w:p w14:paraId="0E471E48">
      <w:pPr>
        <w:pStyle w:val="169"/>
        <w:jc w:val="both"/>
      </w:pPr>
      <w:r>
        <w:t xml:space="preserve">[13] 黄纯悦, 彭起, 张拂晓, 等. 多副本分布式事务处理关键技术及典型数据库系统综述[J]. 软件学报, 2024, 35(1): 455-480. </w:t>
      </w:r>
      <w:r>
        <w:fldChar w:fldCharType="begin"/>
      </w:r>
      <w:r>
        <w:instrText xml:space="preserve"> HYPERLINK "https://doi.org/10.13328/j.cnki.jos.006822" \h </w:instrText>
      </w:r>
      <w:r>
        <w:fldChar w:fldCharType="separate"/>
      </w:r>
      <w:r>
        <w:rPr>
          <w:rFonts w:ascii="Times New Roman" w:hAnsi="Times New Roman"/>
          <w:color w:val="000000"/>
          <w:sz w:val="24"/>
        </w:rPr>
        <w:t>https://doi.org/10.13328/j.cnki.jos.006822</w:t>
      </w:r>
      <w:r>
        <w:rPr>
          <w:rFonts w:ascii="Times New Roman" w:hAnsi="Times New Roman"/>
          <w:color w:val="000000"/>
          <w:sz w:val="24"/>
        </w:rPr>
        <w:fldChar w:fldCharType="end"/>
      </w:r>
      <w:r>
        <w:t>.</w:t>
      </w:r>
    </w:p>
    <w:p w14:paraId="2DAB30F5">
      <w:pPr>
        <w:pStyle w:val="169"/>
        <w:jc w:val="both"/>
      </w:pPr>
      <w:r>
        <w:t xml:space="preserve">[14] RICHARDSON C. Pattern: Transactional outbox[EB/OL]. [2026-09-09]. </w:t>
      </w:r>
      <w:r>
        <w:fldChar w:fldCharType="begin"/>
      </w:r>
      <w:r>
        <w:instrText xml:space="preserve"> HYPERLINK "https://microservices.io/patterns/data/transactional-outbox.html" \h </w:instrText>
      </w:r>
      <w:r>
        <w:fldChar w:fldCharType="separate"/>
      </w:r>
      <w:r>
        <w:rPr>
          <w:rFonts w:ascii="Times New Roman" w:hAnsi="Times New Roman"/>
          <w:color w:val="000000"/>
          <w:sz w:val="24"/>
        </w:rPr>
        <w:t>https://microservices.io/patterns/data/transactional-outbox.html</w:t>
      </w:r>
      <w:r>
        <w:rPr>
          <w:rFonts w:ascii="Times New Roman" w:hAnsi="Times New Roman"/>
          <w:color w:val="000000"/>
          <w:sz w:val="24"/>
        </w:rPr>
        <w:fldChar w:fldCharType="end"/>
      </w:r>
      <w:r>
        <w:t>.</w:t>
      </w:r>
    </w:p>
    <w:p w14:paraId="2E49F607">
      <w:pPr>
        <w:pStyle w:val="169"/>
        <w:jc w:val="both"/>
      </w:pPr>
      <w:r>
        <w:t xml:space="preserve">[15] RABBITMQ. Consumer Acknowledgements and Publisher Confirms[EB/OL]. [2026-09-09]. </w:t>
      </w:r>
      <w:r>
        <w:fldChar w:fldCharType="begin"/>
      </w:r>
      <w:r>
        <w:instrText xml:space="preserve"> HYPERLINK "https://www.rabbitmq.com/docs/confirms" \h </w:instrText>
      </w:r>
      <w:r>
        <w:fldChar w:fldCharType="separate"/>
      </w:r>
      <w:r>
        <w:rPr>
          <w:rFonts w:ascii="Times New Roman" w:hAnsi="Times New Roman"/>
          <w:color w:val="000000"/>
          <w:sz w:val="24"/>
        </w:rPr>
        <w:t>https://www.rabbitmq.com/docs/confirms</w:t>
      </w:r>
      <w:r>
        <w:rPr>
          <w:rFonts w:ascii="Times New Roman" w:hAnsi="Times New Roman"/>
          <w:color w:val="000000"/>
          <w:sz w:val="24"/>
        </w:rPr>
        <w:fldChar w:fldCharType="end"/>
      </w:r>
      <w:r>
        <w:t>.</w:t>
      </w:r>
    </w:p>
    <w:p w14:paraId="0481BC34">
      <w:pPr>
        <w:pStyle w:val="169"/>
        <w:jc w:val="both"/>
      </w:pPr>
      <w:r>
        <w:t xml:space="preserve">[16] WU W, PENG H, YU S. YuNet: A Tiny Millisecond-level Face Detector[J]. Machine Intelligence Research, 2023, 20(5): 656-665. </w:t>
      </w:r>
      <w:r>
        <w:fldChar w:fldCharType="begin"/>
      </w:r>
      <w:r>
        <w:instrText xml:space="preserve"> HYPERLINK "https://doi.org/10.1007/s11633-023-1423-y" \h </w:instrText>
      </w:r>
      <w:r>
        <w:fldChar w:fldCharType="separate"/>
      </w:r>
      <w:r>
        <w:rPr>
          <w:rFonts w:ascii="Times New Roman" w:hAnsi="Times New Roman"/>
          <w:color w:val="000000"/>
          <w:sz w:val="24"/>
        </w:rPr>
        <w:t>https://doi.org/10.1007/s11633-023-1423-y</w:t>
      </w:r>
      <w:r>
        <w:rPr>
          <w:rFonts w:ascii="Times New Roman" w:hAnsi="Times New Roman"/>
          <w:color w:val="000000"/>
          <w:sz w:val="24"/>
        </w:rPr>
        <w:fldChar w:fldCharType="end"/>
      </w:r>
      <w:r>
        <w:t>.</w:t>
      </w:r>
    </w:p>
    <w:p w14:paraId="6BB9BF70">
      <w:pPr>
        <w:pStyle w:val="169"/>
        <w:jc w:val="both"/>
      </w:pPr>
      <w:r>
        <w:t xml:space="preserve">[17] ZHONG Y, DENG W, HU J, et al. SFace: Sigmoid-Constrained Hypersphere Loss for Robust Face Recognition[J]. IEEE Transactions on Image Processing, 2021, 30: 2587-2598. </w:t>
      </w:r>
      <w:r>
        <w:fldChar w:fldCharType="begin"/>
      </w:r>
      <w:r>
        <w:instrText xml:space="preserve"> HYPERLINK "https://doi.org/10.1109/TIP.2020.3048632" \h </w:instrText>
      </w:r>
      <w:r>
        <w:fldChar w:fldCharType="separate"/>
      </w:r>
      <w:r>
        <w:rPr>
          <w:rFonts w:ascii="Times New Roman" w:hAnsi="Times New Roman"/>
          <w:color w:val="000000"/>
          <w:sz w:val="24"/>
        </w:rPr>
        <w:t>https://doi.org/10.1109/TIP.2020.3048632</w:t>
      </w:r>
      <w:r>
        <w:rPr>
          <w:rFonts w:ascii="Times New Roman" w:hAnsi="Times New Roman"/>
          <w:color w:val="000000"/>
          <w:sz w:val="24"/>
        </w:rPr>
        <w:fldChar w:fldCharType="end"/>
      </w:r>
      <w:r>
        <w:t>.</w:t>
      </w:r>
    </w:p>
    <w:p w14:paraId="6413F337">
      <w:pPr>
        <w:pStyle w:val="169"/>
        <w:jc w:val="both"/>
      </w:pPr>
      <w:r>
        <w:t xml:space="preserve">[18] 全国人民代表大会常务委员会. 中华人民共和国个人信息保护法[EB/OL]. (2021-08-20)[2026-09-09]. </w:t>
      </w:r>
      <w:r>
        <w:fldChar w:fldCharType="begin"/>
      </w:r>
      <w:r>
        <w:instrText xml:space="preserve"> HYPERLINK "https://www.samr.gov.cn/wljys/gzzd/art/2023/art_3ef1e889c1e644d4b65b5f5c7f432386.html" \h </w:instrText>
      </w:r>
      <w:r>
        <w:fldChar w:fldCharType="separate"/>
      </w:r>
      <w:r>
        <w:rPr>
          <w:rFonts w:ascii="Times New Roman" w:hAnsi="Times New Roman"/>
          <w:color w:val="000000"/>
          <w:sz w:val="24"/>
        </w:rPr>
        <w:t>https://www.samr.gov.cn/wljys/gzzd/art/2023/art_3ef1e889c1e644d4b65b5f5c7f432386.html</w:t>
      </w:r>
      <w:r>
        <w:rPr>
          <w:rFonts w:ascii="Times New Roman" w:hAnsi="Times New Roman"/>
          <w:color w:val="000000"/>
          <w:sz w:val="24"/>
        </w:rPr>
        <w:fldChar w:fldCharType="end"/>
      </w:r>
      <w:r>
        <w:t>.</w:t>
      </w:r>
    </w:p>
    <w:p w14:paraId="06AA7985">
      <w:pPr>
        <w:pStyle w:val="169"/>
        <w:jc w:val="both"/>
      </w:pPr>
      <w:r>
        <w:t xml:space="preserve">[19] 国家互联网信息办公室, 公安部. 人脸识别技术应用安全管理办法[EB/OL]. (2025-03-13)[2026-09-09]. </w:t>
      </w:r>
      <w:r>
        <w:fldChar w:fldCharType="begin"/>
      </w:r>
      <w:r>
        <w:instrText xml:space="preserve"> HYPERLINK "https://www.cac.gov.cn/2025-03/21/c_1744174262156096.htm" \h </w:instrText>
      </w:r>
      <w:r>
        <w:fldChar w:fldCharType="separate"/>
      </w:r>
      <w:r>
        <w:rPr>
          <w:rFonts w:ascii="Times New Roman" w:hAnsi="Times New Roman"/>
          <w:color w:val="000000"/>
          <w:sz w:val="24"/>
        </w:rPr>
        <w:t>https://www.cac.gov.cn/2025-03/21/c_1744174262156096.htm</w:t>
      </w:r>
      <w:r>
        <w:rPr>
          <w:rFonts w:ascii="Times New Roman" w:hAnsi="Times New Roman"/>
          <w:color w:val="000000"/>
          <w:sz w:val="24"/>
        </w:rPr>
        <w:fldChar w:fldCharType="end"/>
      </w:r>
      <w:r>
        <w:t>.</w:t>
      </w:r>
    </w:p>
    <w:p w14:paraId="125125D4">
      <w:pPr>
        <w:pStyle w:val="169"/>
        <w:jc w:val="both"/>
      </w:pPr>
      <w:r>
        <w:t xml:space="preserve">[20] FIELDING R, NOTTINGHAM M, RESCHKE J. HTTP Semantics: RFC 9110[S/OL]. 2022[2026-09-09]. </w:t>
      </w:r>
      <w:r>
        <w:fldChar w:fldCharType="begin"/>
      </w:r>
      <w:r>
        <w:instrText xml:space="preserve"> HYPERLINK "https://www.rfc-editor.org/rfc/rfc9110.html" \h </w:instrText>
      </w:r>
      <w:r>
        <w:fldChar w:fldCharType="separate"/>
      </w:r>
      <w:r>
        <w:rPr>
          <w:rFonts w:ascii="Times New Roman" w:hAnsi="Times New Roman"/>
          <w:color w:val="000000"/>
          <w:sz w:val="24"/>
        </w:rPr>
        <w:t>https://www.rfc-editor.org/rfc/rfc9110.html</w:t>
      </w:r>
      <w:r>
        <w:rPr>
          <w:rFonts w:ascii="Times New Roman" w:hAnsi="Times New Roman"/>
          <w:color w:val="000000"/>
          <w:sz w:val="24"/>
        </w:rPr>
        <w:fldChar w:fldCharType="end"/>
      </w:r>
      <w:r>
        <w:t>.</w:t>
      </w:r>
    </w:p>
    <w:p w14:paraId="67B7A66C">
      <w:pPr>
        <w:pStyle w:val="169"/>
        <w:jc w:val="both"/>
      </w:pPr>
      <w:r>
        <w:t xml:space="preserve">[21] STEPHAN K, STEPHENS A N, SCULLY M, et al. Outcome evaluation of the p drivers Program: Randomised controlled trial of a program to improve safe driving among novice drivers[J]. Accident Analysis &amp; Prevention, 2024, 201: 107569. </w:t>
      </w:r>
      <w:r>
        <w:fldChar w:fldCharType="begin"/>
      </w:r>
      <w:r>
        <w:instrText xml:space="preserve"> HYPERLINK "https://doi.org/10.1016/j.aap.2024.107569" \h </w:instrText>
      </w:r>
      <w:r>
        <w:fldChar w:fldCharType="separate"/>
      </w:r>
      <w:r>
        <w:rPr>
          <w:rFonts w:ascii="Times New Roman" w:hAnsi="Times New Roman"/>
          <w:color w:val="000000"/>
          <w:sz w:val="24"/>
        </w:rPr>
        <w:t>https://doi.org/10.1016/j.aap.2024.107569</w:t>
      </w:r>
      <w:r>
        <w:rPr>
          <w:rFonts w:ascii="Times New Roman" w:hAnsi="Times New Roman"/>
          <w:color w:val="000000"/>
          <w:sz w:val="24"/>
        </w:rPr>
        <w:fldChar w:fldCharType="end"/>
      </w:r>
      <w:r>
        <w:t>.</w:t>
      </w:r>
    </w:p>
    <w:p>
      <w:pPr>
        <w:pStyle w:val="3"/>
        <w:pageBreakBefore/>
      </w:pPr>
      <w:bookmarkStart w:id="61" w:name="_TocAdvisor20261016_61"/>
      <w:r>
        <w:t>附录A 关键补充表与特殊约束</w:t>
      </w:r>
      <w:bookmarkEnd w:id="61"/>
    </w:p>
    <w:p>
      <w:pPr>
        <w:jc w:val="both"/>
      </w:pPr>
      <w:r>
        <w:t>本附录补充发布快照、学习事件和可靠消息四张关键表，字段定义与正文采用同一结构来源，特殊唯一性约束集中列于A.5。前两表由培训服务维护，后两表由学习服务维护。四表均采用InnoDB引擎与utf8mb4字符集；完整31张表的数据字典作为工程配套材料保存。结构说明不表示任一运行环境已执行全部迁移。</w:t>
      </w:r>
    </w:p>
    <w:p>
      <w:pPr>
        <w:pStyle w:val="4"/>
      </w:pPr>
      <w:bookmarkStart w:id="62" w:name="_TocAdvisor20261016_62"/>
      <w:r>
        <w:t>A.1 计划课程规则快照</w:t>
      </w:r>
      <w:bookmarkEnd w:id="62"/>
    </w:p>
    <w:p>
      <w:pPr>
        <w:jc w:val="both"/>
      </w:pPr>
      <w:r>
        <w:t>发布时固定课程名称、规定学时与学习规则。</w:t>
      </w:r>
    </w:p>
    <w:p>
      <w:pPr>
        <w:pStyle w:val="15"/>
        <w:keepNext/>
        <w:spacing w:before="120" w:after="120"/>
        <w:ind w:firstLine="0"/>
        <w:jc w:val="center"/>
      </w:pPr>
      <w:r>
        <w:rPr>
          <w:rFonts w:ascii="Times New Roman" w:hAnsi="Times New Roman" w:eastAsia="宋体"/>
          <w:b w:val="0"/>
          <w:color w:val="000000"/>
          <w:sz w:val="21"/>
        </w:rPr>
        <w:t>表A-1 train_plan_course表结构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2AFC92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39D82D2E">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6084C808">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1FFE5A77">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7E81583C">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7879FEB1">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07A246B7">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035C4F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1C13187">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7D04BB08">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1AD97A5">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6ACA180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2BC1A9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902E75D">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4DC1A9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3DD0110">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22285AA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2B51F2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A2CD25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755235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59F9B59">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469860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FC7132C">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599635B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7CC8D9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730F0F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71FD61C">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5FE40D0">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144FB8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064E404">
            <w:pPr>
              <w:keepNext w:val="0"/>
              <w:wordWrap/>
              <w:snapToGrid w:val="0"/>
              <w:spacing w:before="0" w:after="0" w:line="264" w:lineRule="auto"/>
              <w:ind w:firstLine="0"/>
              <w:jc w:val="left"/>
            </w:pPr>
            <w:r>
              <w:rPr>
                <w:rFonts w:ascii="Times New Roman" w:hAnsi="Times New Roman" w:eastAsia="宋体"/>
                <w:b w:val="0"/>
                <w:color w:val="000000"/>
                <w:sz w:val="21"/>
              </w:rPr>
              <w:t>course_id</w:t>
            </w:r>
          </w:p>
        </w:tc>
        <w:tc>
          <w:tcPr>
            <w:tcW w:w="1729" w:type="dxa"/>
            <w:vAlign w:val="center"/>
          </w:tcPr>
          <w:p w14:paraId="7ECDAE6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938A40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F75BF0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FDEEAE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E8CF80F">
            <w:pPr>
              <w:keepNext w:val="0"/>
              <w:wordWrap/>
              <w:snapToGrid w:val="0"/>
              <w:spacing w:before="0" w:after="0" w:line="264" w:lineRule="auto"/>
              <w:ind w:firstLine="0"/>
              <w:jc w:val="left"/>
            </w:pPr>
            <w:r>
              <w:rPr>
                <w:rFonts w:ascii="Times New Roman" w:hAnsi="Times New Roman" w:eastAsia="宋体"/>
                <w:b w:val="0"/>
                <w:color w:val="000000"/>
                <w:sz w:val="21"/>
              </w:rPr>
              <w:t>来源课程ID</w:t>
            </w:r>
          </w:p>
        </w:tc>
      </w:tr>
      <w:tr w14:paraId="305C4F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3605C55">
            <w:pPr>
              <w:keepNext w:val="0"/>
              <w:wordWrap/>
              <w:snapToGrid w:val="0"/>
              <w:spacing w:before="0" w:after="0" w:line="264" w:lineRule="auto"/>
              <w:ind w:firstLine="0"/>
              <w:jc w:val="left"/>
            </w:pPr>
            <w:r>
              <w:rPr>
                <w:rFonts w:ascii="Times New Roman" w:hAnsi="Times New Roman" w:eastAsia="宋体"/>
                <w:b w:val="0"/>
                <w:color w:val="000000"/>
                <w:sz w:val="21"/>
              </w:rPr>
              <w:t>course_name</w:t>
            </w:r>
          </w:p>
        </w:tc>
        <w:tc>
          <w:tcPr>
            <w:tcW w:w="1729" w:type="dxa"/>
            <w:vAlign w:val="center"/>
          </w:tcPr>
          <w:p w14:paraId="0AE6A6FB">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3B149BA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3F7EBB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BDB26A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6023EB4">
            <w:pPr>
              <w:keepNext w:val="0"/>
              <w:wordWrap/>
              <w:snapToGrid w:val="0"/>
              <w:spacing w:before="0" w:after="0" w:line="264" w:lineRule="auto"/>
              <w:ind w:firstLine="0"/>
              <w:jc w:val="left"/>
            </w:pPr>
            <w:r>
              <w:rPr>
                <w:rFonts w:ascii="Times New Roman" w:hAnsi="Times New Roman" w:eastAsia="宋体"/>
                <w:b w:val="0"/>
                <w:color w:val="000000"/>
                <w:sz w:val="21"/>
              </w:rPr>
              <w:t>发布时课程名称快照</w:t>
            </w:r>
          </w:p>
        </w:tc>
      </w:tr>
      <w:tr w14:paraId="39A1AB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60AFE35">
            <w:pPr>
              <w:keepNext w:val="0"/>
              <w:wordWrap/>
              <w:snapToGrid w:val="0"/>
              <w:spacing w:before="0" w:after="0" w:line="264" w:lineRule="auto"/>
              <w:ind w:firstLine="0"/>
              <w:jc w:val="left"/>
            </w:pPr>
            <w:r>
              <w:rPr>
                <w:rFonts w:ascii="Times New Roman" w:hAnsi="Times New Roman" w:eastAsia="宋体"/>
                <w:b w:val="0"/>
                <w:color w:val="000000"/>
                <w:sz w:val="21"/>
              </w:rPr>
              <w:t>required_duration_seconds</w:t>
            </w:r>
          </w:p>
        </w:tc>
        <w:tc>
          <w:tcPr>
            <w:tcW w:w="1729" w:type="dxa"/>
            <w:vAlign w:val="center"/>
          </w:tcPr>
          <w:p w14:paraId="38AC0FA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312998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A51FEB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F3EC5E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90C7D36">
            <w:pPr>
              <w:keepNext w:val="0"/>
              <w:wordWrap/>
              <w:snapToGrid w:val="0"/>
              <w:spacing w:before="0" w:after="0" w:line="264" w:lineRule="auto"/>
              <w:ind w:firstLine="0"/>
              <w:jc w:val="left"/>
            </w:pPr>
            <w:r>
              <w:rPr>
                <w:rFonts w:ascii="Times New Roman" w:hAnsi="Times New Roman" w:eastAsia="宋体"/>
                <w:b w:val="0"/>
                <w:color w:val="000000"/>
                <w:sz w:val="21"/>
              </w:rPr>
              <w:t>发布时规定时长快照</w:t>
            </w:r>
          </w:p>
        </w:tc>
      </w:tr>
      <w:tr w14:paraId="7DDCE0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DBD70A9">
            <w:pPr>
              <w:keepNext w:val="0"/>
              <w:wordWrap/>
              <w:snapToGrid w:val="0"/>
              <w:spacing w:before="0" w:after="0" w:line="264" w:lineRule="auto"/>
              <w:ind w:firstLine="0"/>
              <w:jc w:val="left"/>
            </w:pPr>
            <w:r>
              <w:rPr>
                <w:rFonts w:ascii="Times New Roman" w:hAnsi="Times New Roman" w:eastAsia="宋体"/>
                <w:b w:val="0"/>
                <w:color w:val="000000"/>
                <w:sz w:val="21"/>
              </w:rPr>
              <w:t>allow_seek</w:t>
            </w:r>
          </w:p>
        </w:tc>
        <w:tc>
          <w:tcPr>
            <w:tcW w:w="1729" w:type="dxa"/>
            <w:vAlign w:val="center"/>
          </w:tcPr>
          <w:p w14:paraId="43BFFDF7">
            <w:pPr>
              <w:keepNext w:val="0"/>
              <w:wordWrap/>
              <w:snapToGrid w:val="0"/>
              <w:spacing w:before="0" w:after="0" w:line="264" w:lineRule="auto"/>
              <w:ind w:firstLine="0"/>
              <w:jc w:val="left"/>
            </w:pPr>
            <w:r>
              <w:rPr>
                <w:rFonts w:ascii="Times New Roman" w:hAnsi="Times New Roman" w:eastAsia="宋体"/>
                <w:b w:val="0"/>
                <w:color w:val="000000"/>
                <w:sz w:val="21"/>
              </w:rPr>
              <w:t>TINYINT(1)</w:t>
            </w:r>
          </w:p>
        </w:tc>
        <w:tc>
          <w:tcPr>
            <w:tcW w:w="765" w:type="dxa"/>
            <w:vAlign w:val="center"/>
          </w:tcPr>
          <w:p w14:paraId="60DBF09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0DEBEF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20C46A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25390CC">
            <w:pPr>
              <w:keepNext w:val="0"/>
              <w:wordWrap/>
              <w:snapToGrid w:val="0"/>
              <w:spacing w:before="0" w:after="0" w:line="264" w:lineRule="auto"/>
              <w:ind w:firstLine="0"/>
              <w:jc w:val="left"/>
            </w:pPr>
            <w:r>
              <w:rPr>
                <w:rFonts w:ascii="Times New Roman" w:hAnsi="Times New Roman" w:eastAsia="宋体"/>
                <w:b w:val="0"/>
                <w:color w:val="000000"/>
                <w:sz w:val="21"/>
              </w:rPr>
              <w:t>发布时允许拖动规则快照</w:t>
            </w:r>
          </w:p>
        </w:tc>
      </w:tr>
      <w:tr w14:paraId="5EC56D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3F191EC">
            <w:pPr>
              <w:keepNext w:val="0"/>
              <w:wordWrap/>
              <w:snapToGrid w:val="0"/>
              <w:spacing w:before="0" w:after="0" w:line="264" w:lineRule="auto"/>
              <w:ind w:firstLine="0"/>
              <w:jc w:val="left"/>
            </w:pPr>
            <w:r>
              <w:rPr>
                <w:rFonts w:ascii="Times New Roman" w:hAnsi="Times New Roman" w:eastAsia="宋体"/>
                <w:b w:val="0"/>
                <w:color w:val="000000"/>
                <w:sz w:val="21"/>
              </w:rPr>
              <w:t>progress_report_interval_seconds</w:t>
            </w:r>
          </w:p>
        </w:tc>
        <w:tc>
          <w:tcPr>
            <w:tcW w:w="1729" w:type="dxa"/>
            <w:vAlign w:val="center"/>
          </w:tcPr>
          <w:p w14:paraId="6FCE3E4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4E9709B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CB595D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BBCC94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A6DF472">
            <w:pPr>
              <w:keepNext w:val="0"/>
              <w:wordWrap/>
              <w:snapToGrid w:val="0"/>
              <w:spacing w:before="0" w:after="0" w:line="264" w:lineRule="auto"/>
              <w:ind w:firstLine="0"/>
              <w:jc w:val="left"/>
            </w:pPr>
            <w:r>
              <w:rPr>
                <w:rFonts w:ascii="Times New Roman" w:hAnsi="Times New Roman" w:eastAsia="宋体"/>
                <w:b w:val="0"/>
                <w:color w:val="000000"/>
                <w:sz w:val="21"/>
              </w:rPr>
              <w:t>发布时进度上报间隔快照</w:t>
            </w:r>
          </w:p>
        </w:tc>
      </w:tr>
      <w:tr w14:paraId="3DBFFC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F664D1F">
            <w:pPr>
              <w:keepNext w:val="0"/>
              <w:wordWrap/>
              <w:snapToGrid w:val="0"/>
              <w:spacing w:before="0" w:after="0" w:line="264" w:lineRule="auto"/>
              <w:ind w:firstLine="0"/>
              <w:jc w:val="left"/>
            </w:pPr>
            <w:r>
              <w:rPr>
                <w:rFonts w:ascii="Times New Roman" w:hAnsi="Times New Roman" w:eastAsia="宋体"/>
                <w:b w:val="0"/>
                <w:color w:val="000000"/>
                <w:sz w:val="21"/>
              </w:rPr>
              <w:t>study_tolerance_seconds</w:t>
            </w:r>
          </w:p>
        </w:tc>
        <w:tc>
          <w:tcPr>
            <w:tcW w:w="1729" w:type="dxa"/>
            <w:vAlign w:val="center"/>
          </w:tcPr>
          <w:p w14:paraId="3CBA1C9A">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0BCA159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E224E2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41F55D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38F9CB7">
            <w:pPr>
              <w:keepNext w:val="0"/>
              <w:wordWrap/>
              <w:snapToGrid w:val="0"/>
              <w:spacing w:before="0" w:after="0" w:line="264" w:lineRule="auto"/>
              <w:ind w:firstLine="0"/>
              <w:jc w:val="left"/>
            </w:pPr>
            <w:r>
              <w:rPr>
                <w:rFonts w:ascii="Times New Roman" w:hAnsi="Times New Roman" w:eastAsia="宋体"/>
                <w:b w:val="0"/>
                <w:color w:val="000000"/>
                <w:sz w:val="21"/>
              </w:rPr>
              <w:t>发布时学时误差快照</w:t>
            </w:r>
          </w:p>
        </w:tc>
      </w:tr>
      <w:tr w14:paraId="6FBC866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63F531E">
            <w:pPr>
              <w:keepNext w:val="0"/>
              <w:wordWrap/>
              <w:snapToGrid w:val="0"/>
              <w:spacing w:before="0" w:after="0" w:line="264" w:lineRule="auto"/>
              <w:ind w:firstLine="0"/>
              <w:jc w:val="left"/>
            </w:pPr>
            <w:r>
              <w:rPr>
                <w:rFonts w:ascii="Times New Roman" w:hAnsi="Times New Roman" w:eastAsia="宋体"/>
                <w:b w:val="0"/>
                <w:color w:val="000000"/>
                <w:sz w:val="21"/>
              </w:rPr>
              <w:t>sort_order</w:t>
            </w:r>
          </w:p>
        </w:tc>
        <w:tc>
          <w:tcPr>
            <w:tcW w:w="1729" w:type="dxa"/>
            <w:vAlign w:val="center"/>
          </w:tcPr>
          <w:p w14:paraId="238121AD">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5EDCD5D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B4ACE3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EAFE9A4">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4138FFD0">
            <w:pPr>
              <w:keepNext w:val="0"/>
              <w:wordWrap/>
              <w:snapToGrid w:val="0"/>
              <w:spacing w:before="0" w:after="0" w:line="264" w:lineRule="auto"/>
              <w:ind w:firstLine="0"/>
              <w:jc w:val="left"/>
            </w:pPr>
            <w:r>
              <w:rPr>
                <w:rFonts w:ascii="Times New Roman" w:hAnsi="Times New Roman" w:eastAsia="宋体"/>
                <w:b w:val="0"/>
                <w:color w:val="000000"/>
                <w:sz w:val="21"/>
              </w:rPr>
              <w:t>课程顺序</w:t>
            </w:r>
          </w:p>
        </w:tc>
      </w:tr>
      <w:tr w14:paraId="4035D3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0A26692">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62AF69D4">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7DDEE18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13F8C4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50187C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5B1C6AE">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08F20B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2DE2F46">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0FF8839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A21194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55C6F8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515613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6100FD6">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230346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E313C02">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1E787A97">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32AC85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0E5881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ED84888">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213A9381">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10B0D6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1A88172">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15FD3348">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0DD5DED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3BC3D3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D9F4F7F">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0DF2BD63">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pPr>
        <w:pStyle w:val="4"/>
      </w:pPr>
      <w:bookmarkStart w:id="63" w:name="_TocAdvisor20261016_63"/>
      <w:r>
        <w:t>A.2 计划课件清单快照</w:t>
      </w:r>
      <w:bookmarkEnd w:id="63"/>
    </w:p>
    <w:p>
      <w:pPr>
        <w:jc w:val="both"/>
      </w:pPr>
      <w:r>
        <w:t>发布时固定课件标题、时长、顺序和媒体对象引用。</w:t>
      </w:r>
    </w:p>
    <w:p>
      <w:pPr>
        <w:pStyle w:val="15"/>
        <w:keepNext/>
        <w:spacing w:before="120" w:after="120"/>
        <w:ind w:firstLine="0"/>
        <w:jc w:val="center"/>
      </w:pPr>
      <w:r>
        <w:rPr>
          <w:rFonts w:ascii="Times New Roman" w:hAnsi="Times New Roman" w:eastAsia="宋体"/>
          <w:b w:val="0"/>
          <w:color w:val="000000"/>
          <w:sz w:val="21"/>
        </w:rPr>
        <w:t>表A-2 train_plan_courseware_snapshot表结构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59F83E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43C334DD">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108C8D16">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57CAF3FC">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488EAA94">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0254742F">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4655B46F">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77A14F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0E72A2C">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4B4559A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47CC314">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6786A84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A0940D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1E3A7AC">
            <w:pPr>
              <w:keepNext w:val="0"/>
              <w:wordWrap/>
              <w:snapToGrid w:val="0"/>
              <w:spacing w:before="0" w:after="0" w:line="264" w:lineRule="auto"/>
              <w:ind w:firstLine="0"/>
              <w:jc w:val="left"/>
            </w:pPr>
            <w:r>
              <w:rPr>
                <w:rFonts w:ascii="Times New Roman" w:hAnsi="Times New Roman" w:eastAsia="宋体"/>
                <w:b w:val="0"/>
                <w:color w:val="000000"/>
                <w:sz w:val="21"/>
              </w:rPr>
              <w:t>计划课件快照ID</w:t>
            </w:r>
          </w:p>
        </w:tc>
      </w:tr>
      <w:tr w14:paraId="785085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A70C193">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1B4DCC6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945F4C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E73B22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5B7CC7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2494F4F">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155E08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1003D87">
            <w:pPr>
              <w:keepNext w:val="0"/>
              <w:wordWrap/>
              <w:snapToGrid w:val="0"/>
              <w:spacing w:before="0" w:after="0" w:line="264" w:lineRule="auto"/>
              <w:ind w:firstLine="0"/>
              <w:jc w:val="left"/>
            </w:pPr>
            <w:r>
              <w:rPr>
                <w:rFonts w:ascii="Times New Roman" w:hAnsi="Times New Roman" w:eastAsia="宋体"/>
                <w:b w:val="0"/>
                <w:color w:val="000000"/>
                <w:sz w:val="21"/>
              </w:rPr>
              <w:t>plan_id</w:t>
            </w:r>
          </w:p>
        </w:tc>
        <w:tc>
          <w:tcPr>
            <w:tcW w:w="1729" w:type="dxa"/>
            <w:vAlign w:val="center"/>
          </w:tcPr>
          <w:p w14:paraId="332C316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44923C3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49C8DE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787AA7A">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DE64E05">
            <w:pPr>
              <w:keepNext w:val="0"/>
              <w:wordWrap/>
              <w:snapToGrid w:val="0"/>
              <w:spacing w:before="0" w:after="0" w:line="264" w:lineRule="auto"/>
              <w:ind w:firstLine="0"/>
              <w:jc w:val="left"/>
            </w:pPr>
            <w:r>
              <w:rPr>
                <w:rFonts w:ascii="Times New Roman" w:hAnsi="Times New Roman" w:eastAsia="宋体"/>
                <w:b w:val="0"/>
                <w:color w:val="000000"/>
                <w:sz w:val="21"/>
              </w:rPr>
              <w:t>培训计划ID</w:t>
            </w:r>
          </w:p>
        </w:tc>
      </w:tr>
      <w:tr w14:paraId="68F8A9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12A40AC">
            <w:pPr>
              <w:keepNext w:val="0"/>
              <w:wordWrap/>
              <w:snapToGrid w:val="0"/>
              <w:spacing w:before="0" w:after="0" w:line="264" w:lineRule="auto"/>
              <w:ind w:firstLine="0"/>
              <w:jc w:val="left"/>
            </w:pPr>
            <w:r>
              <w:rPr>
                <w:rFonts w:ascii="Times New Roman" w:hAnsi="Times New Roman" w:eastAsia="宋体"/>
                <w:b w:val="0"/>
                <w:color w:val="000000"/>
                <w:sz w:val="21"/>
              </w:rPr>
              <w:t>plan_course_id</w:t>
            </w:r>
          </w:p>
        </w:tc>
        <w:tc>
          <w:tcPr>
            <w:tcW w:w="1729" w:type="dxa"/>
            <w:vAlign w:val="center"/>
          </w:tcPr>
          <w:p w14:paraId="066A33E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6B152F6">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76C9BB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6283EC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8EA9A73">
            <w:pPr>
              <w:keepNext w:val="0"/>
              <w:wordWrap/>
              <w:snapToGrid w:val="0"/>
              <w:spacing w:before="0" w:after="0" w:line="264" w:lineRule="auto"/>
              <w:ind w:firstLine="0"/>
              <w:jc w:val="left"/>
            </w:pPr>
            <w:r>
              <w:rPr>
                <w:rFonts w:ascii="Times New Roman" w:hAnsi="Times New Roman" w:eastAsia="宋体"/>
                <w:b w:val="0"/>
                <w:color w:val="000000"/>
                <w:sz w:val="21"/>
              </w:rPr>
              <w:t>计划课程ID</w:t>
            </w:r>
          </w:p>
        </w:tc>
      </w:tr>
      <w:tr w14:paraId="076B6F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D006944">
            <w:pPr>
              <w:keepNext w:val="0"/>
              <w:wordWrap/>
              <w:snapToGrid w:val="0"/>
              <w:spacing w:before="0" w:after="0" w:line="264" w:lineRule="auto"/>
              <w:ind w:firstLine="0"/>
              <w:jc w:val="left"/>
            </w:pPr>
            <w:r>
              <w:rPr>
                <w:rFonts w:ascii="Times New Roman" w:hAnsi="Times New Roman" w:eastAsia="宋体"/>
                <w:b w:val="0"/>
                <w:color w:val="000000"/>
                <w:sz w:val="21"/>
              </w:rPr>
              <w:t>course_id</w:t>
            </w:r>
          </w:p>
        </w:tc>
        <w:tc>
          <w:tcPr>
            <w:tcW w:w="1729" w:type="dxa"/>
            <w:vAlign w:val="center"/>
          </w:tcPr>
          <w:p w14:paraId="45C6BA31">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D66FF8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67894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827D5F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3CDC266">
            <w:pPr>
              <w:keepNext w:val="0"/>
              <w:wordWrap/>
              <w:snapToGrid w:val="0"/>
              <w:spacing w:before="0" w:after="0" w:line="264" w:lineRule="auto"/>
              <w:ind w:firstLine="0"/>
              <w:jc w:val="left"/>
            </w:pPr>
            <w:r>
              <w:rPr>
                <w:rFonts w:ascii="Times New Roman" w:hAnsi="Times New Roman" w:eastAsia="宋体"/>
                <w:b w:val="0"/>
                <w:color w:val="000000"/>
                <w:sz w:val="21"/>
              </w:rPr>
              <w:t>来源课程ID</w:t>
            </w:r>
          </w:p>
        </w:tc>
      </w:tr>
      <w:tr w14:paraId="7E6D7E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8C8D6C9">
            <w:pPr>
              <w:keepNext w:val="0"/>
              <w:wordWrap/>
              <w:snapToGrid w:val="0"/>
              <w:spacing w:before="0" w:after="0" w:line="264" w:lineRule="auto"/>
              <w:ind w:firstLine="0"/>
              <w:jc w:val="left"/>
            </w:pPr>
            <w:r>
              <w:rPr>
                <w:rFonts w:ascii="Times New Roman" w:hAnsi="Times New Roman" w:eastAsia="宋体"/>
                <w:b w:val="0"/>
                <w:color w:val="000000"/>
                <w:sz w:val="21"/>
              </w:rPr>
              <w:t>source_courseware_id</w:t>
            </w:r>
          </w:p>
        </w:tc>
        <w:tc>
          <w:tcPr>
            <w:tcW w:w="1729" w:type="dxa"/>
            <w:vAlign w:val="center"/>
          </w:tcPr>
          <w:p w14:paraId="14DA189D">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C749A3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768415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3748FB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EEC6404">
            <w:pPr>
              <w:keepNext w:val="0"/>
              <w:wordWrap/>
              <w:snapToGrid w:val="0"/>
              <w:spacing w:before="0" w:after="0" w:line="264" w:lineRule="auto"/>
              <w:ind w:firstLine="0"/>
              <w:jc w:val="left"/>
            </w:pPr>
            <w:r>
              <w:rPr>
                <w:rFonts w:ascii="Times New Roman" w:hAnsi="Times New Roman" w:eastAsia="宋体"/>
                <w:b w:val="0"/>
                <w:color w:val="000000"/>
                <w:sz w:val="21"/>
              </w:rPr>
              <w:t>来源课件ID</w:t>
            </w:r>
          </w:p>
        </w:tc>
      </w:tr>
      <w:tr w14:paraId="13392B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677402B">
            <w:pPr>
              <w:keepNext w:val="0"/>
              <w:wordWrap/>
              <w:snapToGrid w:val="0"/>
              <w:spacing w:before="0" w:after="0" w:line="264" w:lineRule="auto"/>
              <w:ind w:firstLine="0"/>
              <w:jc w:val="left"/>
            </w:pPr>
            <w:r>
              <w:rPr>
                <w:rFonts w:ascii="Times New Roman" w:hAnsi="Times New Roman" w:eastAsia="宋体"/>
                <w:b w:val="0"/>
                <w:color w:val="000000"/>
                <w:sz w:val="21"/>
              </w:rPr>
              <w:t>storage_object_id</w:t>
            </w:r>
          </w:p>
        </w:tc>
        <w:tc>
          <w:tcPr>
            <w:tcW w:w="1729" w:type="dxa"/>
            <w:vAlign w:val="center"/>
          </w:tcPr>
          <w:p w14:paraId="0967E8C5">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C4FE3E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D64AF3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75347C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AA6B3E7">
            <w:pPr>
              <w:keepNext w:val="0"/>
              <w:wordWrap/>
              <w:snapToGrid w:val="0"/>
              <w:spacing w:before="0" w:after="0" w:line="264" w:lineRule="auto"/>
              <w:ind w:firstLine="0"/>
              <w:jc w:val="left"/>
            </w:pPr>
            <w:r>
              <w:rPr>
                <w:rFonts w:ascii="Times New Roman" w:hAnsi="Times New Roman" w:eastAsia="宋体"/>
                <w:b w:val="0"/>
                <w:color w:val="000000"/>
                <w:sz w:val="21"/>
              </w:rPr>
              <w:t>历史OSS对象元数据ID</w:t>
            </w:r>
          </w:p>
        </w:tc>
      </w:tr>
      <w:tr w14:paraId="125A5A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A04F917">
            <w:pPr>
              <w:keepNext w:val="0"/>
              <w:wordWrap/>
              <w:snapToGrid w:val="0"/>
              <w:spacing w:before="0" w:after="0" w:line="264" w:lineRule="auto"/>
              <w:ind w:firstLine="0"/>
              <w:jc w:val="left"/>
            </w:pPr>
            <w:r>
              <w:rPr>
                <w:rFonts w:ascii="Times New Roman" w:hAnsi="Times New Roman" w:eastAsia="宋体"/>
                <w:b w:val="0"/>
                <w:color w:val="000000"/>
                <w:sz w:val="21"/>
              </w:rPr>
              <w:t>courseware_title</w:t>
            </w:r>
          </w:p>
        </w:tc>
        <w:tc>
          <w:tcPr>
            <w:tcW w:w="1729" w:type="dxa"/>
            <w:vAlign w:val="center"/>
          </w:tcPr>
          <w:p w14:paraId="2212ED68">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0316C6AA">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6811B2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81AE84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BC53EC5">
            <w:pPr>
              <w:keepNext w:val="0"/>
              <w:wordWrap/>
              <w:snapToGrid w:val="0"/>
              <w:spacing w:before="0" w:after="0" w:line="264" w:lineRule="auto"/>
              <w:ind w:firstLine="0"/>
              <w:jc w:val="left"/>
            </w:pPr>
            <w:r>
              <w:rPr>
                <w:rFonts w:ascii="Times New Roman" w:hAnsi="Times New Roman" w:eastAsia="宋体"/>
                <w:b w:val="0"/>
                <w:color w:val="000000"/>
                <w:sz w:val="21"/>
              </w:rPr>
              <w:t>发布时课件标题快照</w:t>
            </w:r>
          </w:p>
        </w:tc>
      </w:tr>
      <w:tr w14:paraId="1B32E8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EF5C9A3">
            <w:pPr>
              <w:keepNext w:val="0"/>
              <w:wordWrap/>
              <w:snapToGrid w:val="0"/>
              <w:spacing w:before="0" w:after="0" w:line="264" w:lineRule="auto"/>
              <w:ind w:firstLine="0"/>
              <w:jc w:val="left"/>
            </w:pPr>
            <w:r>
              <w:rPr>
                <w:rFonts w:ascii="Times New Roman" w:hAnsi="Times New Roman" w:eastAsia="宋体"/>
                <w:b w:val="0"/>
                <w:color w:val="000000"/>
                <w:sz w:val="21"/>
              </w:rPr>
              <w:t>duration_seconds</w:t>
            </w:r>
          </w:p>
        </w:tc>
        <w:tc>
          <w:tcPr>
            <w:tcW w:w="1729" w:type="dxa"/>
            <w:vAlign w:val="center"/>
          </w:tcPr>
          <w:p w14:paraId="6DFC4946">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1D67594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C91CF8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4030F3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17B62C2">
            <w:pPr>
              <w:keepNext w:val="0"/>
              <w:wordWrap/>
              <w:snapToGrid w:val="0"/>
              <w:spacing w:before="0" w:after="0" w:line="264" w:lineRule="auto"/>
              <w:ind w:firstLine="0"/>
              <w:jc w:val="left"/>
            </w:pPr>
            <w:r>
              <w:rPr>
                <w:rFonts w:ascii="Times New Roman" w:hAnsi="Times New Roman" w:eastAsia="宋体"/>
                <w:b w:val="0"/>
                <w:color w:val="000000"/>
                <w:sz w:val="21"/>
              </w:rPr>
              <w:t>发布时视频时长快照</w:t>
            </w:r>
          </w:p>
        </w:tc>
      </w:tr>
      <w:tr w14:paraId="0CDA70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38819CC">
            <w:pPr>
              <w:keepNext w:val="0"/>
              <w:wordWrap/>
              <w:snapToGrid w:val="0"/>
              <w:spacing w:before="0" w:after="0" w:line="264" w:lineRule="auto"/>
              <w:ind w:firstLine="0"/>
              <w:jc w:val="left"/>
            </w:pPr>
            <w:r>
              <w:rPr>
                <w:rFonts w:ascii="Times New Roman" w:hAnsi="Times New Roman" w:eastAsia="宋体"/>
                <w:b w:val="0"/>
                <w:color w:val="000000"/>
                <w:sz w:val="21"/>
              </w:rPr>
              <w:t>sort_order</w:t>
            </w:r>
          </w:p>
        </w:tc>
        <w:tc>
          <w:tcPr>
            <w:tcW w:w="1729" w:type="dxa"/>
            <w:vAlign w:val="center"/>
          </w:tcPr>
          <w:p w14:paraId="67177A03">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3E546DF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620965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928A0B1">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5BD687BD">
            <w:pPr>
              <w:keepNext w:val="0"/>
              <w:wordWrap/>
              <w:snapToGrid w:val="0"/>
              <w:spacing w:before="0" w:after="0" w:line="264" w:lineRule="auto"/>
              <w:ind w:firstLine="0"/>
              <w:jc w:val="left"/>
            </w:pPr>
            <w:r>
              <w:rPr>
                <w:rFonts w:ascii="Times New Roman" w:hAnsi="Times New Roman" w:eastAsia="宋体"/>
                <w:b w:val="0"/>
                <w:color w:val="000000"/>
                <w:sz w:val="21"/>
              </w:rPr>
              <w:t>发布时课件顺序快照</w:t>
            </w:r>
          </w:p>
        </w:tc>
      </w:tr>
      <w:tr w14:paraId="60B84C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AE41E33">
            <w:pPr>
              <w:keepNext w:val="0"/>
              <w:wordWrap/>
              <w:snapToGrid w:val="0"/>
              <w:spacing w:before="0" w:after="0" w:line="264" w:lineRule="auto"/>
              <w:ind w:firstLine="0"/>
              <w:jc w:val="left"/>
            </w:pPr>
            <w:r>
              <w:rPr>
                <w:rFonts w:ascii="Times New Roman" w:hAnsi="Times New Roman" w:eastAsia="宋体"/>
                <w:b w:val="0"/>
                <w:color w:val="000000"/>
                <w:sz w:val="21"/>
              </w:rPr>
              <w:t>created_by</w:t>
            </w:r>
          </w:p>
        </w:tc>
        <w:tc>
          <w:tcPr>
            <w:tcW w:w="1729" w:type="dxa"/>
            <w:vAlign w:val="center"/>
          </w:tcPr>
          <w:p w14:paraId="6FBBE0B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E125ED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8FFFE9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8986124">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0354E7C">
            <w:pPr>
              <w:keepNext w:val="0"/>
              <w:wordWrap/>
              <w:snapToGrid w:val="0"/>
              <w:spacing w:before="0" w:after="0" w:line="264" w:lineRule="auto"/>
              <w:ind w:firstLine="0"/>
              <w:jc w:val="left"/>
            </w:pPr>
            <w:r>
              <w:rPr>
                <w:rFonts w:ascii="Times New Roman" w:hAnsi="Times New Roman" w:eastAsia="宋体"/>
                <w:b w:val="0"/>
                <w:color w:val="000000"/>
                <w:sz w:val="21"/>
              </w:rPr>
              <w:t>创建人</w:t>
            </w:r>
          </w:p>
        </w:tc>
      </w:tr>
      <w:tr w14:paraId="6264FE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08AFD35">
            <w:pPr>
              <w:keepNext w:val="0"/>
              <w:wordWrap/>
              <w:snapToGrid w:val="0"/>
              <w:spacing w:before="0" w:after="0" w:line="264" w:lineRule="auto"/>
              <w:ind w:firstLine="0"/>
              <w:jc w:val="left"/>
            </w:pPr>
            <w:r>
              <w:rPr>
                <w:rFonts w:ascii="Times New Roman" w:hAnsi="Times New Roman" w:eastAsia="宋体"/>
                <w:b w:val="0"/>
                <w:color w:val="000000"/>
                <w:sz w:val="21"/>
              </w:rPr>
              <w:t>updated_by</w:t>
            </w:r>
          </w:p>
        </w:tc>
        <w:tc>
          <w:tcPr>
            <w:tcW w:w="1729" w:type="dxa"/>
            <w:vAlign w:val="center"/>
          </w:tcPr>
          <w:p w14:paraId="40FF53A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5C2A54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567568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FF513E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5ECD610">
            <w:pPr>
              <w:keepNext w:val="0"/>
              <w:wordWrap/>
              <w:snapToGrid w:val="0"/>
              <w:spacing w:before="0" w:after="0" w:line="264" w:lineRule="auto"/>
              <w:ind w:firstLine="0"/>
              <w:jc w:val="left"/>
            </w:pPr>
            <w:r>
              <w:rPr>
                <w:rFonts w:ascii="Times New Roman" w:hAnsi="Times New Roman" w:eastAsia="宋体"/>
                <w:b w:val="0"/>
                <w:color w:val="000000"/>
                <w:sz w:val="21"/>
              </w:rPr>
              <w:t>更新人</w:t>
            </w:r>
          </w:p>
        </w:tc>
      </w:tr>
      <w:tr w14:paraId="6C2193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1B36454">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1580E13C">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1DDD7E3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2A0A9A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90549BC">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77548BCC">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0E3E47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2912F367">
            <w:pPr>
              <w:keepNext w:val="0"/>
              <w:wordWrap/>
              <w:snapToGrid w:val="0"/>
              <w:spacing w:before="0" w:after="0" w:line="264" w:lineRule="auto"/>
              <w:ind w:firstLine="0"/>
              <w:jc w:val="left"/>
            </w:pPr>
            <w:r>
              <w:rPr>
                <w:rFonts w:ascii="Times New Roman" w:hAnsi="Times New Roman" w:eastAsia="宋体"/>
                <w:b w:val="0"/>
                <w:color w:val="000000"/>
                <w:sz w:val="21"/>
              </w:rPr>
              <w:t>updated_at</w:t>
            </w:r>
          </w:p>
        </w:tc>
        <w:tc>
          <w:tcPr>
            <w:tcW w:w="1729" w:type="dxa"/>
            <w:vAlign w:val="center"/>
          </w:tcPr>
          <w:p w14:paraId="464B1FA0">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5E3CF22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B92481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E3C15A5">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0E5E0757">
            <w:pPr>
              <w:keepNext w:val="0"/>
              <w:wordWrap/>
              <w:snapToGrid w:val="0"/>
              <w:spacing w:before="0" w:after="0" w:line="264" w:lineRule="auto"/>
              <w:ind w:firstLine="0"/>
              <w:jc w:val="left"/>
            </w:pPr>
            <w:r>
              <w:rPr>
                <w:rFonts w:ascii="Times New Roman" w:hAnsi="Times New Roman" w:eastAsia="宋体"/>
                <w:b w:val="0"/>
                <w:color w:val="000000"/>
                <w:sz w:val="21"/>
              </w:rPr>
              <w:t>更新时间；更新时自动记录当前时间</w:t>
            </w:r>
          </w:p>
        </w:tc>
      </w:tr>
    </w:tbl>
    <w:p>
      <w:pPr>
        <w:pStyle w:val="4"/>
      </w:pPr>
      <w:bookmarkStart w:id="64" w:name="_TocAdvisor20261016_64"/>
      <w:r>
        <w:t>A.3 关键学习事件</w:t>
      </w:r>
      <w:bookmarkEnd w:id="64"/>
    </w:p>
    <w:p>
      <w:pPr>
        <w:jc w:val="both"/>
      </w:pPr>
      <w:r>
        <w:t>保存已受理事件及其状态变化、学时计入量与幂等响应。</w:t>
      </w:r>
    </w:p>
    <w:p>
      <w:pPr>
        <w:pStyle w:val="15"/>
        <w:keepNext/>
        <w:spacing w:before="120" w:after="120"/>
        <w:ind w:firstLine="0"/>
        <w:jc w:val="center"/>
      </w:pPr>
      <w:r>
        <w:rPr>
          <w:rFonts w:ascii="Times New Roman" w:hAnsi="Times New Roman" w:eastAsia="宋体"/>
          <w:b w:val="0"/>
          <w:color w:val="000000"/>
          <w:sz w:val="21"/>
        </w:rPr>
        <w:t>表A-3 study_event_log表结构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32041B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0F1ADF50">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0611DD02">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752FABA6">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1DC238B5">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04E89A2F">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6C315339">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220B0A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7998A94">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1BF492D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0BAA34D">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56207C60">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707DFD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69F9042">
            <w:pPr>
              <w:keepNext w:val="0"/>
              <w:wordWrap/>
              <w:snapToGrid w:val="0"/>
              <w:spacing w:before="0" w:after="0" w:line="264" w:lineRule="auto"/>
              <w:ind w:firstLine="0"/>
              <w:jc w:val="left"/>
            </w:pPr>
            <w:r>
              <w:rPr>
                <w:rFonts w:ascii="Times New Roman" w:hAnsi="Times New Roman" w:eastAsia="宋体"/>
                <w:b w:val="0"/>
                <w:color w:val="000000"/>
                <w:sz w:val="21"/>
              </w:rPr>
              <w:t>学习事件ID</w:t>
            </w:r>
          </w:p>
        </w:tc>
      </w:tr>
      <w:tr w14:paraId="7F348F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FF27F13">
            <w:pPr>
              <w:keepNext w:val="0"/>
              <w:wordWrap/>
              <w:snapToGrid w:val="0"/>
              <w:spacing w:before="0" w:after="0" w:line="264" w:lineRule="auto"/>
              <w:ind w:firstLine="0"/>
              <w:jc w:val="left"/>
            </w:pPr>
            <w:r>
              <w:rPr>
                <w:rFonts w:ascii="Times New Roman" w:hAnsi="Times New Roman" w:eastAsia="宋体"/>
                <w:b w:val="0"/>
                <w:color w:val="000000"/>
                <w:sz w:val="21"/>
              </w:rPr>
              <w:t>enterprise_id</w:t>
            </w:r>
          </w:p>
        </w:tc>
        <w:tc>
          <w:tcPr>
            <w:tcW w:w="1729" w:type="dxa"/>
            <w:vAlign w:val="center"/>
          </w:tcPr>
          <w:p w14:paraId="225B036C">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7DC079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34619C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78CD13A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91DD638">
            <w:pPr>
              <w:keepNext w:val="0"/>
              <w:wordWrap/>
              <w:snapToGrid w:val="0"/>
              <w:spacing w:before="0" w:after="0" w:line="264" w:lineRule="auto"/>
              <w:ind w:firstLine="0"/>
              <w:jc w:val="left"/>
            </w:pPr>
            <w:r>
              <w:rPr>
                <w:rFonts w:ascii="Times New Roman" w:hAnsi="Times New Roman" w:eastAsia="宋体"/>
                <w:b w:val="0"/>
                <w:color w:val="000000"/>
                <w:sz w:val="21"/>
              </w:rPr>
              <w:t>所属组织ID</w:t>
            </w:r>
          </w:p>
        </w:tc>
      </w:tr>
      <w:tr w14:paraId="2694AC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A82EC62">
            <w:pPr>
              <w:keepNext w:val="0"/>
              <w:wordWrap/>
              <w:snapToGrid w:val="0"/>
              <w:spacing w:before="0" w:after="0" w:line="264" w:lineRule="auto"/>
              <w:ind w:firstLine="0"/>
              <w:jc w:val="left"/>
            </w:pPr>
            <w:r>
              <w:rPr>
                <w:rFonts w:ascii="Times New Roman" w:hAnsi="Times New Roman" w:eastAsia="宋体"/>
                <w:b w:val="0"/>
                <w:color w:val="000000"/>
                <w:sz w:val="21"/>
              </w:rPr>
              <w:t>user_id</w:t>
            </w:r>
          </w:p>
        </w:tc>
        <w:tc>
          <w:tcPr>
            <w:tcW w:w="1729" w:type="dxa"/>
            <w:vAlign w:val="center"/>
          </w:tcPr>
          <w:p w14:paraId="27EF2A4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7A680B30">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55BF9BA">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E8F07E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155BB8D">
            <w:pPr>
              <w:keepNext w:val="0"/>
              <w:wordWrap/>
              <w:snapToGrid w:val="0"/>
              <w:spacing w:before="0" w:after="0" w:line="264" w:lineRule="auto"/>
              <w:ind w:firstLine="0"/>
              <w:jc w:val="left"/>
            </w:pPr>
            <w:r>
              <w:rPr>
                <w:rFonts w:ascii="Times New Roman" w:hAnsi="Times New Roman" w:eastAsia="宋体"/>
                <w:b w:val="0"/>
                <w:color w:val="000000"/>
                <w:sz w:val="21"/>
              </w:rPr>
              <w:t>学员ID</w:t>
            </w:r>
          </w:p>
        </w:tc>
      </w:tr>
      <w:tr w14:paraId="57B9A3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E8B042A">
            <w:pPr>
              <w:keepNext w:val="0"/>
              <w:wordWrap/>
              <w:snapToGrid w:val="0"/>
              <w:spacing w:before="0" w:after="0" w:line="264" w:lineRule="auto"/>
              <w:ind w:firstLine="0"/>
              <w:jc w:val="left"/>
            </w:pPr>
            <w:r>
              <w:rPr>
                <w:rFonts w:ascii="Times New Roman" w:hAnsi="Times New Roman" w:eastAsia="宋体"/>
                <w:b w:val="0"/>
                <w:color w:val="000000"/>
                <w:sz w:val="21"/>
              </w:rPr>
              <w:t>session_id</w:t>
            </w:r>
          </w:p>
        </w:tc>
        <w:tc>
          <w:tcPr>
            <w:tcW w:w="1729" w:type="dxa"/>
            <w:vAlign w:val="center"/>
          </w:tcPr>
          <w:p w14:paraId="3B63263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5DBE7D7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F1CE23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37D0E73">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9A6C7E2">
            <w:pPr>
              <w:keepNext w:val="0"/>
              <w:wordWrap/>
              <w:snapToGrid w:val="0"/>
              <w:spacing w:before="0" w:after="0" w:line="264" w:lineRule="auto"/>
              <w:ind w:firstLine="0"/>
              <w:jc w:val="left"/>
            </w:pPr>
            <w:r>
              <w:rPr>
                <w:rFonts w:ascii="Times New Roman" w:hAnsi="Times New Roman" w:eastAsia="宋体"/>
                <w:b w:val="0"/>
                <w:color w:val="000000"/>
                <w:sz w:val="21"/>
              </w:rPr>
              <w:t>学习会话ID</w:t>
            </w:r>
          </w:p>
        </w:tc>
      </w:tr>
      <w:tr w14:paraId="5E5D4A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5BC9327">
            <w:pPr>
              <w:keepNext w:val="0"/>
              <w:wordWrap/>
              <w:snapToGrid w:val="0"/>
              <w:spacing w:before="0" w:after="0" w:line="264" w:lineRule="auto"/>
              <w:ind w:firstLine="0"/>
              <w:jc w:val="left"/>
            </w:pPr>
            <w:r>
              <w:rPr>
                <w:rFonts w:ascii="Times New Roman" w:hAnsi="Times New Roman" w:eastAsia="宋体"/>
                <w:b w:val="0"/>
                <w:color w:val="000000"/>
                <w:sz w:val="21"/>
              </w:rPr>
              <w:t>request_id</w:t>
            </w:r>
          </w:p>
        </w:tc>
        <w:tc>
          <w:tcPr>
            <w:tcW w:w="1729" w:type="dxa"/>
            <w:vAlign w:val="center"/>
          </w:tcPr>
          <w:p w14:paraId="16249EE0">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6E6B741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AED61E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9FDEDD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7E64590">
            <w:pPr>
              <w:keepNext w:val="0"/>
              <w:wordWrap/>
              <w:snapToGrid w:val="0"/>
              <w:spacing w:before="0" w:after="0" w:line="264" w:lineRule="auto"/>
              <w:ind w:firstLine="0"/>
              <w:jc w:val="left"/>
            </w:pPr>
            <w:r>
              <w:rPr>
                <w:rFonts w:ascii="Times New Roman" w:hAnsi="Times New Roman" w:eastAsia="宋体"/>
                <w:b w:val="0"/>
                <w:color w:val="000000"/>
                <w:sz w:val="21"/>
              </w:rPr>
              <w:t>幂等请求ID</w:t>
            </w:r>
          </w:p>
        </w:tc>
      </w:tr>
      <w:tr w14:paraId="41E1CF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9EE4D80">
            <w:pPr>
              <w:keepNext w:val="0"/>
              <w:wordWrap/>
              <w:snapToGrid w:val="0"/>
              <w:spacing w:before="0" w:after="0" w:line="264" w:lineRule="auto"/>
              <w:ind w:firstLine="0"/>
              <w:jc w:val="left"/>
            </w:pPr>
            <w:r>
              <w:rPr>
                <w:rFonts w:ascii="Times New Roman" w:hAnsi="Times New Roman" w:eastAsia="宋体"/>
                <w:b w:val="0"/>
                <w:color w:val="000000"/>
                <w:sz w:val="21"/>
              </w:rPr>
              <w:t>sequence_no</w:t>
            </w:r>
          </w:p>
        </w:tc>
        <w:tc>
          <w:tcPr>
            <w:tcW w:w="1729" w:type="dxa"/>
            <w:vAlign w:val="center"/>
          </w:tcPr>
          <w:p w14:paraId="069BC4EE">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75173B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9A20A1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61BFEF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EB89AA3">
            <w:pPr>
              <w:keepNext w:val="0"/>
              <w:wordWrap/>
              <w:snapToGrid w:val="0"/>
              <w:spacing w:before="0" w:after="0" w:line="264" w:lineRule="auto"/>
              <w:ind w:firstLine="0"/>
              <w:jc w:val="left"/>
            </w:pPr>
            <w:r>
              <w:rPr>
                <w:rFonts w:ascii="Times New Roman" w:hAnsi="Times New Roman" w:eastAsia="宋体"/>
                <w:b w:val="0"/>
                <w:color w:val="000000"/>
                <w:sz w:val="21"/>
              </w:rPr>
              <w:t>事件序号</w:t>
            </w:r>
          </w:p>
        </w:tc>
      </w:tr>
      <w:tr w14:paraId="05D96B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C7F86FB">
            <w:pPr>
              <w:keepNext w:val="0"/>
              <w:wordWrap/>
              <w:snapToGrid w:val="0"/>
              <w:spacing w:before="0" w:after="0" w:line="264" w:lineRule="auto"/>
              <w:ind w:firstLine="0"/>
              <w:jc w:val="left"/>
            </w:pPr>
            <w:r>
              <w:rPr>
                <w:rFonts w:ascii="Times New Roman" w:hAnsi="Times New Roman" w:eastAsia="宋体"/>
                <w:b w:val="0"/>
                <w:color w:val="000000"/>
                <w:sz w:val="21"/>
              </w:rPr>
              <w:t>event_type</w:t>
            </w:r>
          </w:p>
        </w:tc>
        <w:tc>
          <w:tcPr>
            <w:tcW w:w="1729" w:type="dxa"/>
            <w:vAlign w:val="center"/>
          </w:tcPr>
          <w:p w14:paraId="32713A76">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3A233B7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1FF83DC">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051729E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688E85DB">
            <w:pPr>
              <w:keepNext w:val="0"/>
              <w:wordWrap/>
              <w:snapToGrid w:val="0"/>
              <w:spacing w:before="0" w:after="0" w:line="264" w:lineRule="auto"/>
              <w:ind w:firstLine="0"/>
              <w:jc w:val="left"/>
            </w:pPr>
            <w:r>
              <w:rPr>
                <w:rFonts w:ascii="Times New Roman" w:hAnsi="Times New Roman" w:eastAsia="宋体"/>
                <w:b w:val="0"/>
                <w:color w:val="000000"/>
                <w:sz w:val="21"/>
              </w:rPr>
              <w:t>事件类型</w:t>
            </w:r>
          </w:p>
        </w:tc>
      </w:tr>
      <w:tr w14:paraId="486C96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FDB369B">
            <w:pPr>
              <w:keepNext w:val="0"/>
              <w:wordWrap/>
              <w:snapToGrid w:val="0"/>
              <w:spacing w:before="0" w:after="0" w:line="264" w:lineRule="auto"/>
              <w:ind w:firstLine="0"/>
              <w:jc w:val="left"/>
            </w:pPr>
            <w:r>
              <w:rPr>
                <w:rFonts w:ascii="Times New Roman" w:hAnsi="Times New Roman" w:eastAsia="宋体"/>
                <w:b w:val="0"/>
                <w:color w:val="000000"/>
                <w:sz w:val="21"/>
              </w:rPr>
              <w:t>from_status</w:t>
            </w:r>
          </w:p>
        </w:tc>
        <w:tc>
          <w:tcPr>
            <w:tcW w:w="1729" w:type="dxa"/>
            <w:vAlign w:val="center"/>
          </w:tcPr>
          <w:p w14:paraId="4DD4F7D4">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3D6F3B1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E63EB7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FE117D7">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72F4EFF">
            <w:pPr>
              <w:keepNext w:val="0"/>
              <w:wordWrap/>
              <w:snapToGrid w:val="0"/>
              <w:spacing w:before="0" w:after="0" w:line="264" w:lineRule="auto"/>
              <w:ind w:firstLine="0"/>
              <w:jc w:val="left"/>
            </w:pPr>
            <w:r>
              <w:rPr>
                <w:rFonts w:ascii="Times New Roman" w:hAnsi="Times New Roman" w:eastAsia="宋体"/>
                <w:b w:val="0"/>
                <w:color w:val="000000"/>
                <w:sz w:val="21"/>
              </w:rPr>
              <w:t>转换前状态</w:t>
            </w:r>
          </w:p>
        </w:tc>
      </w:tr>
      <w:tr w14:paraId="045BAB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7C22AC0">
            <w:pPr>
              <w:keepNext w:val="0"/>
              <w:wordWrap/>
              <w:snapToGrid w:val="0"/>
              <w:spacing w:before="0" w:after="0" w:line="264" w:lineRule="auto"/>
              <w:ind w:firstLine="0"/>
              <w:jc w:val="left"/>
            </w:pPr>
            <w:r>
              <w:rPr>
                <w:rFonts w:ascii="Times New Roman" w:hAnsi="Times New Roman" w:eastAsia="宋体"/>
                <w:b w:val="0"/>
                <w:color w:val="000000"/>
                <w:sz w:val="21"/>
              </w:rPr>
              <w:t>to_status</w:t>
            </w:r>
          </w:p>
        </w:tc>
        <w:tc>
          <w:tcPr>
            <w:tcW w:w="1729" w:type="dxa"/>
            <w:vAlign w:val="center"/>
          </w:tcPr>
          <w:p w14:paraId="730B72A9">
            <w:pPr>
              <w:keepNext w:val="0"/>
              <w:wordWrap/>
              <w:snapToGrid w:val="0"/>
              <w:spacing w:before="0" w:after="0" w:line="264" w:lineRule="auto"/>
              <w:ind w:firstLine="0"/>
              <w:jc w:val="left"/>
            </w:pPr>
            <w:r>
              <w:rPr>
                <w:rFonts w:ascii="Times New Roman" w:hAnsi="Times New Roman" w:eastAsia="宋体"/>
                <w:b w:val="0"/>
                <w:color w:val="000000"/>
                <w:sz w:val="21"/>
              </w:rPr>
              <w:t>VARCHAR(20)</w:t>
            </w:r>
          </w:p>
        </w:tc>
        <w:tc>
          <w:tcPr>
            <w:tcW w:w="765" w:type="dxa"/>
            <w:vAlign w:val="center"/>
          </w:tcPr>
          <w:p w14:paraId="6F7EAB41">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D76CAE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8EA07C6">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7F6D64B">
            <w:pPr>
              <w:keepNext w:val="0"/>
              <w:wordWrap/>
              <w:snapToGrid w:val="0"/>
              <w:spacing w:before="0" w:after="0" w:line="264" w:lineRule="auto"/>
              <w:ind w:firstLine="0"/>
              <w:jc w:val="left"/>
            </w:pPr>
            <w:r>
              <w:rPr>
                <w:rFonts w:ascii="Times New Roman" w:hAnsi="Times New Roman" w:eastAsia="宋体"/>
                <w:b w:val="0"/>
                <w:color w:val="000000"/>
                <w:sz w:val="21"/>
              </w:rPr>
              <w:t>转换后状态</w:t>
            </w:r>
          </w:p>
        </w:tc>
      </w:tr>
      <w:tr w14:paraId="5A978A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58F20D7F">
            <w:pPr>
              <w:keepNext w:val="0"/>
              <w:wordWrap/>
              <w:snapToGrid w:val="0"/>
              <w:spacing w:before="0" w:after="0" w:line="264" w:lineRule="auto"/>
              <w:ind w:firstLine="0"/>
              <w:jc w:val="left"/>
            </w:pPr>
            <w:r>
              <w:rPr>
                <w:rFonts w:ascii="Times New Roman" w:hAnsi="Times New Roman" w:eastAsia="宋体"/>
                <w:b w:val="0"/>
                <w:color w:val="000000"/>
                <w:sz w:val="21"/>
              </w:rPr>
              <w:t>courseware_snapshot_id</w:t>
            </w:r>
          </w:p>
        </w:tc>
        <w:tc>
          <w:tcPr>
            <w:tcW w:w="1729" w:type="dxa"/>
            <w:vAlign w:val="center"/>
          </w:tcPr>
          <w:p w14:paraId="267354E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005519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281BB33">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AA3F973">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2BA72A60">
            <w:pPr>
              <w:keepNext w:val="0"/>
              <w:wordWrap/>
              <w:snapToGrid w:val="0"/>
              <w:spacing w:before="0" w:after="0" w:line="264" w:lineRule="auto"/>
              <w:ind w:firstLine="0"/>
              <w:jc w:val="left"/>
            </w:pPr>
            <w:r>
              <w:rPr>
                <w:rFonts w:ascii="Times New Roman" w:hAnsi="Times New Roman" w:eastAsia="宋体"/>
                <w:b w:val="0"/>
                <w:color w:val="000000"/>
                <w:sz w:val="21"/>
              </w:rPr>
              <w:t>课件快照ID</w:t>
            </w:r>
          </w:p>
        </w:tc>
      </w:tr>
      <w:tr w14:paraId="4BD3CB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E5D03B8">
            <w:pPr>
              <w:keepNext w:val="0"/>
              <w:wordWrap/>
              <w:snapToGrid w:val="0"/>
              <w:spacing w:before="0" w:after="0" w:line="264" w:lineRule="auto"/>
              <w:ind w:firstLine="0"/>
              <w:jc w:val="left"/>
            </w:pPr>
            <w:r>
              <w:rPr>
                <w:rFonts w:ascii="Times New Roman" w:hAnsi="Times New Roman" w:eastAsia="宋体"/>
                <w:b w:val="0"/>
                <w:color w:val="000000"/>
                <w:sz w:val="21"/>
              </w:rPr>
              <w:t>reported_position_ms</w:t>
            </w:r>
          </w:p>
        </w:tc>
        <w:tc>
          <w:tcPr>
            <w:tcW w:w="1729" w:type="dxa"/>
            <w:vAlign w:val="center"/>
          </w:tcPr>
          <w:p w14:paraId="29A36E5F">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2F0F987C">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6E4D8FAF">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0E5E498">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4E32222F">
            <w:pPr>
              <w:keepNext w:val="0"/>
              <w:wordWrap/>
              <w:snapToGrid w:val="0"/>
              <w:spacing w:before="0" w:after="0" w:line="264" w:lineRule="auto"/>
              <w:ind w:firstLine="0"/>
              <w:jc w:val="left"/>
            </w:pPr>
            <w:r>
              <w:rPr>
                <w:rFonts w:ascii="Times New Roman" w:hAnsi="Times New Roman" w:eastAsia="宋体"/>
                <w:b w:val="0"/>
                <w:color w:val="000000"/>
                <w:sz w:val="21"/>
              </w:rPr>
              <w:t>前端上报位置</w:t>
            </w:r>
          </w:p>
        </w:tc>
      </w:tr>
      <w:tr w14:paraId="2EC519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6797158">
            <w:pPr>
              <w:keepNext w:val="0"/>
              <w:wordWrap/>
              <w:snapToGrid w:val="0"/>
              <w:spacing w:before="0" w:after="0" w:line="264" w:lineRule="auto"/>
              <w:ind w:firstLine="0"/>
              <w:jc w:val="left"/>
            </w:pPr>
            <w:r>
              <w:rPr>
                <w:rFonts w:ascii="Times New Roman" w:hAnsi="Times New Roman" w:eastAsia="宋体"/>
                <w:b w:val="0"/>
                <w:color w:val="000000"/>
                <w:sz w:val="21"/>
              </w:rPr>
              <w:t>confirmed_position_ms</w:t>
            </w:r>
          </w:p>
        </w:tc>
        <w:tc>
          <w:tcPr>
            <w:tcW w:w="1729" w:type="dxa"/>
            <w:vAlign w:val="center"/>
          </w:tcPr>
          <w:p w14:paraId="3455EDC3">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1ABA36BD">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24B7C9B">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4BDB35B">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536F9327">
            <w:pPr>
              <w:keepNext w:val="0"/>
              <w:wordWrap/>
              <w:snapToGrid w:val="0"/>
              <w:spacing w:before="0" w:after="0" w:line="264" w:lineRule="auto"/>
              <w:ind w:firstLine="0"/>
              <w:jc w:val="left"/>
            </w:pPr>
            <w:r>
              <w:rPr>
                <w:rFonts w:ascii="Times New Roman" w:hAnsi="Times New Roman" w:eastAsia="宋体"/>
                <w:b w:val="0"/>
                <w:color w:val="000000"/>
                <w:sz w:val="21"/>
              </w:rPr>
              <w:t>服务端确认位置</w:t>
            </w:r>
          </w:p>
        </w:tc>
      </w:tr>
      <w:tr w14:paraId="172F0A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B27237">
            <w:pPr>
              <w:keepNext w:val="0"/>
              <w:wordWrap/>
              <w:snapToGrid w:val="0"/>
              <w:spacing w:before="0" w:after="0" w:line="264" w:lineRule="auto"/>
              <w:ind w:firstLine="0"/>
              <w:jc w:val="left"/>
            </w:pPr>
            <w:r>
              <w:rPr>
                <w:rFonts w:ascii="Times New Roman" w:hAnsi="Times New Roman" w:eastAsia="宋体"/>
                <w:b w:val="0"/>
                <w:color w:val="000000"/>
                <w:sz w:val="21"/>
              </w:rPr>
              <w:t>credited_duration_ms</w:t>
            </w:r>
          </w:p>
        </w:tc>
        <w:tc>
          <w:tcPr>
            <w:tcW w:w="1729" w:type="dxa"/>
            <w:vAlign w:val="center"/>
          </w:tcPr>
          <w:p w14:paraId="07F21BFA">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0C762B9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9CB4E99">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B0FF311">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1AC5D19C">
            <w:pPr>
              <w:keepNext w:val="0"/>
              <w:wordWrap/>
              <w:snapToGrid w:val="0"/>
              <w:spacing w:before="0" w:after="0" w:line="264" w:lineRule="auto"/>
              <w:ind w:firstLine="0"/>
              <w:jc w:val="left"/>
            </w:pPr>
            <w:r>
              <w:rPr>
                <w:rFonts w:ascii="Times New Roman" w:hAnsi="Times New Roman" w:eastAsia="宋体"/>
                <w:b w:val="0"/>
                <w:color w:val="000000"/>
                <w:sz w:val="21"/>
              </w:rPr>
              <w:t>本次有效学时</w:t>
            </w:r>
          </w:p>
        </w:tc>
      </w:tr>
      <w:tr w14:paraId="52BC83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93B6A09">
            <w:pPr>
              <w:keepNext w:val="0"/>
              <w:wordWrap/>
              <w:snapToGrid w:val="0"/>
              <w:spacing w:before="0" w:after="0" w:line="264" w:lineRule="auto"/>
              <w:ind w:firstLine="0"/>
              <w:jc w:val="left"/>
            </w:pPr>
            <w:r>
              <w:rPr>
                <w:rFonts w:ascii="Times New Roman" w:hAnsi="Times New Roman" w:eastAsia="宋体"/>
                <w:b w:val="0"/>
                <w:color w:val="000000"/>
                <w:sz w:val="21"/>
              </w:rPr>
              <w:t>result_code</w:t>
            </w:r>
          </w:p>
        </w:tc>
        <w:tc>
          <w:tcPr>
            <w:tcW w:w="1729" w:type="dxa"/>
            <w:vAlign w:val="center"/>
          </w:tcPr>
          <w:p w14:paraId="198A369F">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0970791B">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533A215">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5CC193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33584010">
            <w:pPr>
              <w:keepNext w:val="0"/>
              <w:wordWrap/>
              <w:snapToGrid w:val="0"/>
              <w:spacing w:before="0" w:after="0" w:line="264" w:lineRule="auto"/>
              <w:ind w:firstLine="0"/>
              <w:jc w:val="left"/>
            </w:pPr>
            <w:r>
              <w:rPr>
                <w:rFonts w:ascii="Times New Roman" w:hAnsi="Times New Roman" w:eastAsia="宋体"/>
                <w:b w:val="0"/>
                <w:color w:val="000000"/>
                <w:sz w:val="21"/>
              </w:rPr>
              <w:t>处理结果码</w:t>
            </w:r>
          </w:p>
        </w:tc>
      </w:tr>
      <w:tr w14:paraId="11589D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8A1F2D3">
            <w:pPr>
              <w:keepNext w:val="0"/>
              <w:wordWrap/>
              <w:snapToGrid w:val="0"/>
              <w:spacing w:before="0" w:after="0" w:line="264" w:lineRule="auto"/>
              <w:ind w:firstLine="0"/>
              <w:jc w:val="left"/>
            </w:pPr>
            <w:r>
              <w:rPr>
                <w:rFonts w:ascii="Times New Roman" w:hAnsi="Times New Roman" w:eastAsia="宋体"/>
                <w:b w:val="0"/>
                <w:color w:val="000000"/>
                <w:sz w:val="21"/>
              </w:rPr>
              <w:t>response_payload</w:t>
            </w:r>
          </w:p>
        </w:tc>
        <w:tc>
          <w:tcPr>
            <w:tcW w:w="1729" w:type="dxa"/>
            <w:vAlign w:val="center"/>
          </w:tcPr>
          <w:p w14:paraId="42425FDC">
            <w:pPr>
              <w:keepNext w:val="0"/>
              <w:wordWrap/>
              <w:snapToGrid w:val="0"/>
              <w:spacing w:before="0" w:after="0" w:line="264" w:lineRule="auto"/>
              <w:ind w:firstLine="0"/>
              <w:jc w:val="left"/>
            </w:pPr>
            <w:r>
              <w:rPr>
                <w:rFonts w:ascii="Times New Roman" w:hAnsi="Times New Roman" w:eastAsia="宋体"/>
                <w:b w:val="0"/>
                <w:color w:val="000000"/>
                <w:sz w:val="21"/>
              </w:rPr>
              <w:t>LONGTEXT</w:t>
            </w:r>
          </w:p>
        </w:tc>
        <w:tc>
          <w:tcPr>
            <w:tcW w:w="765" w:type="dxa"/>
            <w:vAlign w:val="center"/>
          </w:tcPr>
          <w:p w14:paraId="6AFD4B99">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C0F8B6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435F3B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4B78C2A8">
            <w:pPr>
              <w:keepNext w:val="0"/>
              <w:wordWrap/>
              <w:snapToGrid w:val="0"/>
              <w:spacing w:before="0" w:after="0" w:line="264" w:lineRule="auto"/>
              <w:ind w:firstLine="0"/>
              <w:jc w:val="left"/>
            </w:pPr>
            <w:r>
              <w:rPr>
                <w:rFonts w:ascii="Times New Roman" w:hAnsi="Times New Roman" w:eastAsia="宋体"/>
                <w:b w:val="0"/>
                <w:color w:val="000000"/>
                <w:sz w:val="21"/>
              </w:rPr>
              <w:t>幂等响应JSON</w:t>
            </w:r>
          </w:p>
        </w:tc>
      </w:tr>
      <w:tr w14:paraId="6F0897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3001991">
            <w:pPr>
              <w:keepNext w:val="0"/>
              <w:wordWrap/>
              <w:snapToGrid w:val="0"/>
              <w:spacing w:before="0" w:after="0" w:line="264" w:lineRule="auto"/>
              <w:ind w:firstLine="0"/>
              <w:jc w:val="left"/>
            </w:pPr>
            <w:r>
              <w:rPr>
                <w:rFonts w:ascii="Times New Roman" w:hAnsi="Times New Roman" w:eastAsia="宋体"/>
                <w:b w:val="0"/>
                <w:color w:val="000000"/>
                <w:sz w:val="21"/>
              </w:rPr>
              <w:t>server_time</w:t>
            </w:r>
          </w:p>
        </w:tc>
        <w:tc>
          <w:tcPr>
            <w:tcW w:w="1729" w:type="dxa"/>
            <w:vAlign w:val="center"/>
          </w:tcPr>
          <w:p w14:paraId="3D7E49F6">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7CEAB957">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368CA78">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12EEADC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946B81C">
            <w:pPr>
              <w:keepNext w:val="0"/>
              <w:wordWrap/>
              <w:snapToGrid w:val="0"/>
              <w:spacing w:before="0" w:after="0" w:line="264" w:lineRule="auto"/>
              <w:ind w:firstLine="0"/>
              <w:jc w:val="left"/>
            </w:pPr>
            <w:r>
              <w:rPr>
                <w:rFonts w:ascii="Times New Roman" w:hAnsi="Times New Roman" w:eastAsia="宋体"/>
                <w:b w:val="0"/>
                <w:color w:val="000000"/>
                <w:sz w:val="21"/>
              </w:rPr>
              <w:t>服务端处理时间</w:t>
            </w:r>
          </w:p>
        </w:tc>
      </w:tr>
    </w:tbl>
    <w:p>
      <w:pPr>
        <w:pStyle w:val="4"/>
      </w:pPr>
      <w:bookmarkStart w:id="65" w:name="_TocAdvisor20261016_65"/>
      <w:r>
        <w:t>A.4 可靠消息发件记录</w:t>
      </w:r>
      <w:bookmarkEnd w:id="65"/>
    </w:p>
    <w:p>
      <w:pPr>
        <w:jc w:val="both"/>
      </w:pPr>
      <w:r>
        <w:t>在本地事务中保留待发送事件与重试信息。</w:t>
      </w:r>
    </w:p>
    <w:p>
      <w:pPr>
        <w:pStyle w:val="15"/>
        <w:keepNext/>
        <w:spacing w:before="120" w:after="120"/>
        <w:ind w:firstLine="0"/>
        <w:jc w:val="center"/>
      </w:pPr>
      <w:r>
        <w:rPr>
          <w:rFonts w:ascii="Times New Roman" w:hAnsi="Times New Roman" w:eastAsia="宋体"/>
          <w:b w:val="0"/>
          <w:color w:val="000000"/>
          <w:sz w:val="21"/>
        </w:rPr>
        <w:t>表A-4 mq_outbox表结构</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55" w:type="dxa"/>
          <w:left w:w="70" w:type="dxa"/>
          <w:bottom w:w="55" w:type="dxa"/>
          <w:right w:w="70" w:type="dxa"/>
        </w:tblCellMar>
      </w:tblPr>
      <w:tblGrid>
        <w:gridCol w:w="1984"/>
        <w:gridCol w:w="1729"/>
        <w:gridCol w:w="765"/>
        <w:gridCol w:w="652"/>
        <w:gridCol w:w="1361"/>
        <w:gridCol w:w="2494"/>
      </w:tblGrid>
      <w:tr w14:paraId="76FE53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tblHeader/>
          <w:jc w:val="center"/>
        </w:trPr>
        <w:tc>
          <w:tcPr>
            <w:tcW w:w="1984" w:type="dxa"/>
            <w:shd w:val="clear" w:color="auto" w:fill="F0F0F0"/>
            <w:vAlign w:val="center"/>
          </w:tcPr>
          <w:p w14:paraId="09F972C3">
            <w:pPr>
              <w:keepNext/>
              <w:wordWrap/>
              <w:snapToGrid w:val="0"/>
              <w:spacing w:before="0" w:after="0" w:line="264" w:lineRule="auto"/>
              <w:ind w:firstLine="0"/>
              <w:jc w:val="center"/>
            </w:pPr>
            <w:r>
              <w:rPr>
                <w:rFonts w:ascii="Times New Roman" w:hAnsi="Times New Roman" w:eastAsia="宋体"/>
                <w:b/>
                <w:color w:val="000000"/>
                <w:sz w:val="21"/>
              </w:rPr>
              <w:t>字段名</w:t>
            </w:r>
          </w:p>
        </w:tc>
        <w:tc>
          <w:tcPr>
            <w:tcW w:w="1729" w:type="dxa"/>
            <w:shd w:val="clear" w:color="auto" w:fill="F0F0F0"/>
            <w:vAlign w:val="center"/>
          </w:tcPr>
          <w:p w14:paraId="176D8B01">
            <w:pPr>
              <w:keepNext/>
              <w:wordWrap/>
              <w:snapToGrid w:val="0"/>
              <w:spacing w:before="0" w:after="0" w:line="264" w:lineRule="auto"/>
              <w:ind w:firstLine="0"/>
              <w:jc w:val="center"/>
            </w:pPr>
            <w:r>
              <w:rPr>
                <w:rFonts w:ascii="Times New Roman" w:hAnsi="Times New Roman" w:eastAsia="宋体"/>
                <w:b/>
                <w:color w:val="000000"/>
                <w:sz w:val="21"/>
              </w:rPr>
              <w:t>数据类型</w:t>
            </w:r>
          </w:p>
        </w:tc>
        <w:tc>
          <w:tcPr>
            <w:tcW w:w="765" w:type="dxa"/>
            <w:shd w:val="clear" w:color="auto" w:fill="F0F0F0"/>
            <w:vAlign w:val="center"/>
          </w:tcPr>
          <w:p w14:paraId="1A75361D">
            <w:pPr>
              <w:keepNext/>
              <w:wordWrap/>
              <w:snapToGrid w:val="0"/>
              <w:spacing w:before="0" w:after="0" w:line="264" w:lineRule="auto"/>
              <w:ind w:firstLine="0"/>
              <w:jc w:val="center"/>
            </w:pPr>
            <w:r>
              <w:rPr>
                <w:rFonts w:ascii="Times New Roman" w:hAnsi="Times New Roman" w:eastAsia="宋体"/>
                <w:b/>
                <w:color w:val="000000"/>
                <w:sz w:val="21"/>
              </w:rPr>
              <w:t>主键/</w:t>
            </w:r>
            <w:r>
              <w:rPr>
                <w:rFonts w:ascii="Times New Roman" w:hAnsi="Times New Roman" w:eastAsia="宋体"/>
                <w:b/>
                <w:color w:val="000000"/>
                <w:sz w:val="21"/>
              </w:rPr>
              <w:br w:type="textWrapping"/>
            </w:r>
            <w:r>
              <w:rPr>
                <w:rFonts w:ascii="Times New Roman" w:hAnsi="Times New Roman" w:eastAsia="宋体"/>
                <w:b/>
                <w:color w:val="000000"/>
                <w:sz w:val="21"/>
              </w:rPr>
              <w:t>外键</w:t>
            </w:r>
          </w:p>
        </w:tc>
        <w:tc>
          <w:tcPr>
            <w:tcW w:w="652" w:type="dxa"/>
            <w:shd w:val="clear" w:color="auto" w:fill="F0F0F0"/>
            <w:vAlign w:val="center"/>
          </w:tcPr>
          <w:p w14:paraId="7B4FCB97">
            <w:pPr>
              <w:keepNext/>
              <w:wordWrap/>
              <w:snapToGrid w:val="0"/>
              <w:spacing w:before="0" w:after="0" w:line="264" w:lineRule="auto"/>
              <w:ind w:firstLine="0"/>
              <w:jc w:val="center"/>
            </w:pPr>
            <w:r>
              <w:rPr>
                <w:rFonts w:ascii="Times New Roman" w:hAnsi="Times New Roman" w:eastAsia="宋体"/>
                <w:b/>
                <w:color w:val="000000"/>
                <w:sz w:val="21"/>
              </w:rPr>
              <w:t>可空</w:t>
            </w:r>
          </w:p>
        </w:tc>
        <w:tc>
          <w:tcPr>
            <w:tcW w:w="1361" w:type="dxa"/>
            <w:shd w:val="clear" w:color="auto" w:fill="F0F0F0"/>
            <w:vAlign w:val="center"/>
          </w:tcPr>
          <w:p w14:paraId="2902E945">
            <w:pPr>
              <w:keepNext/>
              <w:wordWrap/>
              <w:snapToGrid w:val="0"/>
              <w:spacing w:before="0" w:after="0" w:line="264" w:lineRule="auto"/>
              <w:ind w:firstLine="0"/>
              <w:jc w:val="center"/>
            </w:pPr>
            <w:r>
              <w:rPr>
                <w:rFonts w:ascii="Times New Roman" w:hAnsi="Times New Roman" w:eastAsia="宋体"/>
                <w:b/>
                <w:color w:val="000000"/>
                <w:sz w:val="21"/>
              </w:rPr>
              <w:t>默认值</w:t>
            </w:r>
          </w:p>
        </w:tc>
        <w:tc>
          <w:tcPr>
            <w:tcW w:w="2494" w:type="dxa"/>
            <w:shd w:val="clear" w:color="auto" w:fill="F0F0F0"/>
            <w:vAlign w:val="center"/>
          </w:tcPr>
          <w:p w14:paraId="1324720D">
            <w:pPr>
              <w:keepNext/>
              <w:wordWrap/>
              <w:snapToGrid w:val="0"/>
              <w:spacing w:before="0" w:after="0" w:line="264" w:lineRule="auto"/>
              <w:ind w:firstLine="0"/>
              <w:jc w:val="center"/>
            </w:pPr>
            <w:r>
              <w:rPr>
                <w:rFonts w:ascii="Times New Roman" w:hAnsi="Times New Roman" w:eastAsia="宋体"/>
                <w:b/>
                <w:color w:val="000000"/>
                <w:sz w:val="21"/>
              </w:rPr>
              <w:t>字段说明</w:t>
            </w:r>
          </w:p>
        </w:tc>
      </w:tr>
      <w:tr w14:paraId="4C1A08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3CA2BA1">
            <w:pPr>
              <w:keepNext w:val="0"/>
              <w:wordWrap/>
              <w:snapToGrid w:val="0"/>
              <w:spacing w:before="0" w:after="0" w:line="264" w:lineRule="auto"/>
              <w:ind w:firstLine="0"/>
              <w:jc w:val="left"/>
            </w:pPr>
            <w:r>
              <w:rPr>
                <w:rFonts w:ascii="Times New Roman" w:hAnsi="Times New Roman" w:eastAsia="宋体"/>
                <w:b w:val="0"/>
                <w:color w:val="000000"/>
                <w:sz w:val="21"/>
              </w:rPr>
              <w:t>id</w:t>
            </w:r>
          </w:p>
        </w:tc>
        <w:tc>
          <w:tcPr>
            <w:tcW w:w="1729" w:type="dxa"/>
            <w:vAlign w:val="center"/>
          </w:tcPr>
          <w:p w14:paraId="4CBF0E10">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3093F409">
            <w:pPr>
              <w:keepNext w:val="0"/>
              <w:wordWrap/>
              <w:snapToGrid w:val="0"/>
              <w:spacing w:before="0" w:after="0" w:line="264" w:lineRule="auto"/>
              <w:ind w:firstLine="0"/>
              <w:jc w:val="center"/>
            </w:pPr>
            <w:r>
              <w:rPr>
                <w:rFonts w:ascii="Times New Roman" w:hAnsi="Times New Roman" w:eastAsia="宋体"/>
                <w:b w:val="0"/>
                <w:color w:val="000000"/>
                <w:sz w:val="21"/>
              </w:rPr>
              <w:t>PK</w:t>
            </w:r>
          </w:p>
        </w:tc>
        <w:tc>
          <w:tcPr>
            <w:tcW w:w="652" w:type="dxa"/>
            <w:vAlign w:val="center"/>
          </w:tcPr>
          <w:p w14:paraId="55509626">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97C2C81">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71F7D0B">
            <w:pPr>
              <w:keepNext w:val="0"/>
              <w:wordWrap/>
              <w:snapToGrid w:val="0"/>
              <w:spacing w:before="0" w:after="0" w:line="264" w:lineRule="auto"/>
              <w:ind w:firstLine="0"/>
              <w:jc w:val="left"/>
            </w:pPr>
            <w:r>
              <w:rPr>
                <w:rFonts w:ascii="Times New Roman" w:hAnsi="Times New Roman" w:eastAsia="宋体"/>
                <w:b w:val="0"/>
                <w:color w:val="000000"/>
                <w:sz w:val="21"/>
              </w:rPr>
              <w:t>Outbox记录ID</w:t>
            </w:r>
          </w:p>
        </w:tc>
      </w:tr>
      <w:tr w14:paraId="3427B0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163D157">
            <w:pPr>
              <w:keepNext w:val="0"/>
              <w:wordWrap/>
              <w:snapToGrid w:val="0"/>
              <w:spacing w:before="0" w:after="0" w:line="264" w:lineRule="auto"/>
              <w:ind w:firstLine="0"/>
              <w:jc w:val="left"/>
            </w:pPr>
            <w:r>
              <w:rPr>
                <w:rFonts w:ascii="Times New Roman" w:hAnsi="Times New Roman" w:eastAsia="宋体"/>
                <w:b w:val="0"/>
                <w:color w:val="000000"/>
                <w:sz w:val="21"/>
              </w:rPr>
              <w:t>event_id</w:t>
            </w:r>
          </w:p>
        </w:tc>
        <w:tc>
          <w:tcPr>
            <w:tcW w:w="1729" w:type="dxa"/>
            <w:vAlign w:val="center"/>
          </w:tcPr>
          <w:p w14:paraId="78CC9F88">
            <w:pPr>
              <w:keepNext w:val="0"/>
              <w:wordWrap/>
              <w:snapToGrid w:val="0"/>
              <w:spacing w:before="0" w:after="0" w:line="264" w:lineRule="auto"/>
              <w:ind w:firstLine="0"/>
              <w:jc w:val="left"/>
            </w:pPr>
            <w:r>
              <w:rPr>
                <w:rFonts w:ascii="Times New Roman" w:hAnsi="Times New Roman" w:eastAsia="宋体"/>
                <w:b w:val="0"/>
                <w:color w:val="000000"/>
                <w:sz w:val="21"/>
              </w:rPr>
              <w:t>VARCHAR(64)</w:t>
            </w:r>
          </w:p>
        </w:tc>
        <w:tc>
          <w:tcPr>
            <w:tcW w:w="765" w:type="dxa"/>
            <w:vAlign w:val="center"/>
          </w:tcPr>
          <w:p w14:paraId="1BE8AD9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7D12054">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05C0CD8">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0083EB1">
            <w:pPr>
              <w:keepNext w:val="0"/>
              <w:wordWrap/>
              <w:snapToGrid w:val="0"/>
              <w:spacing w:before="0" w:after="0" w:line="264" w:lineRule="auto"/>
              <w:ind w:firstLine="0"/>
              <w:jc w:val="left"/>
            </w:pPr>
            <w:r>
              <w:rPr>
                <w:rFonts w:ascii="Times New Roman" w:hAnsi="Times New Roman" w:eastAsia="宋体"/>
                <w:b w:val="0"/>
                <w:color w:val="000000"/>
                <w:sz w:val="21"/>
              </w:rPr>
              <w:t>全局事件ID</w:t>
            </w:r>
          </w:p>
        </w:tc>
      </w:tr>
      <w:tr w14:paraId="28509C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28B08B6">
            <w:pPr>
              <w:keepNext w:val="0"/>
              <w:wordWrap/>
              <w:snapToGrid w:val="0"/>
              <w:spacing w:before="0" w:after="0" w:line="264" w:lineRule="auto"/>
              <w:ind w:firstLine="0"/>
              <w:jc w:val="left"/>
            </w:pPr>
            <w:r>
              <w:rPr>
                <w:rFonts w:ascii="Times New Roman" w:hAnsi="Times New Roman" w:eastAsia="宋体"/>
                <w:b w:val="0"/>
                <w:color w:val="000000"/>
                <w:sz w:val="21"/>
              </w:rPr>
              <w:t>business_key</w:t>
            </w:r>
          </w:p>
        </w:tc>
        <w:tc>
          <w:tcPr>
            <w:tcW w:w="1729" w:type="dxa"/>
            <w:vAlign w:val="center"/>
          </w:tcPr>
          <w:p w14:paraId="0B9AD5C2">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6074789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7A4048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22E927BB">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0808F1E3">
            <w:pPr>
              <w:keepNext w:val="0"/>
              <w:wordWrap/>
              <w:snapToGrid w:val="0"/>
              <w:spacing w:before="0" w:after="0" w:line="264" w:lineRule="auto"/>
              <w:ind w:firstLine="0"/>
              <w:jc w:val="left"/>
            </w:pPr>
            <w:r>
              <w:rPr>
                <w:rFonts w:ascii="Times New Roman" w:hAnsi="Times New Roman" w:eastAsia="宋体"/>
                <w:b w:val="0"/>
                <w:color w:val="000000"/>
                <w:sz w:val="21"/>
              </w:rPr>
              <w:t>业务幂等键</w:t>
            </w:r>
          </w:p>
        </w:tc>
      </w:tr>
      <w:tr w14:paraId="070EC8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0AD4A5FD">
            <w:pPr>
              <w:keepNext w:val="0"/>
              <w:wordWrap/>
              <w:snapToGrid w:val="0"/>
              <w:spacing w:before="0" w:after="0" w:line="264" w:lineRule="auto"/>
              <w:ind w:firstLine="0"/>
              <w:jc w:val="left"/>
            </w:pPr>
            <w:r>
              <w:rPr>
                <w:rFonts w:ascii="Times New Roman" w:hAnsi="Times New Roman" w:eastAsia="宋体"/>
                <w:b w:val="0"/>
                <w:color w:val="000000"/>
                <w:sz w:val="21"/>
              </w:rPr>
              <w:t>aggregate_type</w:t>
            </w:r>
          </w:p>
        </w:tc>
        <w:tc>
          <w:tcPr>
            <w:tcW w:w="1729" w:type="dxa"/>
            <w:vAlign w:val="center"/>
          </w:tcPr>
          <w:p w14:paraId="27CD758A">
            <w:pPr>
              <w:keepNext w:val="0"/>
              <w:wordWrap/>
              <w:snapToGrid w:val="0"/>
              <w:spacing w:before="0" w:after="0" w:line="264" w:lineRule="auto"/>
              <w:ind w:firstLine="0"/>
              <w:jc w:val="left"/>
            </w:pPr>
            <w:r>
              <w:rPr>
                <w:rFonts w:ascii="Times New Roman" w:hAnsi="Times New Roman" w:eastAsia="宋体"/>
                <w:b w:val="0"/>
                <w:color w:val="000000"/>
                <w:sz w:val="21"/>
              </w:rPr>
              <w:t>VARCHAR(32)</w:t>
            </w:r>
          </w:p>
        </w:tc>
        <w:tc>
          <w:tcPr>
            <w:tcW w:w="765" w:type="dxa"/>
            <w:vAlign w:val="center"/>
          </w:tcPr>
          <w:p w14:paraId="6C210D94">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498519D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9E5FFE0">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2112C6FB">
            <w:pPr>
              <w:keepNext w:val="0"/>
              <w:wordWrap/>
              <w:snapToGrid w:val="0"/>
              <w:spacing w:before="0" w:after="0" w:line="264" w:lineRule="auto"/>
              <w:ind w:firstLine="0"/>
              <w:jc w:val="left"/>
            </w:pPr>
            <w:r>
              <w:rPr>
                <w:rFonts w:ascii="Times New Roman" w:hAnsi="Times New Roman" w:eastAsia="宋体"/>
                <w:b w:val="0"/>
                <w:color w:val="000000"/>
                <w:sz w:val="21"/>
              </w:rPr>
              <w:t>聚合类型</w:t>
            </w:r>
          </w:p>
        </w:tc>
      </w:tr>
      <w:tr w14:paraId="1C034D4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1A04E59E">
            <w:pPr>
              <w:keepNext w:val="0"/>
              <w:wordWrap/>
              <w:snapToGrid w:val="0"/>
              <w:spacing w:before="0" w:after="0" w:line="264" w:lineRule="auto"/>
              <w:ind w:firstLine="0"/>
              <w:jc w:val="left"/>
            </w:pPr>
            <w:r>
              <w:rPr>
                <w:rFonts w:ascii="Times New Roman" w:hAnsi="Times New Roman" w:eastAsia="宋体"/>
                <w:b w:val="0"/>
                <w:color w:val="000000"/>
                <w:sz w:val="21"/>
              </w:rPr>
              <w:t>aggregate_id</w:t>
            </w:r>
          </w:p>
        </w:tc>
        <w:tc>
          <w:tcPr>
            <w:tcW w:w="1729" w:type="dxa"/>
            <w:vAlign w:val="center"/>
          </w:tcPr>
          <w:p w14:paraId="6692ADC2">
            <w:pPr>
              <w:keepNext w:val="0"/>
              <w:wordWrap/>
              <w:snapToGrid w:val="0"/>
              <w:spacing w:before="0" w:after="0" w:line="264" w:lineRule="auto"/>
              <w:ind w:firstLine="0"/>
              <w:jc w:val="left"/>
            </w:pPr>
            <w:r>
              <w:rPr>
                <w:rFonts w:ascii="Times New Roman" w:hAnsi="Times New Roman" w:eastAsia="宋体"/>
                <w:b w:val="0"/>
                <w:color w:val="000000"/>
                <w:sz w:val="21"/>
              </w:rPr>
              <w:t>BIGINT</w:t>
            </w:r>
          </w:p>
        </w:tc>
        <w:tc>
          <w:tcPr>
            <w:tcW w:w="765" w:type="dxa"/>
            <w:vAlign w:val="center"/>
          </w:tcPr>
          <w:p w14:paraId="6AE4628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5EE19F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DBF7C1F">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570B2600">
            <w:pPr>
              <w:keepNext w:val="0"/>
              <w:wordWrap/>
              <w:snapToGrid w:val="0"/>
              <w:spacing w:before="0" w:after="0" w:line="264" w:lineRule="auto"/>
              <w:ind w:firstLine="0"/>
              <w:jc w:val="left"/>
            </w:pPr>
            <w:r>
              <w:rPr>
                <w:rFonts w:ascii="Times New Roman" w:hAnsi="Times New Roman" w:eastAsia="宋体"/>
                <w:b w:val="0"/>
                <w:color w:val="000000"/>
                <w:sz w:val="21"/>
              </w:rPr>
              <w:t>聚合ID</w:t>
            </w:r>
          </w:p>
        </w:tc>
      </w:tr>
      <w:tr w14:paraId="3E4E1A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704736F">
            <w:pPr>
              <w:keepNext w:val="0"/>
              <w:wordWrap/>
              <w:snapToGrid w:val="0"/>
              <w:spacing w:before="0" w:after="0" w:line="264" w:lineRule="auto"/>
              <w:ind w:firstLine="0"/>
              <w:jc w:val="left"/>
            </w:pPr>
            <w:r>
              <w:rPr>
                <w:rFonts w:ascii="Times New Roman" w:hAnsi="Times New Roman" w:eastAsia="宋体"/>
                <w:b w:val="0"/>
                <w:color w:val="000000"/>
                <w:sz w:val="21"/>
              </w:rPr>
              <w:t>routing_key</w:t>
            </w:r>
          </w:p>
        </w:tc>
        <w:tc>
          <w:tcPr>
            <w:tcW w:w="1729" w:type="dxa"/>
            <w:vAlign w:val="center"/>
          </w:tcPr>
          <w:p w14:paraId="0DB27E93">
            <w:pPr>
              <w:keepNext w:val="0"/>
              <w:wordWrap/>
              <w:snapToGrid w:val="0"/>
              <w:spacing w:before="0" w:after="0" w:line="264" w:lineRule="auto"/>
              <w:ind w:firstLine="0"/>
              <w:jc w:val="left"/>
            </w:pPr>
            <w:r>
              <w:rPr>
                <w:rFonts w:ascii="Times New Roman" w:hAnsi="Times New Roman" w:eastAsia="宋体"/>
                <w:b w:val="0"/>
                <w:color w:val="000000"/>
                <w:sz w:val="21"/>
              </w:rPr>
              <w:t>VARCHAR(128)</w:t>
            </w:r>
          </w:p>
        </w:tc>
        <w:tc>
          <w:tcPr>
            <w:tcW w:w="765" w:type="dxa"/>
            <w:vAlign w:val="center"/>
          </w:tcPr>
          <w:p w14:paraId="7768B1F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797584C7">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5324A4DE">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AE9F085">
            <w:pPr>
              <w:keepNext w:val="0"/>
              <w:wordWrap/>
              <w:snapToGrid w:val="0"/>
              <w:spacing w:before="0" w:after="0" w:line="264" w:lineRule="auto"/>
              <w:ind w:firstLine="0"/>
              <w:jc w:val="left"/>
            </w:pPr>
            <w:r>
              <w:rPr>
                <w:rFonts w:ascii="Times New Roman" w:hAnsi="Times New Roman" w:eastAsia="宋体"/>
                <w:b w:val="0"/>
                <w:color w:val="000000"/>
                <w:sz w:val="21"/>
              </w:rPr>
              <w:t>RabbitMQ路由键</w:t>
            </w:r>
          </w:p>
        </w:tc>
      </w:tr>
      <w:tr w14:paraId="04B21C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CFF2579">
            <w:pPr>
              <w:keepNext w:val="0"/>
              <w:wordWrap/>
              <w:snapToGrid w:val="0"/>
              <w:spacing w:before="0" w:after="0" w:line="264" w:lineRule="auto"/>
              <w:ind w:firstLine="0"/>
              <w:jc w:val="left"/>
            </w:pPr>
            <w:r>
              <w:rPr>
                <w:rFonts w:ascii="Times New Roman" w:hAnsi="Times New Roman" w:eastAsia="宋体"/>
                <w:b w:val="0"/>
                <w:color w:val="000000"/>
                <w:sz w:val="21"/>
              </w:rPr>
              <w:t>payload</w:t>
            </w:r>
          </w:p>
        </w:tc>
        <w:tc>
          <w:tcPr>
            <w:tcW w:w="1729" w:type="dxa"/>
            <w:vAlign w:val="center"/>
          </w:tcPr>
          <w:p w14:paraId="25EAB281">
            <w:pPr>
              <w:keepNext w:val="0"/>
              <w:wordWrap/>
              <w:snapToGrid w:val="0"/>
              <w:spacing w:before="0" w:after="0" w:line="264" w:lineRule="auto"/>
              <w:ind w:firstLine="0"/>
              <w:jc w:val="left"/>
            </w:pPr>
            <w:r>
              <w:rPr>
                <w:rFonts w:ascii="Times New Roman" w:hAnsi="Times New Roman" w:eastAsia="宋体"/>
                <w:b w:val="0"/>
                <w:color w:val="000000"/>
                <w:sz w:val="21"/>
              </w:rPr>
              <w:t>LONGTEXT</w:t>
            </w:r>
          </w:p>
        </w:tc>
        <w:tc>
          <w:tcPr>
            <w:tcW w:w="765" w:type="dxa"/>
            <w:vAlign w:val="center"/>
          </w:tcPr>
          <w:p w14:paraId="15089A5F">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58E52171">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3547DBDD">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19B3428E">
            <w:pPr>
              <w:keepNext w:val="0"/>
              <w:wordWrap/>
              <w:snapToGrid w:val="0"/>
              <w:spacing w:before="0" w:after="0" w:line="264" w:lineRule="auto"/>
              <w:ind w:firstLine="0"/>
              <w:jc w:val="left"/>
            </w:pPr>
            <w:r>
              <w:rPr>
                <w:rFonts w:ascii="Times New Roman" w:hAnsi="Times New Roman" w:eastAsia="宋体"/>
                <w:b w:val="0"/>
                <w:color w:val="000000"/>
                <w:sz w:val="21"/>
              </w:rPr>
              <w:t>事件JSON</w:t>
            </w:r>
          </w:p>
        </w:tc>
      </w:tr>
      <w:tr w14:paraId="4B022F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D83CEF1">
            <w:pPr>
              <w:keepNext w:val="0"/>
              <w:wordWrap/>
              <w:snapToGrid w:val="0"/>
              <w:spacing w:before="0" w:after="0" w:line="264" w:lineRule="auto"/>
              <w:ind w:firstLine="0"/>
              <w:jc w:val="left"/>
            </w:pPr>
            <w:r>
              <w:rPr>
                <w:rFonts w:ascii="Times New Roman" w:hAnsi="Times New Roman" w:eastAsia="宋体"/>
                <w:b w:val="0"/>
                <w:color w:val="000000"/>
                <w:sz w:val="21"/>
              </w:rPr>
              <w:t>status</w:t>
            </w:r>
          </w:p>
        </w:tc>
        <w:tc>
          <w:tcPr>
            <w:tcW w:w="1729" w:type="dxa"/>
            <w:vAlign w:val="center"/>
          </w:tcPr>
          <w:p w14:paraId="3DAF7730">
            <w:pPr>
              <w:keepNext w:val="0"/>
              <w:wordWrap/>
              <w:snapToGrid w:val="0"/>
              <w:spacing w:before="0" w:after="0" w:line="264" w:lineRule="auto"/>
              <w:ind w:firstLine="0"/>
              <w:jc w:val="left"/>
            </w:pPr>
            <w:r>
              <w:rPr>
                <w:rFonts w:ascii="Times New Roman" w:hAnsi="Times New Roman" w:eastAsia="宋体"/>
                <w:b w:val="0"/>
                <w:color w:val="000000"/>
                <w:sz w:val="21"/>
              </w:rPr>
              <w:t>VARCHAR(16)</w:t>
            </w:r>
          </w:p>
        </w:tc>
        <w:tc>
          <w:tcPr>
            <w:tcW w:w="765" w:type="dxa"/>
            <w:vAlign w:val="center"/>
          </w:tcPr>
          <w:p w14:paraId="0A02F605">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A85E82D">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2D2ACD7">
            <w:pPr>
              <w:keepNext w:val="0"/>
              <w:wordWrap/>
              <w:snapToGrid w:val="0"/>
              <w:spacing w:before="0" w:after="0" w:line="264" w:lineRule="auto"/>
              <w:ind w:firstLine="0"/>
              <w:jc w:val="left"/>
            </w:pPr>
            <w:r>
              <w:rPr>
                <w:rFonts w:ascii="Times New Roman" w:hAnsi="Times New Roman" w:eastAsia="宋体"/>
                <w:b w:val="0"/>
                <w:color w:val="000000"/>
                <w:sz w:val="21"/>
              </w:rPr>
              <w:t>'PENDING'</w:t>
            </w:r>
          </w:p>
        </w:tc>
        <w:tc>
          <w:tcPr>
            <w:tcW w:w="2494" w:type="dxa"/>
            <w:vAlign w:val="center"/>
          </w:tcPr>
          <w:p w14:paraId="4B370F0D">
            <w:pPr>
              <w:keepNext w:val="0"/>
              <w:wordWrap/>
              <w:snapToGrid w:val="0"/>
              <w:spacing w:before="0" w:after="0" w:line="264" w:lineRule="auto"/>
              <w:ind w:firstLine="0"/>
              <w:jc w:val="left"/>
            </w:pPr>
            <w:r>
              <w:rPr>
                <w:rFonts w:ascii="Times New Roman" w:hAnsi="Times New Roman" w:eastAsia="宋体"/>
                <w:b w:val="0"/>
                <w:color w:val="000000"/>
                <w:sz w:val="21"/>
              </w:rPr>
              <w:t>PENDING、SENT或FAILED</w:t>
            </w:r>
          </w:p>
        </w:tc>
      </w:tr>
      <w:tr w14:paraId="53F723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4A53E549">
            <w:pPr>
              <w:keepNext w:val="0"/>
              <w:wordWrap/>
              <w:snapToGrid w:val="0"/>
              <w:spacing w:before="0" w:after="0" w:line="264" w:lineRule="auto"/>
              <w:ind w:firstLine="0"/>
              <w:jc w:val="left"/>
            </w:pPr>
            <w:r>
              <w:rPr>
                <w:rFonts w:ascii="Times New Roman" w:hAnsi="Times New Roman" w:eastAsia="宋体"/>
                <w:b w:val="0"/>
                <w:color w:val="000000"/>
                <w:sz w:val="21"/>
              </w:rPr>
              <w:t>retry_count</w:t>
            </w:r>
          </w:p>
        </w:tc>
        <w:tc>
          <w:tcPr>
            <w:tcW w:w="1729" w:type="dxa"/>
            <w:vAlign w:val="center"/>
          </w:tcPr>
          <w:p w14:paraId="1B597A74">
            <w:pPr>
              <w:keepNext w:val="0"/>
              <w:wordWrap/>
              <w:snapToGrid w:val="0"/>
              <w:spacing w:before="0" w:after="0" w:line="264" w:lineRule="auto"/>
              <w:ind w:firstLine="0"/>
              <w:jc w:val="left"/>
            </w:pPr>
            <w:r>
              <w:rPr>
                <w:rFonts w:ascii="Times New Roman" w:hAnsi="Times New Roman" w:eastAsia="宋体"/>
                <w:b w:val="0"/>
                <w:color w:val="000000"/>
                <w:sz w:val="21"/>
              </w:rPr>
              <w:t>INT</w:t>
            </w:r>
          </w:p>
        </w:tc>
        <w:tc>
          <w:tcPr>
            <w:tcW w:w="765" w:type="dxa"/>
            <w:vAlign w:val="center"/>
          </w:tcPr>
          <w:p w14:paraId="2CE338F2">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94C495E">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69A493ED">
            <w:pPr>
              <w:keepNext w:val="0"/>
              <w:wordWrap/>
              <w:snapToGrid w:val="0"/>
              <w:spacing w:before="0" w:after="0" w:line="264" w:lineRule="auto"/>
              <w:ind w:firstLine="0"/>
              <w:jc w:val="left"/>
            </w:pPr>
            <w:r>
              <w:rPr>
                <w:rFonts w:ascii="Times New Roman" w:hAnsi="Times New Roman" w:eastAsia="宋体"/>
                <w:b w:val="0"/>
                <w:color w:val="000000"/>
                <w:sz w:val="21"/>
              </w:rPr>
              <w:t>0</w:t>
            </w:r>
          </w:p>
        </w:tc>
        <w:tc>
          <w:tcPr>
            <w:tcW w:w="2494" w:type="dxa"/>
            <w:vAlign w:val="center"/>
          </w:tcPr>
          <w:p w14:paraId="14EB4F21">
            <w:pPr>
              <w:keepNext w:val="0"/>
              <w:wordWrap/>
              <w:snapToGrid w:val="0"/>
              <w:spacing w:before="0" w:after="0" w:line="264" w:lineRule="auto"/>
              <w:ind w:firstLine="0"/>
              <w:jc w:val="left"/>
            </w:pPr>
            <w:r>
              <w:rPr>
                <w:rFonts w:ascii="Times New Roman" w:hAnsi="Times New Roman" w:eastAsia="宋体"/>
                <w:b w:val="0"/>
                <w:color w:val="000000"/>
                <w:sz w:val="21"/>
              </w:rPr>
              <w:t>重试次数</w:t>
            </w:r>
          </w:p>
        </w:tc>
      </w:tr>
      <w:tr w14:paraId="5DC1DA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7121676A">
            <w:pPr>
              <w:keepNext w:val="0"/>
              <w:wordWrap/>
              <w:snapToGrid w:val="0"/>
              <w:spacing w:before="0" w:after="0" w:line="264" w:lineRule="auto"/>
              <w:ind w:firstLine="0"/>
              <w:jc w:val="left"/>
            </w:pPr>
            <w:r>
              <w:rPr>
                <w:rFonts w:ascii="Times New Roman" w:hAnsi="Times New Roman" w:eastAsia="宋体"/>
                <w:b w:val="0"/>
                <w:color w:val="000000"/>
                <w:sz w:val="21"/>
              </w:rPr>
              <w:t>next_retry_at</w:t>
            </w:r>
          </w:p>
        </w:tc>
        <w:tc>
          <w:tcPr>
            <w:tcW w:w="1729" w:type="dxa"/>
            <w:vAlign w:val="center"/>
          </w:tcPr>
          <w:p w14:paraId="4E3FDB8B">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457FC51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137B09F2">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1C702E5">
            <w:pPr>
              <w:keepNext w:val="0"/>
              <w:wordWrap/>
              <w:snapToGrid w:val="0"/>
              <w:spacing w:before="0" w:after="0" w:line="264" w:lineRule="auto"/>
              <w:ind w:firstLine="0"/>
              <w:jc w:val="left"/>
            </w:pPr>
            <w:r>
              <w:rPr>
                <w:rFonts w:ascii="Times New Roman" w:hAnsi="Times New Roman" w:eastAsia="宋体"/>
                <w:b w:val="0"/>
                <w:color w:val="000000"/>
                <w:sz w:val="21"/>
              </w:rPr>
              <w:t>无</w:t>
            </w:r>
          </w:p>
        </w:tc>
        <w:tc>
          <w:tcPr>
            <w:tcW w:w="2494" w:type="dxa"/>
            <w:vAlign w:val="center"/>
          </w:tcPr>
          <w:p w14:paraId="7C2C3EC9">
            <w:pPr>
              <w:keepNext w:val="0"/>
              <w:wordWrap/>
              <w:snapToGrid w:val="0"/>
              <w:spacing w:before="0" w:after="0" w:line="264" w:lineRule="auto"/>
              <w:ind w:firstLine="0"/>
              <w:jc w:val="left"/>
            </w:pPr>
            <w:r>
              <w:rPr>
                <w:rFonts w:ascii="Times New Roman" w:hAnsi="Times New Roman" w:eastAsia="宋体"/>
                <w:b w:val="0"/>
                <w:color w:val="000000"/>
                <w:sz w:val="21"/>
              </w:rPr>
              <w:t>下次重试时间</w:t>
            </w:r>
          </w:p>
        </w:tc>
      </w:tr>
      <w:tr w14:paraId="5D17EAE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7A119A7">
            <w:pPr>
              <w:keepNext w:val="0"/>
              <w:wordWrap/>
              <w:snapToGrid w:val="0"/>
              <w:spacing w:before="0" w:after="0" w:line="264" w:lineRule="auto"/>
              <w:ind w:firstLine="0"/>
              <w:jc w:val="left"/>
            </w:pPr>
            <w:r>
              <w:rPr>
                <w:rFonts w:ascii="Times New Roman" w:hAnsi="Times New Roman" w:eastAsia="宋体"/>
                <w:b w:val="0"/>
                <w:color w:val="000000"/>
                <w:sz w:val="21"/>
              </w:rPr>
              <w:t>last_error</w:t>
            </w:r>
          </w:p>
        </w:tc>
        <w:tc>
          <w:tcPr>
            <w:tcW w:w="1729" w:type="dxa"/>
            <w:vAlign w:val="center"/>
          </w:tcPr>
          <w:p w14:paraId="44AAEF11">
            <w:pPr>
              <w:keepNext w:val="0"/>
              <w:wordWrap/>
              <w:snapToGrid w:val="0"/>
              <w:spacing w:before="0" w:after="0" w:line="264" w:lineRule="auto"/>
              <w:ind w:firstLine="0"/>
              <w:jc w:val="left"/>
            </w:pPr>
            <w:r>
              <w:rPr>
                <w:rFonts w:ascii="Times New Roman" w:hAnsi="Times New Roman" w:eastAsia="宋体"/>
                <w:b w:val="0"/>
                <w:color w:val="000000"/>
                <w:sz w:val="21"/>
              </w:rPr>
              <w:t>VARCHAR(500)</w:t>
            </w:r>
          </w:p>
        </w:tc>
        <w:tc>
          <w:tcPr>
            <w:tcW w:w="765" w:type="dxa"/>
            <w:vAlign w:val="center"/>
          </w:tcPr>
          <w:p w14:paraId="4C74C0FE">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26BE0750">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300A98AA">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3792DEAC">
            <w:pPr>
              <w:keepNext w:val="0"/>
              <w:wordWrap/>
              <w:snapToGrid w:val="0"/>
              <w:spacing w:before="0" w:after="0" w:line="264" w:lineRule="auto"/>
              <w:ind w:firstLine="0"/>
              <w:jc w:val="left"/>
            </w:pPr>
            <w:r>
              <w:rPr>
                <w:rFonts w:ascii="Times New Roman" w:hAnsi="Times New Roman" w:eastAsia="宋体"/>
                <w:b w:val="0"/>
                <w:color w:val="000000"/>
                <w:sz w:val="21"/>
              </w:rPr>
              <w:t>最后错误摘要</w:t>
            </w:r>
          </w:p>
        </w:tc>
      </w:tr>
      <w:tr w14:paraId="0548DC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342855CE">
            <w:pPr>
              <w:keepNext w:val="0"/>
              <w:wordWrap/>
              <w:snapToGrid w:val="0"/>
              <w:spacing w:before="0" w:after="0" w:line="264" w:lineRule="auto"/>
              <w:ind w:firstLine="0"/>
              <w:jc w:val="left"/>
            </w:pPr>
            <w:r>
              <w:rPr>
                <w:rFonts w:ascii="Times New Roman" w:hAnsi="Times New Roman" w:eastAsia="宋体"/>
                <w:b w:val="0"/>
                <w:color w:val="000000"/>
                <w:sz w:val="21"/>
              </w:rPr>
              <w:t>created_at</w:t>
            </w:r>
          </w:p>
        </w:tc>
        <w:tc>
          <w:tcPr>
            <w:tcW w:w="1729" w:type="dxa"/>
            <w:vAlign w:val="center"/>
          </w:tcPr>
          <w:p w14:paraId="57F31530">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39E05BE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3F701E53">
            <w:pPr>
              <w:keepNext w:val="0"/>
              <w:wordWrap/>
              <w:snapToGrid w:val="0"/>
              <w:spacing w:before="0" w:after="0" w:line="264" w:lineRule="auto"/>
              <w:ind w:firstLine="0"/>
              <w:jc w:val="center"/>
            </w:pPr>
            <w:r>
              <w:rPr>
                <w:rFonts w:ascii="Times New Roman" w:hAnsi="Times New Roman" w:eastAsia="宋体"/>
                <w:b w:val="0"/>
                <w:color w:val="000000"/>
                <w:sz w:val="21"/>
              </w:rPr>
              <w:t>否</w:t>
            </w:r>
          </w:p>
        </w:tc>
        <w:tc>
          <w:tcPr>
            <w:tcW w:w="1361" w:type="dxa"/>
            <w:vAlign w:val="center"/>
          </w:tcPr>
          <w:p w14:paraId="45CB0EEB">
            <w:pPr>
              <w:keepNext w:val="0"/>
              <w:wordWrap/>
              <w:snapToGrid w:val="0"/>
              <w:spacing w:before="0" w:after="0" w:line="264" w:lineRule="auto"/>
              <w:ind w:firstLine="0"/>
              <w:jc w:val="left"/>
            </w:pPr>
            <w:r>
              <w:rPr>
                <w:rFonts w:ascii="Times New Roman" w:hAnsi="Times New Roman" w:eastAsia="宋体"/>
                <w:b w:val="0"/>
                <w:color w:val="000000"/>
                <w:sz w:val="19"/>
              </w:rPr>
              <w:t>CURRENT_</w:t>
            </w:r>
            <w:r>
              <w:rPr>
                <w:rFonts w:ascii="Times New Roman" w:hAnsi="Times New Roman" w:eastAsia="宋体"/>
                <w:b w:val="0"/>
                <w:color w:val="000000"/>
                <w:sz w:val="19"/>
              </w:rPr>
              <w:br w:type="textWrapping"/>
            </w:r>
            <w:r>
              <w:rPr>
                <w:rFonts w:ascii="Times New Roman" w:hAnsi="Times New Roman" w:eastAsia="宋体"/>
                <w:b w:val="0"/>
                <w:color w:val="000000"/>
                <w:sz w:val="19"/>
              </w:rPr>
              <w:t>TIMESTAMP(3)</w:t>
            </w:r>
          </w:p>
        </w:tc>
        <w:tc>
          <w:tcPr>
            <w:tcW w:w="2494" w:type="dxa"/>
            <w:vAlign w:val="center"/>
          </w:tcPr>
          <w:p w14:paraId="6EB160B1">
            <w:pPr>
              <w:keepNext w:val="0"/>
              <w:wordWrap/>
              <w:snapToGrid w:val="0"/>
              <w:spacing w:before="0" w:after="0" w:line="264" w:lineRule="auto"/>
              <w:ind w:firstLine="0"/>
              <w:jc w:val="left"/>
            </w:pPr>
            <w:r>
              <w:rPr>
                <w:rFonts w:ascii="Times New Roman" w:hAnsi="Times New Roman" w:eastAsia="宋体"/>
                <w:b w:val="0"/>
                <w:color w:val="000000"/>
                <w:sz w:val="21"/>
              </w:rPr>
              <w:t>创建时间</w:t>
            </w:r>
          </w:p>
        </w:tc>
      </w:tr>
      <w:tr w14:paraId="090FEF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55" w:type="dxa"/>
            <w:left w:w="70" w:type="dxa"/>
            <w:bottom w:w="55" w:type="dxa"/>
            <w:right w:w="70" w:type="dxa"/>
          </w:tblCellMar>
        </w:tblPrEx>
        <w:trPr>
          <w:cantSplit/>
          <w:jc w:val="center"/>
        </w:trPr>
        <w:tc>
          <w:tcPr>
            <w:tcW w:w="1984" w:type="dxa"/>
            <w:vAlign w:val="center"/>
          </w:tcPr>
          <w:p w14:paraId="64551393">
            <w:pPr>
              <w:keepNext w:val="0"/>
              <w:wordWrap/>
              <w:snapToGrid w:val="0"/>
              <w:spacing w:before="0" w:after="0" w:line="264" w:lineRule="auto"/>
              <w:ind w:firstLine="0"/>
              <w:jc w:val="left"/>
            </w:pPr>
            <w:r>
              <w:rPr>
                <w:rFonts w:ascii="Times New Roman" w:hAnsi="Times New Roman" w:eastAsia="宋体"/>
                <w:b w:val="0"/>
                <w:color w:val="000000"/>
                <w:sz w:val="21"/>
              </w:rPr>
              <w:t>sent_at</w:t>
            </w:r>
          </w:p>
        </w:tc>
        <w:tc>
          <w:tcPr>
            <w:tcW w:w="1729" w:type="dxa"/>
            <w:vAlign w:val="center"/>
          </w:tcPr>
          <w:p w14:paraId="5937D3DF">
            <w:pPr>
              <w:keepNext w:val="0"/>
              <w:wordWrap/>
              <w:snapToGrid w:val="0"/>
              <w:spacing w:before="0" w:after="0" w:line="264" w:lineRule="auto"/>
              <w:ind w:firstLine="0"/>
              <w:jc w:val="left"/>
            </w:pPr>
            <w:r>
              <w:rPr>
                <w:rFonts w:ascii="Times New Roman" w:hAnsi="Times New Roman" w:eastAsia="宋体"/>
                <w:b w:val="0"/>
                <w:color w:val="000000"/>
                <w:sz w:val="21"/>
              </w:rPr>
              <w:t>DATETIME(3)</w:t>
            </w:r>
          </w:p>
        </w:tc>
        <w:tc>
          <w:tcPr>
            <w:tcW w:w="765" w:type="dxa"/>
            <w:vAlign w:val="center"/>
          </w:tcPr>
          <w:p w14:paraId="60B6F018">
            <w:pPr>
              <w:keepNext w:val="0"/>
              <w:wordWrap/>
              <w:snapToGrid w:val="0"/>
              <w:spacing w:before="0" w:after="0" w:line="264" w:lineRule="auto"/>
              <w:ind w:firstLine="0"/>
              <w:jc w:val="center"/>
            </w:pPr>
            <w:r>
              <w:rPr>
                <w:rFonts w:ascii="Times New Roman" w:hAnsi="Times New Roman" w:eastAsia="宋体"/>
                <w:b w:val="0"/>
                <w:color w:val="000000"/>
                <w:sz w:val="21"/>
              </w:rPr>
              <w:t>—</w:t>
            </w:r>
          </w:p>
        </w:tc>
        <w:tc>
          <w:tcPr>
            <w:tcW w:w="652" w:type="dxa"/>
            <w:vAlign w:val="center"/>
          </w:tcPr>
          <w:p w14:paraId="051874EC">
            <w:pPr>
              <w:keepNext w:val="0"/>
              <w:wordWrap/>
              <w:snapToGrid w:val="0"/>
              <w:spacing w:before="0" w:after="0" w:line="264" w:lineRule="auto"/>
              <w:ind w:firstLine="0"/>
              <w:jc w:val="center"/>
            </w:pPr>
            <w:r>
              <w:rPr>
                <w:rFonts w:ascii="Times New Roman" w:hAnsi="Times New Roman" w:eastAsia="宋体"/>
                <w:b w:val="0"/>
                <w:color w:val="000000"/>
                <w:sz w:val="21"/>
              </w:rPr>
              <w:t>是</w:t>
            </w:r>
          </w:p>
        </w:tc>
        <w:tc>
          <w:tcPr>
            <w:tcW w:w="1361" w:type="dxa"/>
            <w:vAlign w:val="center"/>
          </w:tcPr>
          <w:p w14:paraId="18A1984F">
            <w:pPr>
              <w:keepNext w:val="0"/>
              <w:wordWrap/>
              <w:snapToGrid w:val="0"/>
              <w:spacing w:before="0" w:after="0" w:line="264" w:lineRule="auto"/>
              <w:ind w:firstLine="0"/>
              <w:jc w:val="left"/>
            </w:pPr>
            <w:r>
              <w:rPr>
                <w:rFonts w:ascii="Times New Roman" w:hAnsi="Times New Roman" w:eastAsia="宋体"/>
                <w:b w:val="0"/>
                <w:color w:val="000000"/>
                <w:sz w:val="21"/>
              </w:rPr>
              <w:t>隐式 NULL</w:t>
            </w:r>
          </w:p>
        </w:tc>
        <w:tc>
          <w:tcPr>
            <w:tcW w:w="2494" w:type="dxa"/>
            <w:vAlign w:val="center"/>
          </w:tcPr>
          <w:p w14:paraId="4B497ACC">
            <w:pPr>
              <w:keepNext w:val="0"/>
              <w:wordWrap/>
              <w:snapToGrid w:val="0"/>
              <w:spacing w:before="0" w:after="0" w:line="264" w:lineRule="auto"/>
              <w:ind w:firstLine="0"/>
              <w:jc w:val="left"/>
            </w:pPr>
            <w:r>
              <w:rPr>
                <w:rFonts w:ascii="Times New Roman" w:hAnsi="Times New Roman" w:eastAsia="宋体"/>
                <w:b w:val="0"/>
                <w:color w:val="000000"/>
                <w:sz w:val="21"/>
              </w:rPr>
              <w:t>发送时间</w:t>
            </w:r>
          </w:p>
        </w:tc>
      </w:tr>
    </w:tbl>
    <w:p>
      <w:pPr>
        <w:pStyle w:val="4"/>
      </w:pPr>
      <w:bookmarkStart w:id="66" w:name="_TocAdvisor20261016_66"/>
      <w:r>
        <w:t>A.5 特殊约束汇总</w:t>
      </w:r>
      <w:bookmarkEnd w:id="66"/>
    </w:p>
    <w:p>
      <w:pPr>
        <w:jc w:val="both"/>
      </w:pPr>
      <w:r>
        <w:t>表A-5列出与业务规则直接相关的生成列和唯一键。生成列均采用STORED方式保存；MySQL唯一键允许多条NULL，因此结束的会话、已处理的抽验任务及普通账号不会占用对应活动唯一值。业务表未声明物理外键，跨服务引用及归属由服务接口校验。普通查询索引不在本附录逐项列出。</w:t>
      </w:r>
    </w:p>
    <w:p>
      <w:pPr>
        <w:pStyle w:val="15"/>
        <w:keepNext/>
        <w:spacing w:before="120" w:after="120"/>
        <w:ind w:firstLine="0"/>
        <w:jc w:val="center"/>
      </w:pPr>
      <w:r>
        <w:rPr>
          <w:rFonts w:ascii="Times New Roman" w:hAnsi="Times New Roman" w:eastAsia="宋体"/>
          <w:b w:val="0"/>
          <w:color w:val="000000"/>
          <w:sz w:val="21"/>
        </w:rPr>
        <w:t>表A-5 关键特殊约束</w:t>
      </w:r>
    </w:p>
    <w:tbl>
      <w:tblPr>
        <w:tblStyle w:val="35"/>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75" w:type="dxa"/>
          <w:left w:w="75" w:type="dxa"/>
          <w:bottom w:w="75" w:type="dxa"/>
          <w:right w:w="75" w:type="dxa"/>
        </w:tblCellMar>
      </w:tblPr>
      <w:tblGrid>
        <w:gridCol w:w="1700"/>
        <w:gridCol w:w="5000"/>
        <w:gridCol w:w="2372"/>
      </w:tblGrid>
      <w:tr w14:paraId="4B6838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tblHeader/>
          <w:jc w:val="center"/>
        </w:trPr>
        <w:tc>
          <w:tcPr>
            <w:tcW w:w="1700" w:type="dxa"/>
            <w:shd w:val="clear" w:color="auto" w:fill="F0F0F0"/>
            <w:vAlign w:val="center"/>
          </w:tcPr>
          <w:p>
            <w:pPr>
              <w:spacing w:before="40" w:after="40" w:line="300" w:lineRule="auto"/>
              <w:ind w:firstLine="0"/>
              <w:jc w:val="center"/>
            </w:pPr>
            <w:r>
              <w:rPr>
                <w:b/>
                <w:sz w:val="21"/>
                <w:rFonts w:ascii="Times New Roman" w:hAnsi="Times New Roman" w:eastAsia="宋体"/>
              </w:rPr>
              <w:t>约束对象</w:t>
            </w:r>
          </w:p>
        </w:tc>
        <w:tc>
          <w:tcPr>
            <w:tcW w:w="5000" w:type="dxa"/>
            <w:shd w:val="clear" w:color="auto" w:fill="F0F0F0"/>
            <w:vAlign w:val="center"/>
          </w:tcPr>
          <w:p>
            <w:pPr>
              <w:spacing w:before="40" w:after="40" w:line="300" w:lineRule="auto"/>
              <w:ind w:firstLine="0"/>
              <w:jc w:val="center"/>
            </w:pPr>
            <w:r>
              <w:rPr>
                <w:b/>
                <w:sz w:val="21"/>
                <w:rFonts w:ascii="Times New Roman" w:hAnsi="Times New Roman" w:eastAsia="宋体"/>
              </w:rPr>
              <w:t>生成列或唯一键</w:t>
            </w:r>
          </w:p>
        </w:tc>
        <w:tc>
          <w:tcPr>
            <w:tcW w:w="2372" w:type="dxa"/>
            <w:shd w:val="clear" w:color="auto" w:fill="F0F0F0"/>
            <w:vAlign w:val="center"/>
          </w:tcPr>
          <w:p>
            <w:pPr>
              <w:spacing w:before="40" w:after="40" w:line="300" w:lineRule="auto"/>
              <w:ind w:firstLine="0"/>
              <w:jc w:val="center"/>
            </w:pPr>
            <w:r>
              <w:rPr>
                <w:b/>
                <w:sz w:val="21"/>
                <w:rFonts w:ascii="Times New Roman" w:hAnsi="Times New Roman" w:eastAsia="宋体"/>
              </w:rPr>
              <w:t>业务作用</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企业编码</w:t>
            </w:r>
          </w:p>
        </w:tc>
        <w:tc>
          <w:tcPr>
            <w:tcW w:w="5000" w:type="dxa"/>
            <w:vAlign w:val="center"/>
          </w:tcPr>
          <w:p>
            <w:pPr>
              <w:spacing w:before="40" w:after="40" w:line="300" w:lineRule="auto"/>
              <w:ind w:firstLine="0"/>
              <w:jc w:val="left"/>
            </w:pPr>
            <w:r>
              <w:rPr>
                <w:sz w:val="21"/>
                <w:rFonts w:ascii="Times New Roman" w:hAnsi="Times New Roman" w:eastAsia="宋体"/>
              </w:rPr>
              <w:t>train_org</w:t>
              <w:br/>
              <w:t>enterprise_code_key = CASE WHEN org_type = 'ENTERPRISE' THEN org_code ELSE NULL END</w:t>
              <w:br/>
              <w:t>UNIQUE (enterprise_code_key)</w:t>
              <w:br/>
              <w:t>UNIQUE (enterprise_id, org_code)</w:t>
            </w:r>
          </w:p>
        </w:tc>
        <w:tc>
          <w:tcPr>
            <w:tcW w:w="2372" w:type="dxa"/>
            <w:vAlign w:val="center"/>
          </w:tcPr>
          <w:p>
            <w:pPr>
              <w:spacing w:before="40" w:after="40" w:line="300" w:lineRule="auto"/>
              <w:ind w:firstLine="0"/>
              <w:jc w:val="left"/>
            </w:pPr>
            <w:r>
              <w:rPr>
                <w:sz w:val="21"/>
                <w:rFonts w:ascii="Times New Roman" w:hAnsi="Times New Roman" w:eastAsia="宋体"/>
              </w:rPr>
              <w:t>企业编码全局唯一；部门编码仍在企业内唯一</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平台管理员</w:t>
            </w:r>
          </w:p>
        </w:tc>
        <w:tc>
          <w:tcPr>
            <w:tcW w:w="5000" w:type="dxa"/>
            <w:vAlign w:val="center"/>
          </w:tcPr>
          <w:p>
            <w:pPr>
              <w:spacing w:before="40" w:after="40" w:line="300" w:lineRule="auto"/>
              <w:ind w:firstLine="0"/>
              <w:jc w:val="left"/>
            </w:pPr>
            <w:r>
              <w:rPr>
                <w:sz w:val="21"/>
                <w:rFonts w:ascii="Times New Roman" w:hAnsi="Times New Roman" w:eastAsia="宋体"/>
              </w:rPr>
              <w:t>sys_user</w:t>
              <w:br/>
              <w:t>platform_admin_key = NULLIF(platform_admin, 0)</w:t>
              <w:br/>
              <w:t>UNIQUE (platform_admin_key)</w:t>
            </w:r>
          </w:p>
        </w:tc>
        <w:tc>
          <w:tcPr>
            <w:tcW w:w="2372" w:type="dxa"/>
            <w:vAlign w:val="center"/>
          </w:tcPr>
          <w:p>
            <w:pPr>
              <w:spacing w:before="40" w:after="40" w:line="300" w:lineRule="auto"/>
              <w:ind w:firstLine="0"/>
              <w:jc w:val="left"/>
            </w:pPr>
            <w:r>
              <w:rPr>
                <w:sz w:val="21"/>
                <w:rFonts w:ascii="Times New Roman" w:hAnsi="Times New Roman" w:eastAsia="宋体"/>
              </w:rPr>
              <w:t>平台超级管理员至多一个；普通账号生成值为空</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活动学习会话</w:t>
            </w:r>
          </w:p>
        </w:tc>
        <w:tc>
          <w:tcPr>
            <w:tcW w:w="5000" w:type="dxa"/>
            <w:vAlign w:val="center"/>
          </w:tcPr>
          <w:p>
            <w:pPr>
              <w:spacing w:before="40" w:after="40" w:line="300" w:lineRule="auto"/>
              <w:ind w:firstLine="0"/>
              <w:jc w:val="left"/>
            </w:pPr>
            <w:r>
              <w:rPr>
                <w:sz w:val="21"/>
                <w:rFonts w:ascii="Times New Roman" w:hAnsi="Times New Roman" w:eastAsia="宋体"/>
              </w:rPr>
              <w:t>study_session</w:t>
              <w:br/>
              <w:t>active_user_id = CASE WHEN status IN ('CREATED', 'SIGNED_IN', 'STUDYING', 'PAUSED', 'FACE_PENDING') THEN user_id ELSE NULL END</w:t>
              <w:br/>
              <w:t>UNIQUE (enterprise_id, active_user_id)</w:t>
            </w:r>
          </w:p>
        </w:tc>
        <w:tc>
          <w:tcPr>
            <w:tcW w:w="2372" w:type="dxa"/>
            <w:vAlign w:val="center"/>
          </w:tcPr>
          <w:p>
            <w:pPr>
              <w:spacing w:before="40" w:after="40" w:line="300" w:lineRule="auto"/>
              <w:ind w:firstLine="0"/>
              <w:jc w:val="left"/>
            </w:pPr>
            <w:r>
              <w:rPr>
                <w:sz w:val="21"/>
                <w:rFonts w:ascii="Times New Roman" w:hAnsi="Times New Roman" w:eastAsia="宋体"/>
              </w:rPr>
              <w:t>同一企业内同一学员至多一个活动会话</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待处理抽验</w:t>
            </w:r>
          </w:p>
        </w:tc>
        <w:tc>
          <w:tcPr>
            <w:tcW w:w="5000" w:type="dxa"/>
            <w:vAlign w:val="center"/>
          </w:tcPr>
          <w:p>
            <w:pPr>
              <w:spacing w:before="40" w:after="40" w:line="300" w:lineRule="auto"/>
              <w:ind w:firstLine="0"/>
              <w:jc w:val="left"/>
            </w:pPr>
            <w:r>
              <w:rPr>
                <w:sz w:val="21"/>
                <w:rFonts w:ascii="Times New Roman" w:hAnsi="Times New Roman" w:eastAsia="宋体"/>
              </w:rPr>
              <w:t>face_check_task</w:t>
              <w:br/>
              <w:t>pending_session_id = CASE WHEN status = 'PENDING' THEN session_id ELSE NULL END</w:t>
              <w:br/>
              <w:t>UNIQUE (pending_session_id)</w:t>
            </w:r>
          </w:p>
        </w:tc>
        <w:tc>
          <w:tcPr>
            <w:tcW w:w="2372" w:type="dxa"/>
            <w:vAlign w:val="center"/>
          </w:tcPr>
          <w:p>
            <w:pPr>
              <w:spacing w:before="40" w:after="40" w:line="300" w:lineRule="auto"/>
              <w:ind w:firstLine="0"/>
              <w:jc w:val="left"/>
            </w:pPr>
            <w:r>
              <w:rPr>
                <w:sz w:val="21"/>
                <w:rFonts w:ascii="Times New Roman" w:hAnsi="Times New Roman" w:eastAsia="宋体"/>
              </w:rPr>
              <w:t>同一会话至多一个PENDING抽验任务</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事件幂等</w:t>
            </w:r>
          </w:p>
        </w:tc>
        <w:tc>
          <w:tcPr>
            <w:tcW w:w="5000" w:type="dxa"/>
            <w:vAlign w:val="center"/>
          </w:tcPr>
          <w:p>
            <w:pPr>
              <w:spacing w:before="40" w:after="40" w:line="300" w:lineRule="auto"/>
              <w:ind w:firstLine="0"/>
              <w:jc w:val="left"/>
            </w:pPr>
            <w:r>
              <w:rPr>
                <w:sz w:val="21"/>
                <w:rFonts w:ascii="Times New Roman" w:hAnsi="Times New Roman" w:eastAsia="宋体"/>
              </w:rPr>
              <w:t>study_event_log</w:t>
              <w:br/>
              <w:t>UNIQUE (session_id, request_id)</w:t>
              <w:br/>
              <w:t>UNIQUE (session_id, sequence_no)</w:t>
            </w:r>
          </w:p>
        </w:tc>
        <w:tc>
          <w:tcPr>
            <w:tcW w:w="2372" w:type="dxa"/>
            <w:vAlign w:val="center"/>
          </w:tcPr>
          <w:p>
            <w:pPr>
              <w:spacing w:before="40" w:after="40" w:line="300" w:lineRule="auto"/>
              <w:ind w:firstLine="0"/>
              <w:jc w:val="left"/>
            </w:pPr>
            <w:r>
              <w:rPr>
                <w:sz w:val="21"/>
                <w:rFonts w:ascii="Times New Roman" w:hAnsi="Times New Roman" w:eastAsia="宋体"/>
              </w:rPr>
              <w:t>请求标识和事件序号分别去重，防止重复事实</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课程规则快照</w:t>
            </w:r>
          </w:p>
        </w:tc>
        <w:tc>
          <w:tcPr>
            <w:tcW w:w="5000" w:type="dxa"/>
            <w:vAlign w:val="center"/>
          </w:tcPr>
          <w:p>
            <w:pPr>
              <w:spacing w:before="40" w:after="40" w:line="300" w:lineRule="auto"/>
              <w:ind w:firstLine="0"/>
              <w:jc w:val="left"/>
            </w:pPr>
            <w:r>
              <w:rPr>
                <w:sz w:val="21"/>
                <w:rFonts w:ascii="Times New Roman" w:hAnsi="Times New Roman" w:eastAsia="宋体"/>
              </w:rPr>
              <w:t>train_plan_course</w:t>
              <w:br/>
              <w:t>UNIQUE (enterprise_id, plan_id, course_id)</w:t>
            </w:r>
          </w:p>
        </w:tc>
        <w:tc>
          <w:tcPr>
            <w:tcW w:w="2372" w:type="dxa"/>
            <w:vAlign w:val="center"/>
          </w:tcPr>
          <w:p>
            <w:pPr>
              <w:spacing w:before="40" w:after="40" w:line="300" w:lineRule="auto"/>
              <w:ind w:firstLine="0"/>
              <w:jc w:val="left"/>
            </w:pPr>
            <w:r>
              <w:rPr>
                <w:sz w:val="21"/>
                <w:rFonts w:ascii="Times New Roman" w:hAnsi="Times New Roman" w:eastAsia="宋体"/>
              </w:rPr>
              <w:t>同一计划内，同一来源课程至多保留一条快照</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课件清单快照</w:t>
            </w:r>
          </w:p>
        </w:tc>
        <w:tc>
          <w:tcPr>
            <w:tcW w:w="5000" w:type="dxa"/>
            <w:vAlign w:val="center"/>
          </w:tcPr>
          <w:p>
            <w:pPr>
              <w:spacing w:before="40" w:after="40" w:line="300" w:lineRule="auto"/>
              <w:ind w:firstLine="0"/>
              <w:jc w:val="left"/>
            </w:pPr>
            <w:r>
              <w:rPr>
                <w:sz w:val="21"/>
                <w:rFonts w:ascii="Times New Roman" w:hAnsi="Times New Roman" w:eastAsia="宋体"/>
              </w:rPr>
              <w:t>train_plan_courseware_snapshot</w:t>
              <w:br/>
              <w:t>UNIQUE (enterprise_id, plan_id, source_courseware_id)</w:t>
            </w:r>
          </w:p>
        </w:tc>
        <w:tc>
          <w:tcPr>
            <w:tcW w:w="2372" w:type="dxa"/>
            <w:vAlign w:val="center"/>
          </w:tcPr>
          <w:p>
            <w:pPr>
              <w:spacing w:before="40" w:after="40" w:line="300" w:lineRule="auto"/>
              <w:ind w:firstLine="0"/>
              <w:jc w:val="left"/>
            </w:pPr>
            <w:r>
              <w:rPr>
                <w:sz w:val="21"/>
                <w:rFonts w:ascii="Times New Roman" w:hAnsi="Times New Roman" w:eastAsia="宋体"/>
              </w:rPr>
              <w:t>同一计划内，同一来源课件至多保留一条快照</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试卷题目快照</w:t>
            </w:r>
          </w:p>
        </w:tc>
        <w:tc>
          <w:tcPr>
            <w:tcW w:w="5000" w:type="dxa"/>
            <w:vAlign w:val="center"/>
          </w:tcPr>
          <w:p>
            <w:pPr>
              <w:spacing w:before="40" w:after="40" w:line="300" w:lineRule="auto"/>
              <w:ind w:firstLine="0"/>
              <w:jc w:val="left"/>
            </w:pPr>
            <w:r>
              <w:rPr>
                <w:sz w:val="21"/>
                <w:rFonts w:ascii="Times New Roman" w:hAnsi="Times New Roman" w:eastAsia="宋体"/>
              </w:rPr>
              <w:t>exam_paper_question</w:t>
              <w:br/>
              <w:t>UNIQUE (enterprise_id, paper_id, source_question_id)</w:t>
            </w:r>
          </w:p>
        </w:tc>
        <w:tc>
          <w:tcPr>
            <w:tcW w:w="2372" w:type="dxa"/>
            <w:vAlign w:val="center"/>
          </w:tcPr>
          <w:p>
            <w:pPr>
              <w:spacing w:before="40" w:after="40" w:line="300" w:lineRule="auto"/>
              <w:ind w:firstLine="0"/>
              <w:jc w:val="left"/>
            </w:pPr>
            <w:r>
              <w:rPr>
                <w:sz w:val="21"/>
                <w:rFonts w:ascii="Times New Roman" w:hAnsi="Times New Roman" w:eastAsia="宋体"/>
              </w:rPr>
              <w:t>同一试卷内，同一来源题目至多保留一条快照</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考试记录与答案</w:t>
            </w:r>
          </w:p>
        </w:tc>
        <w:tc>
          <w:tcPr>
            <w:tcW w:w="5000" w:type="dxa"/>
            <w:vAlign w:val="center"/>
          </w:tcPr>
          <w:p>
            <w:pPr>
              <w:spacing w:before="40" w:after="40" w:line="300" w:lineRule="auto"/>
              <w:ind w:firstLine="0"/>
              <w:jc w:val="left"/>
            </w:pPr>
            <w:r>
              <w:rPr>
                <w:sz w:val="21"/>
                <w:rFonts w:ascii="Times New Roman" w:hAnsi="Times New Roman" w:eastAsia="宋体"/>
              </w:rPr>
              <w:t>exam_record</w:t>
              <w:br/>
              <w:t>UNIQUE (enterprise_id, task_id)</w:t>
              <w:br/>
              <w:t>exam_answer</w:t>
              <w:br/>
              <w:t>UNIQUE (enterprise_id, record_id, paper_question_id)</w:t>
            </w:r>
          </w:p>
        </w:tc>
        <w:tc>
          <w:tcPr>
            <w:tcW w:w="2372" w:type="dxa"/>
            <w:vAlign w:val="center"/>
          </w:tcPr>
          <w:p>
            <w:pPr>
              <w:spacing w:before="40" w:after="40" w:line="300" w:lineRule="auto"/>
              <w:ind w:firstLine="0"/>
              <w:jc w:val="left"/>
            </w:pPr>
            <w:r>
              <w:rPr>
                <w:sz w:val="21"/>
                <w:rFonts w:ascii="Times New Roman" w:hAnsi="Times New Roman" w:eastAsia="宋体"/>
              </w:rPr>
              <w:t>每个培训任务至多一条考试记录；同一考试记录内，同一道试卷题目至多一条答案</w:t>
            </w:r>
          </w:p>
        </w:tc>
      </w:tr>
      <w:tr w14:paraId="56BDC9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75" w:type="dxa"/>
            <w:left w:w="75" w:type="dxa"/>
            <w:bottom w:w="75" w:type="dxa"/>
            <w:right w:w="75" w:type="dxa"/>
          </w:tblCellMar>
        </w:tblPrEx>
        <w:trPr>
          <w:cantSplit/>
          <w:jc w:val="center"/>
        </w:trPr>
        <w:tc>
          <w:tcPr>
            <w:tcW w:w="1700" w:type="dxa"/>
            <w:vAlign w:val="center"/>
          </w:tcPr>
          <w:p>
            <w:pPr>
              <w:spacing w:before="40" w:after="40" w:line="300" w:lineRule="auto"/>
              <w:ind w:firstLine="0"/>
              <w:jc w:val="left"/>
            </w:pPr>
            <w:r>
              <w:rPr>
                <w:sz w:val="21"/>
                <w:rFonts w:ascii="Times New Roman" w:hAnsi="Times New Roman" w:eastAsia="宋体"/>
              </w:rPr>
              <w:t>可靠消息与消费</w:t>
            </w:r>
          </w:p>
        </w:tc>
        <w:tc>
          <w:tcPr>
            <w:tcW w:w="5000" w:type="dxa"/>
            <w:vAlign w:val="center"/>
          </w:tcPr>
          <w:p>
            <w:pPr>
              <w:spacing w:before="40" w:after="40" w:line="300" w:lineRule="auto"/>
              <w:ind w:firstLine="0"/>
              <w:jc w:val="left"/>
            </w:pPr>
            <w:r>
              <w:rPr>
                <w:sz w:val="21"/>
                <w:rFonts w:ascii="Times New Roman" w:hAnsi="Times New Roman" w:eastAsia="宋体"/>
              </w:rPr>
              <w:t>mq_outbox</w:t>
              <w:br/>
              <w:t>UNIQUE (event_id)</w:t>
              <w:br/>
              <w:t>UNIQUE (business_key)</w:t>
              <w:br/>
              <w:t>mq_consume_log</w:t>
              <w:br/>
              <w:t>UNIQUE (consumer_name, event_id)</w:t>
            </w:r>
          </w:p>
        </w:tc>
        <w:tc>
          <w:tcPr>
            <w:tcW w:w="2372" w:type="dxa"/>
            <w:vAlign w:val="center"/>
          </w:tcPr>
          <w:p>
            <w:pPr>
              <w:spacing w:before="40" w:after="40" w:line="300" w:lineRule="auto"/>
              <w:ind w:firstLine="0"/>
              <w:jc w:val="left"/>
            </w:pPr>
            <w:r>
              <w:rPr>
                <w:sz w:val="21"/>
                <w:rFonts w:ascii="Times New Roman" w:hAnsi="Times New Roman" w:eastAsia="宋体"/>
              </w:rPr>
              <w:t>发送端约束事件和业务键，消费端按消费者及事件去重</w:t>
            </w:r>
          </w:p>
        </w:tc>
      </w:tr>
    </w:tbl>
    <w:sectPr>
      <w:headerReference r:id="rId8" w:type="default"/>
      <w:footerReference r:id="rId9" w:type="default"/>
      <w:pgSz w:w="11906" w:h="16838"/>
      <w:pgMar w:top="1417" w:right="1417" w:bottom="1417" w:left="1417" w:header="680" w:footer="680" w:gutter="0"/>
      <w:pgBorders>
        <w:top w:val="none" w:sz="0" w:space="0"/>
        <w:left w:val="none" w:sz="0" w:space="0"/>
        <w:bottom w:val="none" w:sz="0" w:space="0"/>
        <w:right w:val="none" w:sz="0" w:space="0"/>
      </w:pgBorders>
      <w:pgNumType w:fmt="decimal"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7812E">
    <w:pPr>
      <w:pStyle w:val="25"/>
      <w:ind w:firstLine="0"/>
      <w:jc w:val="center"/>
    </w:pPr>
    <w:r>
      <w:fldChar w:fldCharType="begin"/>
    </w:r>
    <w:r>
      <w:instrText xml:space="preserve"> PAGE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BA534">
    <w:pPr>
      <w:pStyle w:val="25"/>
      <w:ind w:firstLine="0"/>
      <w:jc w:val="center"/>
    </w:pP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0A893">
    <w:pPr>
      <w:pStyle w:val="26"/>
      <w:widowControl w:val="0"/>
      <w:pBdr>
        <w:bottom w:val="single" w:color="auto" w:sz="6" w:space="1"/>
      </w:pBdr>
      <w:tabs>
        <w:tab w:val="right" w:pos="8306"/>
      </w:tabs>
      <w:snapToGrid w:val="0"/>
      <w:spacing w:after="0" w:line="240" w:lineRule="auto"/>
      <w:ind w:left="0" w:leftChars="0" w:firstLine="0" w:firstLineChars="0"/>
      <w:jc w:val="center"/>
      <w:rPr>
        <w:rFonts w:hint="default"/>
        <w:b/>
        <w:bCs/>
        <w:lang w:val="en-US" w:eastAsia="zh-CN"/>
      </w:rPr>
    </w:pPr>
    <w:r>
      <w:rPr>
        <w:rFonts w:hint="eastAsia" w:cs="Times New Roman"/>
        <w:kern w:val="2"/>
        <w:sz w:val="18"/>
        <w:szCs w:val="18"/>
        <w:u w:val="none"/>
        <w:lang w:eastAsia="zh-CN"/>
      </w:rPr>
      <w:t xml:space="preserve">重庆理工大学毕业设计（论文）                                    </w:t>
    </w:r>
    <w:r>
      <w:rPr>
        <w:rFonts w:hint="eastAsia" w:cs="Times New Roman"/>
        <w:kern w:val="2"/>
        <w:sz w:val="18"/>
        <w:szCs w:val="18"/>
        <w:u w:val="none"/>
        <w:lang w:val="en-US" w:eastAsia="zh-CN"/>
      </w:rPr>
      <w:t xml:space="preserve">       </w:t>
    </w:r>
    <w:r>
      <w:rPr>
        <w:rFonts w:hint="eastAsia" w:cs="Times New Roman"/>
        <w:kern w:val="2"/>
        <w:sz w:val="18"/>
        <w:szCs w:val="18"/>
        <w:u w:val="none"/>
        <w:lang w:eastAsia="zh-CN"/>
      </w:rPr>
      <w:t xml:space="preserve">        </w:t>
    </w:r>
    <w:r>
      <w:rPr>
        <w:rFonts w:hint="eastAsia" w:cs="Times New Roman"/>
        <w:kern w:val="2"/>
        <w:sz w:val="18"/>
        <w:szCs w:val="18"/>
        <w:u w:val="none"/>
        <w:lang w:val="en-US" w:eastAsia="zh-CN"/>
      </w:rPr>
      <w:t>基于Dubbo的道路运输企业在线培训系统设计与实现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1DA48">
    <w:pPr>
      <w:pStyle w:val="26"/>
      <w:ind w:left="0" w:leftChars="0" w:firstLine="0" w:firstLineChars="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589E72">
    <w:pPr>
      <w:pStyle w:val="26"/>
      <w:pBdr>
        <w:bottom w:val="single" w:color="auto" w:sz="6" w:space="1"/>
      </w:pBdr>
      <w:tabs>
        <w:tab w:val="right" w:pos="9071"/>
      </w:tabs>
      <w:spacing w:line="240" w:lineRule="auto"/>
      <w:ind w:firstLine="0"/>
    </w:pPr>
    <w:r>
      <w:rPr>
        <w:rFonts w:ascii="宋体" w:hAnsi="宋体" w:eastAsia="宋体"/>
        <w:sz w:val="18"/>
      </w:rPr>
      <w:t>重庆理工大学毕业设计（论文）</w:t>
    </w:r>
    <w:r>
      <w:rPr>
        <w:rFonts w:ascii="宋体" w:hAnsi="宋体" w:eastAsia="宋体"/>
        <w:sz w:val="18"/>
      </w:rPr>
      <w:tab/>
    </w:r>
    <w:r>
      <w:rPr>
        <w:rFonts w:ascii="宋体" w:hAnsi="宋体" w:eastAsia="宋体"/>
        <w:sz w:val="18"/>
      </w:rPr>
      <w:t>基于Dubbo的道路运输企业在线培训系统设计与实现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9A5D1B"/>
    <w:rsid w:val="134753E2"/>
    <w:rsid w:val="139032E1"/>
    <w:rsid w:val="176B79EC"/>
    <w:rsid w:val="19CA7373"/>
    <w:rsid w:val="19F416DC"/>
    <w:rsid w:val="1B0D00A7"/>
    <w:rsid w:val="1B8952F5"/>
    <w:rsid w:val="24A44FA3"/>
    <w:rsid w:val="2B371E91"/>
    <w:rsid w:val="2FC47ABB"/>
    <w:rsid w:val="30363581"/>
    <w:rsid w:val="31C13B9D"/>
    <w:rsid w:val="32D85F2F"/>
    <w:rsid w:val="32F0143B"/>
    <w:rsid w:val="41DA1552"/>
    <w:rsid w:val="43803E5D"/>
    <w:rsid w:val="492B1C6E"/>
    <w:rsid w:val="4A9075DE"/>
    <w:rsid w:val="5A9875DF"/>
    <w:rsid w:val="5B2D4374"/>
    <w:rsid w:val="60052604"/>
    <w:rsid w:val="61832081"/>
    <w:rsid w:val="61D136B7"/>
    <w:rsid w:val="656F30D6"/>
    <w:rsid w:val="66F9203B"/>
    <w:rsid w:val="6CA63A9D"/>
    <w:rsid w:val="760342F6"/>
    <w:rsid w:val="76994AA4"/>
    <w:rsid w:val="79A46DB6"/>
    <w:rsid w:val="7C837B18"/>
    <w:rsid w:val="7DDC05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0" w:line="360" w:lineRule="auto"/>
      <w:ind w:firstLine="48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1"/>
    <w:qFormat/>
    <w:uiPriority w:val="9"/>
    <w:pPr>
      <w:keepNext/>
      <w:keepLines/>
      <w:spacing w:before="120" w:after="160" w:line="360" w:lineRule="auto"/>
      <w:ind w:firstLine="0"/>
      <w:jc w:val="center"/>
      <w:outlineLvl w:val="0"/>
    </w:pPr>
    <w:rPr>
      <w:rFonts w:ascii="Times New Roman" w:hAnsi="Times New Roman" w:eastAsia="黑体"/>
      <w:bCs/>
      <w:color w:val="000000"/>
      <w:sz w:val="32"/>
      <w:szCs w:val="28"/>
    </w:rPr>
  </w:style>
  <w:style w:type="paragraph" w:styleId="4">
    <w:name w:val="heading 2"/>
    <w:basedOn w:val="1"/>
    <w:next w:val="1"/>
    <w:link w:val="142"/>
    <w:unhideWhenUsed/>
    <w:qFormat/>
    <w:uiPriority w:val="9"/>
    <w:pPr>
      <w:keepNext/>
      <w:keepLines/>
      <w:spacing w:before="160" w:after="80" w:line="360" w:lineRule="auto"/>
      <w:ind w:firstLine="0"/>
      <w:jc w:val="left"/>
      <w:outlineLvl w:val="1"/>
    </w:pPr>
    <w:rPr>
      <w:rFonts w:ascii="Times New Roman" w:hAnsi="Times New Roman" w:eastAsia="黑体"/>
      <w:bCs/>
      <w:color w:val="000000"/>
      <w:sz w:val="30"/>
      <w:szCs w:val="26"/>
    </w:rPr>
  </w:style>
  <w:style w:type="paragraph" w:styleId="5">
    <w:name w:val="heading 3"/>
    <w:basedOn w:val="1"/>
    <w:next w:val="1"/>
    <w:link w:val="143"/>
    <w:unhideWhenUsed/>
    <w:qFormat/>
    <w:uiPriority w:val="9"/>
    <w:pPr>
      <w:keepNext/>
      <w:keepLines/>
      <w:spacing w:before="120" w:after="80" w:line="360" w:lineRule="auto"/>
      <w:ind w:firstLine="0"/>
      <w:jc w:val="left"/>
      <w:outlineLvl w:val="2"/>
    </w:pPr>
    <w:rPr>
      <w:rFonts w:ascii="Times New Roman" w:hAnsi="Times New Roman" w:eastAsia="黑体"/>
      <w:bCs/>
      <w:color w:val="000000"/>
      <w:sz w:val="28"/>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keepNext/>
      <w:spacing w:before="120" w:after="120" w:line="240" w:lineRule="auto"/>
      <w:ind w:firstLine="0"/>
      <w:jc w:val="center"/>
    </w:pPr>
    <w:rPr>
      <w:rFonts w:ascii="Times New Roman" w:hAnsi="Times New Roman" w:eastAsia="宋体"/>
      <w:bCs/>
      <w:color w:val="000000"/>
      <w:sz w:val="21"/>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qFormat/>
    <w:uiPriority w:val="0"/>
    <w:pPr>
      <w:spacing w:after="0" w:line="360" w:lineRule="auto"/>
      <w:ind w:left="720" w:firstLine="0"/>
    </w:pPr>
    <w:rPr>
      <w:rFonts w:ascii="Times New Roman" w:hAnsi="Times New Roman" w:eastAsia="宋体" w:cs="Times New Roman"/>
      <w:color w:val="000000"/>
      <w:sz w:val="24"/>
      <w:szCs w:val="22"/>
      <w:lang w:val="en-US" w:eastAsia="en-US" w:bidi="ar-SA"/>
    </w:r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spacing w:after="0" w:line="240" w:lineRule="auto"/>
    </w:pPr>
  </w:style>
  <w:style w:type="paragraph" w:styleId="27">
    <w:name w:val="toc 1"/>
    <w:qFormat/>
    <w:uiPriority w:val="0"/>
    <w:pPr>
      <w:spacing w:after="0" w:line="360" w:lineRule="auto"/>
      <w:ind w:left="0" w:firstLine="0"/>
    </w:pPr>
    <w:rPr>
      <w:rFonts w:ascii="Times New Roman" w:hAnsi="Times New Roman" w:eastAsia="黑体" w:cs="Times New Roman"/>
      <w:color w:val="000000"/>
      <w:sz w:val="24"/>
      <w:szCs w:val="22"/>
      <w:lang w:val="en-US" w:eastAsia="en-US" w:bidi="ar-SA"/>
    </w:r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qFormat/>
    <w:uiPriority w:val="0"/>
    <w:pPr>
      <w:spacing w:after="0" w:line="360" w:lineRule="auto"/>
      <w:ind w:left="360" w:firstLine="0"/>
    </w:pPr>
    <w:rPr>
      <w:rFonts w:ascii="Times New Roman" w:hAnsi="Times New Roman" w:eastAsia="宋体" w:cs="Times New Roman"/>
      <w:color w:val="000000"/>
      <w:sz w:val="24"/>
      <w:szCs w:val="22"/>
      <w:lang w:val="en-US" w:eastAsia="en-US" w:bidi="ar-SA"/>
    </w:r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keepNext/>
      <w:spacing w:before="120" w:after="160" w:line="360" w:lineRule="auto"/>
      <w:ind w:firstLine="0"/>
      <w:contextualSpacing/>
      <w:jc w:val="center"/>
    </w:pPr>
    <w:rPr>
      <w:rFonts w:ascii="Times New Roman" w:hAnsi="Times New Roman" w:eastAsia="黑体"/>
      <w:color w:val="000000"/>
      <w:spacing w:val="5"/>
      <w:kern w:val="28"/>
      <w:sz w:val="44"/>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Front Title"/>
    <w:basedOn w:val="3"/>
    <w:qFormat/>
    <w:uiPriority w:val="0"/>
    <w:pPr>
      <w:spacing w:after="360"/>
      <w:ind w:firstLine="0"/>
      <w:jc w:val="center"/>
      <w:outlineLvl w:val="9"/>
    </w:pPr>
    <w:rPr>
      <w:rFonts w:ascii="Times New Roman" w:hAnsi="Times New Roman" w:eastAsia="黑体"/>
      <w:color w:val="000000"/>
      <w:sz w:val="32"/>
    </w:rPr>
  </w:style>
  <w:style w:type="paragraph" w:customStyle="1" w:styleId="168">
    <w:name w:val="English Abstract"/>
    <w:basedOn w:val="1"/>
    <w:qFormat/>
    <w:uiPriority w:val="0"/>
    <w:rPr>
      <w:rFonts w:ascii="Times New Roman" w:hAnsi="Times New Roman" w:eastAsia="宋体"/>
      <w:color w:val="000000"/>
      <w:sz w:val="24"/>
    </w:rPr>
  </w:style>
  <w:style w:type="paragraph" w:customStyle="1" w:styleId="169">
    <w:name w:val="Reference"/>
    <w:basedOn w:val="1"/>
    <w:qFormat/>
    <w:uiPriority w:val="0"/>
    <w:pPr>
      <w:spacing w:after="120"/>
      <w:ind w:firstLine="0"/>
    </w:pPr>
  </w:style>
  <w:style w:type="paragraph" w:customStyle="1" w:styleId="170">
    <w:name w:val="Small Body"/>
    <w:basedOn w:val="1"/>
    <w:qFormat/>
    <w:uiPriority w:val="0"/>
    <w:pPr>
      <w:ind w:firstLine="0"/>
    </w:pPr>
    <w:rPr>
      <w:rFonts w:ascii="Times New Roman" w:hAnsi="Times New Roman" w:eastAsia="宋体"/>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95</Pages>
  <Words>5821</Words>
  <Characters>8079</Characters>
  <Lines>0</Lines>
  <Paragraphs>0</Paragraphs>
  <TotalTime>90</TotalTime>
  <ScaleCrop>false</ScaleCrop>
  <LinksUpToDate>false</LinksUpToDate>
  <CharactersWithSpaces>8577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一只咸鱼</dc:creator>
  <dc:description>generated by python-docx</dc:description>
  <cp:lastModifiedBy>一只咸鱼</cp:lastModifiedBy>
  <dcterms:modified xsi:type="dcterms:W3CDTF">2026-10-13T02:55:09Z</dcterms:modified>
  <dc:subject>道路运输企业在线培训系统毕业论文初稿</dc:subject>
  <dc:title>基于Dubbo的道路运输企业在线培训系统设计与实现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48C94C19102A490EA1C9DB1A0B37C69F_12</vt:lpwstr>
  </property>
  <property fmtid="{D5CDD505-2E9C-101B-9397-08002B2CF9AE}" pid="4" name="KSOTemplateDocerSaveRecord">
    <vt:lpwstr>eyJoZGlkIjoiNzhjOTg3OTQ4MDFlYTk2ODg2NjQ3NDdjNTkzZWUxOGIiLCJ1c2VySWQiOiIzNTMwNTM5NDEifQ==</vt:lpwstr>
  </property>
</Properties>
</file>